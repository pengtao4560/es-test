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sz w:val="20"/>
        </w:rPr>
      </w:pPr>
    </w:p>
    <w:p>
      <w:pPr>
        <w:pStyle w:val="2"/>
        <w:spacing w:before="205"/>
        <w:ind w:left="4069" w:firstLine="0"/>
        <w:rPr>
          <w:rFonts w:hint="eastAsia" w:ascii="宋体" w:eastAsia="宋体"/>
        </w:rPr>
      </w:pPr>
      <w:r>
        <w:t xml:space="preserve">1. </w:t>
      </w:r>
      <w:r>
        <w:rPr>
          <w:rFonts w:hint="eastAsia" w:ascii="宋体" w:eastAsia="宋体"/>
        </w:rPr>
        <w:t>消息队列</w:t>
      </w:r>
    </w:p>
    <w:p>
      <w:pPr>
        <w:pStyle w:val="7"/>
        <w:rPr>
          <w:rFonts w:ascii="宋体"/>
          <w:b/>
          <w:sz w:val="20"/>
        </w:rPr>
      </w:pPr>
    </w:p>
    <w:p>
      <w:pPr>
        <w:pStyle w:val="7"/>
        <w:spacing w:before="11"/>
        <w:rPr>
          <w:rFonts w:ascii="宋体"/>
          <w:b/>
          <w:sz w:val="23"/>
        </w:rPr>
      </w:pPr>
    </w:p>
    <w:p>
      <w:pPr>
        <w:pStyle w:val="7"/>
        <w:spacing w:before="44"/>
        <w:ind w:left="4816" w:right="5373"/>
        <w:jc w:val="center"/>
      </w:pPr>
      <w:r>
        <w:t>尚硅谷</w:t>
      </w:r>
    </w:p>
    <w:p>
      <w:pPr>
        <w:pStyle w:val="3"/>
        <w:numPr>
          <w:ilvl w:val="1"/>
          <w:numId w:val="1"/>
        </w:numPr>
        <w:tabs>
          <w:tab w:val="left" w:pos="941"/>
          <w:tab w:val="left" w:pos="942"/>
        </w:tabs>
        <w:spacing w:before="246" w:after="0" w:line="240" w:lineRule="auto"/>
        <w:ind w:left="941" w:right="0" w:hanging="842"/>
        <w:jc w:val="left"/>
        <w:rPr>
          <w:rFonts w:hint="eastAsia" w:ascii="黑体" w:eastAsia="黑体"/>
        </w:rPr>
      </w:pPr>
      <w:r>
        <w:t>MQ</w:t>
      </w:r>
      <w:r>
        <w:rPr>
          <w:spacing w:val="-12"/>
        </w:rPr>
        <w:t xml:space="preserve"> </w:t>
      </w:r>
      <w:r>
        <w:rPr>
          <w:rFonts w:hint="eastAsia" w:ascii="黑体" w:eastAsia="黑体"/>
        </w:rPr>
        <w:t>的相关概念</w:t>
      </w:r>
    </w:p>
    <w:p>
      <w:pPr>
        <w:pStyle w:val="7"/>
        <w:spacing w:before="3"/>
        <w:rPr>
          <w:rFonts w:ascii="黑体"/>
          <w:b/>
          <w:sz w:val="44"/>
        </w:rPr>
      </w:pPr>
    </w:p>
    <w:p>
      <w:pPr>
        <w:pStyle w:val="4"/>
        <w:numPr>
          <w:ilvl w:val="2"/>
          <w:numId w:val="1"/>
        </w:numPr>
        <w:tabs>
          <w:tab w:val="left" w:pos="1361"/>
          <w:tab w:val="left" w:pos="1362"/>
        </w:tabs>
        <w:spacing w:before="0" w:after="0" w:line="240" w:lineRule="auto"/>
        <w:ind w:left="1361" w:right="0" w:hanging="1262"/>
        <w:jc w:val="left"/>
      </w:pPr>
      <w:r>
        <w:rPr>
          <w:spacing w:val="23"/>
        </w:rPr>
        <w:t>什么是</w:t>
      </w:r>
      <w:r>
        <w:t>MQ</w:t>
      </w:r>
    </w:p>
    <w:p>
      <w:pPr>
        <w:pStyle w:val="7"/>
        <w:spacing w:before="10"/>
        <w:rPr>
          <w:rFonts w:ascii="黑体"/>
          <w:b/>
          <w:sz w:val="15"/>
        </w:rPr>
      </w:pPr>
    </w:p>
    <w:p>
      <w:pPr>
        <w:pStyle w:val="7"/>
        <w:spacing w:before="63" w:line="223" w:lineRule="auto"/>
        <w:ind w:left="100" w:right="664" w:firstLine="420"/>
        <w:jc w:val="both"/>
      </w:pPr>
      <w:r>
        <w:drawing>
          <wp:anchor distT="0" distB="0" distL="0" distR="0" simplePos="0" relativeHeight="251661312" behindDoc="1" locked="0" layoutInCell="1" allowOverlap="1">
            <wp:simplePos x="0" y="0"/>
            <wp:positionH relativeFrom="page">
              <wp:posOffset>1925320</wp:posOffset>
            </wp:positionH>
            <wp:positionV relativeFrom="paragraph">
              <wp:posOffset>372110</wp:posOffset>
            </wp:positionV>
            <wp:extent cx="3293110" cy="341312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hAnsi="Tahoma" w:eastAsia="Tahoma"/>
        </w:rPr>
        <w:t xml:space="preserve">MQ(message </w:t>
      </w:r>
      <w:r>
        <w:rPr>
          <w:rFonts w:ascii="Tahoma" w:hAnsi="Tahoma" w:eastAsia="Tahoma"/>
          <w:spacing w:val="-4"/>
        </w:rPr>
        <w:t>queue)</w:t>
      </w:r>
      <w:r>
        <w:rPr>
          <w:spacing w:val="-5"/>
        </w:rPr>
        <w:t>，从字面意思上看，本质是个队列，</w:t>
      </w:r>
      <w:r>
        <w:rPr>
          <w:rFonts w:ascii="Tahoma" w:hAnsi="Tahoma" w:eastAsia="Tahoma"/>
          <w:spacing w:val="-5"/>
        </w:rPr>
        <w:t xml:space="preserve">FIFO </w:t>
      </w:r>
      <w:r>
        <w:rPr>
          <w:spacing w:val="-6"/>
        </w:rPr>
        <w:t>先入先出，只不过队列中存放的内容是</w:t>
      </w:r>
      <w:r>
        <w:rPr>
          <w:rFonts w:ascii="Tahoma" w:hAnsi="Tahoma" w:eastAsia="Tahoma"/>
          <w:spacing w:val="-6"/>
        </w:rPr>
        <w:t xml:space="preserve">message </w:t>
      </w:r>
      <w:r>
        <w:rPr>
          <w:spacing w:val="-3"/>
        </w:rPr>
        <w:t>而已，还是一种跨进程的通信机制，用于上下游传递消息。在互联网架构中，</w:t>
      </w:r>
      <w:r>
        <w:rPr>
          <w:rFonts w:ascii="Tahoma" w:hAnsi="Tahoma" w:eastAsia="Tahoma"/>
        </w:rPr>
        <w:t xml:space="preserve">MQ </w:t>
      </w:r>
      <w:r>
        <w:rPr>
          <w:spacing w:val="-2"/>
        </w:rPr>
        <w:t>是一种非常常</w:t>
      </w:r>
      <w:r>
        <w:rPr>
          <w:spacing w:val="-6"/>
        </w:rPr>
        <w:t>见的上下游“逻辑解耦</w:t>
      </w:r>
      <w:r>
        <w:rPr>
          <w:rFonts w:ascii="Tahoma" w:hAnsi="Tahoma" w:eastAsia="Tahoma"/>
          <w:spacing w:val="-3"/>
        </w:rPr>
        <w:t>+</w:t>
      </w:r>
      <w:r>
        <w:rPr>
          <w:spacing w:val="-7"/>
        </w:rPr>
        <w:t xml:space="preserve">物理解耦”的消息通信服务。使用了 </w:t>
      </w:r>
      <w:r>
        <w:rPr>
          <w:rFonts w:ascii="Tahoma" w:hAnsi="Tahoma" w:eastAsia="Tahoma"/>
        </w:rPr>
        <w:t xml:space="preserve">MQ </w:t>
      </w:r>
      <w:r>
        <w:rPr>
          <w:spacing w:val="-5"/>
        </w:rPr>
        <w:t xml:space="preserve">之后，消息发送上游只需要依赖 </w:t>
      </w:r>
      <w:r>
        <w:rPr>
          <w:rFonts w:ascii="Tahoma" w:hAnsi="Tahoma" w:eastAsia="Tahoma"/>
          <w:spacing w:val="-7"/>
        </w:rPr>
        <w:t>MQ</w:t>
      </w:r>
      <w:r>
        <w:rPr>
          <w:spacing w:val="-12"/>
        </w:rPr>
        <w:t>，不</w:t>
      </w:r>
      <w:r>
        <w:rPr>
          <w:spacing w:val="-2"/>
        </w:rPr>
        <w:t>用依赖其他服务。</w:t>
      </w:r>
    </w:p>
    <w:p>
      <w:pPr>
        <w:pStyle w:val="7"/>
        <w:spacing w:before="2"/>
        <w:rPr>
          <w:sz w:val="14"/>
        </w:rPr>
      </w:pPr>
    </w:p>
    <w:p>
      <w:pPr>
        <w:pStyle w:val="4"/>
        <w:numPr>
          <w:ilvl w:val="2"/>
          <w:numId w:val="1"/>
        </w:numPr>
        <w:tabs>
          <w:tab w:val="left" w:pos="1361"/>
          <w:tab w:val="left" w:pos="1362"/>
        </w:tabs>
        <w:spacing w:before="0" w:after="0" w:line="240" w:lineRule="auto"/>
        <w:ind w:left="1361" w:right="0" w:hanging="1262"/>
        <w:jc w:val="left"/>
      </w:pPr>
      <w:r>
        <w:rPr>
          <w:spacing w:val="13"/>
        </w:rPr>
        <w:t>为什么要用</w:t>
      </w:r>
      <w:r>
        <w:t>MQ</w:t>
      </w:r>
    </w:p>
    <w:p>
      <w:pPr>
        <w:pStyle w:val="11"/>
        <w:numPr>
          <w:ilvl w:val="0"/>
          <w:numId w:val="2"/>
        </w:numPr>
        <w:tabs>
          <w:tab w:val="left" w:pos="289"/>
        </w:tabs>
        <w:spacing w:before="248" w:after="0" w:line="240" w:lineRule="auto"/>
        <w:ind w:left="288" w:right="0" w:hanging="189"/>
        <w:jc w:val="left"/>
        <w:rPr>
          <w:rFonts w:hint="eastAsia" w:ascii="微软雅黑" w:eastAsia="微软雅黑"/>
          <w:sz w:val="22"/>
        </w:rPr>
      </w:pPr>
      <w:r>
        <w:rPr>
          <w:rFonts w:hint="eastAsia" w:ascii="微软雅黑" w:eastAsia="微软雅黑"/>
          <w:spacing w:val="-1"/>
          <w:sz w:val="22"/>
        </w:rPr>
        <w:t>流量消峰</w:t>
      </w:r>
    </w:p>
    <w:p>
      <w:pPr>
        <w:pStyle w:val="7"/>
        <w:spacing w:before="191" w:line="223" w:lineRule="auto"/>
        <w:ind w:left="100" w:right="665" w:firstLine="420"/>
        <w:jc w:val="both"/>
      </w:pPr>
      <w:r>
        <w:t>举个例子，如果订单系统最多能处理一万次订单，这个处理能力应付正常时段的下单时绰绰有余，正常时段我们下单一秒后就能返回结果。但是在高峰期，如果有两万次下单操作系统是处理不了的，只能限制订单超过一万后不允许用户下单。使用消息队列做缓冲，我们可以取消这个限制，把一秒内下的订单分散成一段时间来处理，这时有些用户可能在下单十几秒后才能收到下单成功的操作，但是比不能下单的体验要好。</w:t>
      </w:r>
    </w:p>
    <w:p>
      <w:pPr>
        <w:pStyle w:val="11"/>
        <w:numPr>
          <w:ilvl w:val="0"/>
          <w:numId w:val="2"/>
        </w:numPr>
        <w:tabs>
          <w:tab w:val="left" w:pos="289"/>
        </w:tabs>
        <w:spacing w:before="182" w:after="0" w:line="240" w:lineRule="auto"/>
        <w:ind w:left="288" w:right="0" w:hanging="189"/>
        <w:jc w:val="left"/>
        <w:rPr>
          <w:rFonts w:hint="eastAsia" w:ascii="微软雅黑" w:eastAsia="微软雅黑"/>
          <w:sz w:val="22"/>
        </w:rPr>
      </w:pPr>
      <w:r>
        <w:rPr>
          <w:rFonts w:hint="eastAsia" w:ascii="微软雅黑" w:eastAsia="微软雅黑"/>
          <w:spacing w:val="-1"/>
          <w:sz w:val="22"/>
        </w:rPr>
        <w:t>应用解耦</w:t>
      </w:r>
    </w:p>
    <w:p>
      <w:pPr>
        <w:pStyle w:val="7"/>
        <w:spacing w:before="191" w:line="223" w:lineRule="auto"/>
        <w:ind w:left="100" w:right="664" w:firstLine="420"/>
        <w:jc w:val="both"/>
      </w:pPr>
      <w:r>
        <w:t>以电商应用为例，应用中有订单系统、库存系统、物流系统、支付系统。用户创建订单后，如果耦合调用库存系统、物流系统、支付系统，任何一个子系统出了故障，都会造成下单操作异常。当转变成基于消息队列的方式后，系统间调用的问题会减少很多，比如物流系统因为发生故障，需要几分钟来修复。在这几分钟的时间里，物流系统要处理的内存被缓存在消息队列中，用户的下单操作可以正常完成。当物流系统恢复后，继续处理订单信息即可，中单用户感受不到物流系统的故障，提升系统的可用性。</w:t>
      </w:r>
    </w:p>
    <w:p>
      <w:pPr>
        <w:spacing w:after="0" w:line="223" w:lineRule="auto"/>
        <w:jc w:val="both"/>
        <w:sectPr>
          <w:headerReference r:id="rId5" w:type="default"/>
          <w:type w:val="continuous"/>
          <w:pgSz w:w="11910" w:h="16840"/>
          <w:pgMar w:top="1420" w:right="420" w:bottom="280" w:left="600" w:header="708" w:footer="720" w:gutter="0"/>
          <w:cols w:space="720" w:num="1"/>
        </w:sectPr>
      </w:pPr>
    </w:p>
    <w:p>
      <w:pPr>
        <w:pStyle w:val="7"/>
        <w:spacing w:before="16"/>
        <w:rPr>
          <w:sz w:val="4"/>
        </w:rPr>
      </w:pPr>
    </w:p>
    <w:p>
      <w:pPr>
        <w:pStyle w:val="7"/>
        <w:ind w:left="520"/>
        <w:rPr>
          <w:sz w:val="20"/>
        </w:rPr>
      </w:pPr>
      <w:r>
        <w:rPr>
          <w:sz w:val="20"/>
        </w:rPr>
        <w:drawing>
          <wp:inline distT="0" distB="0" distL="0" distR="0">
            <wp:extent cx="6066155" cy="188404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8" cstate="print"/>
                    <a:stretch>
                      <a:fillRect/>
                    </a:stretch>
                  </pic:blipFill>
                  <pic:spPr>
                    <a:xfrm>
                      <a:off x="0" y="0"/>
                      <a:ext cx="6066365" cy="1884235"/>
                    </a:xfrm>
                    <a:prstGeom prst="rect">
                      <a:avLst/>
                    </a:prstGeom>
                  </pic:spPr>
                </pic:pic>
              </a:graphicData>
            </a:graphic>
          </wp:inline>
        </w:drawing>
      </w:r>
    </w:p>
    <w:p>
      <w:pPr>
        <w:pStyle w:val="7"/>
        <w:spacing w:before="13"/>
        <w:rPr>
          <w:sz w:val="9"/>
        </w:rPr>
      </w:pPr>
    </w:p>
    <w:p>
      <w:pPr>
        <w:pStyle w:val="11"/>
        <w:numPr>
          <w:ilvl w:val="0"/>
          <w:numId w:val="2"/>
        </w:numPr>
        <w:tabs>
          <w:tab w:val="left" w:pos="289"/>
        </w:tabs>
        <w:spacing w:before="43" w:after="0" w:line="240" w:lineRule="auto"/>
        <w:ind w:left="288" w:right="0" w:hanging="189"/>
        <w:jc w:val="left"/>
        <w:rPr>
          <w:rFonts w:hint="eastAsia" w:ascii="微软雅黑" w:eastAsia="微软雅黑"/>
          <w:sz w:val="22"/>
        </w:rPr>
      </w:pPr>
      <w:r>
        <w:rPr>
          <w:rFonts w:hint="eastAsia" w:ascii="微软雅黑" w:eastAsia="微软雅黑"/>
          <w:spacing w:val="-1"/>
          <w:sz w:val="22"/>
        </w:rPr>
        <w:t>异步处理</w:t>
      </w:r>
    </w:p>
    <w:p>
      <w:pPr>
        <w:pStyle w:val="7"/>
        <w:spacing w:before="14"/>
        <w:rPr>
          <w:sz w:val="6"/>
        </w:rPr>
      </w:pPr>
    </w:p>
    <w:p>
      <w:pPr>
        <w:pStyle w:val="7"/>
        <w:spacing w:before="64" w:line="223" w:lineRule="auto"/>
        <w:ind w:left="100" w:right="532" w:firstLine="420"/>
      </w:pPr>
      <w:r>
        <w:drawing>
          <wp:anchor distT="0" distB="0" distL="0" distR="0" simplePos="0" relativeHeight="251662336" behindDoc="1" locked="0" layoutInCell="1" allowOverlap="1">
            <wp:simplePos x="0" y="0"/>
            <wp:positionH relativeFrom="page">
              <wp:posOffset>1925320</wp:posOffset>
            </wp:positionH>
            <wp:positionV relativeFrom="paragraph">
              <wp:posOffset>361950</wp:posOffset>
            </wp:positionV>
            <wp:extent cx="3293110" cy="341312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spacing w:val="-4"/>
        </w:rPr>
        <w:t xml:space="preserve">有些服务间调用是异步的，例如 </w:t>
      </w:r>
      <w:r>
        <w:rPr>
          <w:rFonts w:ascii="Tahoma" w:eastAsia="Tahoma"/>
        </w:rPr>
        <w:t xml:space="preserve">A </w:t>
      </w:r>
      <w:r>
        <w:rPr>
          <w:spacing w:val="-4"/>
        </w:rPr>
        <w:t xml:space="preserve">调用 </w:t>
      </w:r>
      <w:r>
        <w:rPr>
          <w:rFonts w:ascii="Tahoma" w:eastAsia="Tahoma"/>
        </w:rPr>
        <w:t>B</w:t>
      </w:r>
      <w:r>
        <w:t>，</w:t>
      </w:r>
      <w:r>
        <w:rPr>
          <w:rFonts w:ascii="Tahoma" w:eastAsia="Tahoma"/>
        </w:rPr>
        <w:t xml:space="preserve">B </w:t>
      </w:r>
      <w:r>
        <w:rPr>
          <w:spacing w:val="-4"/>
        </w:rPr>
        <w:t xml:space="preserve">需要花费很长时间执行，但是 </w:t>
      </w:r>
      <w:r>
        <w:rPr>
          <w:rFonts w:ascii="Tahoma" w:eastAsia="Tahoma"/>
        </w:rPr>
        <w:t xml:space="preserve">A </w:t>
      </w:r>
      <w:r>
        <w:rPr>
          <w:spacing w:val="-3"/>
        </w:rPr>
        <w:t xml:space="preserve">需要知道 </w:t>
      </w:r>
      <w:r>
        <w:rPr>
          <w:rFonts w:ascii="Tahoma" w:eastAsia="Tahoma"/>
        </w:rPr>
        <w:t xml:space="preserve">B </w:t>
      </w:r>
      <w:r>
        <w:rPr>
          <w:spacing w:val="-3"/>
        </w:rPr>
        <w:t>什么时候可以执行完，以前一般有两种方式，</w:t>
      </w:r>
      <w:r>
        <w:rPr>
          <w:rFonts w:ascii="Tahoma" w:eastAsia="Tahoma"/>
        </w:rPr>
        <w:t xml:space="preserve">A </w:t>
      </w:r>
      <w:r>
        <w:rPr>
          <w:spacing w:val="-3"/>
        </w:rPr>
        <w:t xml:space="preserve">过一段时间去调用 </w:t>
      </w:r>
      <w:r>
        <w:rPr>
          <w:rFonts w:ascii="Tahoma" w:eastAsia="Tahoma"/>
        </w:rPr>
        <w:t xml:space="preserve">B </w:t>
      </w:r>
      <w:r>
        <w:rPr>
          <w:spacing w:val="-4"/>
        </w:rPr>
        <w:t xml:space="preserve">的查询 </w:t>
      </w:r>
      <w:r>
        <w:rPr>
          <w:rFonts w:ascii="Tahoma" w:eastAsia="Tahoma"/>
        </w:rPr>
        <w:t xml:space="preserve">api </w:t>
      </w:r>
      <w:r>
        <w:rPr>
          <w:spacing w:val="-2"/>
        </w:rPr>
        <w:t xml:space="preserve">查询。或者 </w:t>
      </w:r>
      <w:r>
        <w:rPr>
          <w:rFonts w:ascii="Tahoma" w:eastAsia="Tahoma"/>
        </w:rPr>
        <w:t xml:space="preserve">A </w:t>
      </w:r>
      <w:r>
        <w:rPr>
          <w:spacing w:val="-3"/>
        </w:rPr>
        <w:t xml:space="preserve">提供一个 </w:t>
      </w:r>
      <w:r>
        <w:rPr>
          <w:rFonts w:ascii="Tahoma" w:eastAsia="Tahoma"/>
        </w:rPr>
        <w:t>callback api</w:t>
      </w:r>
      <w:r>
        <w:t xml:space="preserve">， </w:t>
      </w:r>
      <w:r>
        <w:rPr>
          <w:rFonts w:ascii="Tahoma" w:eastAsia="Tahoma"/>
        </w:rPr>
        <w:t>B</w:t>
      </w:r>
      <w:r>
        <w:rPr>
          <w:rFonts w:ascii="Tahoma" w:eastAsia="Tahoma"/>
          <w:spacing w:val="-10"/>
        </w:rPr>
        <w:t xml:space="preserve"> </w:t>
      </w:r>
      <w:r>
        <w:rPr>
          <w:spacing w:val="-2"/>
        </w:rPr>
        <w:t xml:space="preserve">执行完之后调用 </w:t>
      </w:r>
      <w:r>
        <w:rPr>
          <w:rFonts w:ascii="Tahoma" w:eastAsia="Tahoma"/>
        </w:rPr>
        <w:t xml:space="preserve">api </w:t>
      </w:r>
      <w:r>
        <w:rPr>
          <w:spacing w:val="-3"/>
        </w:rPr>
        <w:t xml:space="preserve">通知 </w:t>
      </w:r>
      <w:r>
        <w:rPr>
          <w:rFonts w:ascii="Tahoma" w:eastAsia="Tahoma"/>
        </w:rPr>
        <w:t xml:space="preserve">A </w:t>
      </w:r>
      <w:r>
        <w:rPr>
          <w:spacing w:val="-7"/>
        </w:rPr>
        <w:t xml:space="preserve">服务。这两种方式都不是很优雅，使用消息总线，可以很方便解决这个问题， </w:t>
      </w:r>
      <w:r>
        <w:rPr>
          <w:rFonts w:ascii="Tahoma" w:eastAsia="Tahoma"/>
          <w:spacing w:val="-7"/>
        </w:rPr>
        <w:t>A</w:t>
      </w:r>
      <w:r>
        <w:rPr>
          <w:rFonts w:ascii="Tahoma" w:eastAsia="Tahoma"/>
          <w:spacing w:val="-11"/>
        </w:rPr>
        <w:t xml:space="preserve"> </w:t>
      </w:r>
      <w:r>
        <w:rPr>
          <w:spacing w:val="-3"/>
        </w:rPr>
        <w:t xml:space="preserve">调用 </w:t>
      </w:r>
      <w:r>
        <w:rPr>
          <w:rFonts w:ascii="Tahoma" w:eastAsia="Tahoma"/>
        </w:rPr>
        <w:t xml:space="preserve">B </w:t>
      </w:r>
      <w:r>
        <w:rPr>
          <w:spacing w:val="-4"/>
        </w:rPr>
        <w:t xml:space="preserve">服务后，只需要监听 </w:t>
      </w:r>
      <w:r>
        <w:rPr>
          <w:rFonts w:ascii="Tahoma" w:eastAsia="Tahoma"/>
        </w:rPr>
        <w:t xml:space="preserve">B </w:t>
      </w:r>
      <w:r>
        <w:rPr>
          <w:spacing w:val="-4"/>
        </w:rPr>
        <w:t xml:space="preserve">处理完成的消息，当 </w:t>
      </w:r>
      <w:r>
        <w:rPr>
          <w:rFonts w:ascii="Tahoma" w:eastAsia="Tahoma"/>
        </w:rPr>
        <w:t xml:space="preserve">B </w:t>
      </w:r>
      <w:r>
        <w:rPr>
          <w:spacing w:val="-4"/>
        </w:rPr>
        <w:t xml:space="preserve">处理完成后，会发送一条消息给 </w:t>
      </w:r>
      <w:r>
        <w:rPr>
          <w:rFonts w:ascii="Tahoma" w:eastAsia="Tahoma"/>
        </w:rPr>
        <w:t>MQ</w:t>
      </w:r>
      <w:r>
        <w:t>，</w:t>
      </w:r>
      <w:r>
        <w:rPr>
          <w:rFonts w:ascii="Tahoma" w:eastAsia="Tahoma"/>
        </w:rPr>
        <w:t xml:space="preserve">MQ </w:t>
      </w:r>
      <w:r>
        <w:rPr>
          <w:spacing w:val="-2"/>
        </w:rPr>
        <w:t>会将此消</w:t>
      </w:r>
      <w:r>
        <w:rPr>
          <w:spacing w:val="-4"/>
        </w:rPr>
        <w:t xml:space="preserve">息转发给 </w:t>
      </w:r>
      <w:r>
        <w:rPr>
          <w:rFonts w:ascii="Tahoma" w:eastAsia="Tahoma"/>
        </w:rPr>
        <w:t xml:space="preserve">A </w:t>
      </w:r>
      <w:r>
        <w:rPr>
          <w:spacing w:val="-6"/>
        </w:rPr>
        <w:t xml:space="preserve">服务。这样 </w:t>
      </w:r>
      <w:r>
        <w:rPr>
          <w:rFonts w:ascii="Tahoma" w:eastAsia="Tahoma"/>
        </w:rPr>
        <w:t xml:space="preserve">A </w:t>
      </w:r>
      <w:r>
        <w:rPr>
          <w:spacing w:val="-4"/>
        </w:rPr>
        <w:t xml:space="preserve">服务既不用循环调用 </w:t>
      </w:r>
      <w:r>
        <w:rPr>
          <w:rFonts w:ascii="Tahoma" w:eastAsia="Tahoma"/>
        </w:rPr>
        <w:t xml:space="preserve">B </w:t>
      </w:r>
      <w:r>
        <w:rPr>
          <w:spacing w:val="-4"/>
        </w:rPr>
        <w:t xml:space="preserve">的查询 </w:t>
      </w:r>
      <w:r>
        <w:rPr>
          <w:rFonts w:ascii="Tahoma" w:eastAsia="Tahoma"/>
          <w:spacing w:val="-5"/>
        </w:rPr>
        <w:t>api</w:t>
      </w:r>
      <w:r>
        <w:rPr>
          <w:spacing w:val="-4"/>
        </w:rPr>
        <w:t xml:space="preserve">，也不用提供 </w:t>
      </w:r>
      <w:r>
        <w:rPr>
          <w:rFonts w:ascii="Tahoma" w:eastAsia="Tahoma"/>
        </w:rPr>
        <w:t>callback api</w:t>
      </w:r>
      <w:r>
        <w:rPr>
          <w:spacing w:val="11"/>
        </w:rPr>
        <w:t>。同样</w:t>
      </w:r>
      <w:r>
        <w:rPr>
          <w:rFonts w:ascii="Tahoma" w:eastAsia="Tahoma"/>
        </w:rPr>
        <w:t xml:space="preserve">B </w:t>
      </w:r>
      <w:r>
        <w:t>服务也不用</w:t>
      </w:r>
      <w:r>
        <w:rPr>
          <w:spacing w:val="-1"/>
        </w:rPr>
        <w:t>做这些操作。</w:t>
      </w:r>
      <w:r>
        <w:rPr>
          <w:rFonts w:ascii="Tahoma" w:eastAsia="Tahoma"/>
        </w:rPr>
        <w:t xml:space="preserve">A </w:t>
      </w:r>
      <w:r>
        <w:rPr>
          <w:spacing w:val="-3"/>
        </w:rPr>
        <w:t>服务还能及时的得到异步处理成功的消息。</w:t>
      </w:r>
    </w:p>
    <w:p>
      <w:pPr>
        <w:pStyle w:val="7"/>
        <w:spacing w:before="9"/>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123825</wp:posOffset>
            </wp:positionV>
            <wp:extent cx="3580765" cy="2699385"/>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pic:cNvPicPr>
                  </pic:nvPicPr>
                  <pic:blipFill>
                    <a:blip r:embed="rId9" cstate="print"/>
                    <a:stretch>
                      <a:fillRect/>
                    </a:stretch>
                  </pic:blipFill>
                  <pic:spPr>
                    <a:xfrm>
                      <a:off x="0" y="0"/>
                      <a:ext cx="3580629" cy="2699575"/>
                    </a:xfrm>
                    <a:prstGeom prst="rect">
                      <a:avLst/>
                    </a:prstGeom>
                  </pic:spPr>
                </pic:pic>
              </a:graphicData>
            </a:graphic>
          </wp:anchor>
        </w:drawing>
      </w:r>
    </w:p>
    <w:p>
      <w:pPr>
        <w:pStyle w:val="4"/>
        <w:numPr>
          <w:ilvl w:val="2"/>
          <w:numId w:val="1"/>
        </w:numPr>
        <w:tabs>
          <w:tab w:val="left" w:pos="1361"/>
          <w:tab w:val="left" w:pos="1362"/>
        </w:tabs>
        <w:spacing w:before="244" w:after="0" w:line="240" w:lineRule="auto"/>
        <w:ind w:left="1361" w:right="0" w:hanging="1262"/>
        <w:jc w:val="left"/>
      </w:pPr>
      <w:r>
        <w:t>MQ</w:t>
      </w:r>
      <w:r>
        <w:rPr>
          <w:spacing w:val="-19"/>
        </w:rPr>
        <w:t xml:space="preserve"> 的分类</w:t>
      </w:r>
    </w:p>
    <w:p>
      <w:pPr>
        <w:pStyle w:val="7"/>
        <w:spacing w:before="6"/>
        <w:rPr>
          <w:rFonts w:ascii="黑体"/>
          <w:b/>
          <w:sz w:val="20"/>
        </w:rPr>
      </w:pPr>
    </w:p>
    <w:p>
      <w:pPr>
        <w:pStyle w:val="11"/>
        <w:numPr>
          <w:ilvl w:val="0"/>
          <w:numId w:val="3"/>
        </w:numPr>
        <w:tabs>
          <w:tab w:val="left" w:pos="290"/>
        </w:tabs>
        <w:spacing w:before="0" w:after="0" w:line="240" w:lineRule="auto"/>
        <w:ind w:left="289" w:right="0" w:hanging="190"/>
        <w:jc w:val="left"/>
        <w:rPr>
          <w:rFonts w:ascii="Tahoma"/>
          <w:sz w:val="22"/>
        </w:rPr>
      </w:pPr>
      <w:r>
        <w:rPr>
          <w:rFonts w:ascii="Tahoma"/>
          <w:sz w:val="22"/>
        </w:rPr>
        <w:t>ActiveMQ</w:t>
      </w:r>
    </w:p>
    <w:p>
      <w:pPr>
        <w:pStyle w:val="7"/>
        <w:tabs>
          <w:tab w:val="left" w:pos="941"/>
        </w:tabs>
        <w:spacing w:before="203" w:line="225" w:lineRule="auto"/>
        <w:ind w:left="100" w:right="748" w:firstLine="420"/>
      </w:pPr>
      <w:r>
        <w:rPr>
          <w:rFonts w:hint="eastAsia" w:ascii="宋体" w:eastAsia="宋体"/>
          <w:sz w:val="24"/>
        </w:rPr>
        <w:t xml:space="preserve"> </w:t>
      </w:r>
      <w:r>
        <w:rPr>
          <w:rFonts w:hint="eastAsia" w:ascii="宋体" w:eastAsia="宋体"/>
          <w:sz w:val="24"/>
        </w:rPr>
        <w:tab/>
      </w:r>
      <w:r>
        <w:rPr>
          <w:spacing w:val="-3"/>
        </w:rPr>
        <w:t xml:space="preserve">优点：单机吞吐量万级，时效性 </w:t>
      </w:r>
      <w:r>
        <w:rPr>
          <w:rFonts w:ascii="Tahoma" w:eastAsia="Tahoma"/>
        </w:rPr>
        <w:t>ms</w:t>
      </w:r>
      <w:r>
        <w:rPr>
          <w:rFonts w:ascii="Tahoma" w:eastAsia="Tahoma"/>
          <w:spacing w:val="-4"/>
        </w:rPr>
        <w:t xml:space="preserve"> </w:t>
      </w:r>
      <w:r>
        <w:rPr>
          <w:spacing w:val="-3"/>
        </w:rPr>
        <w:t>级，可用性高，基于主从架构实现高可用性，消息可靠性较低的概率丢失数据</w:t>
      </w:r>
    </w:p>
    <w:p>
      <w:pPr>
        <w:pStyle w:val="7"/>
        <w:spacing w:before="177" w:line="340" w:lineRule="auto"/>
        <w:ind w:left="941" w:right="2494"/>
        <w:rPr>
          <w:rFonts w:ascii="Tahoma" w:eastAsia="Tahoma"/>
        </w:rPr>
      </w:pPr>
      <w:r>
        <w:t>缺点</w:t>
      </w:r>
      <w:r>
        <w:rPr>
          <w:rFonts w:ascii="Tahoma" w:eastAsia="Tahoma"/>
        </w:rPr>
        <w:t>:</w:t>
      </w:r>
      <w:r>
        <w:t xml:space="preserve">官方社区现在对 </w:t>
      </w:r>
      <w:r>
        <w:rPr>
          <w:rFonts w:ascii="Tahoma" w:eastAsia="Tahoma"/>
        </w:rPr>
        <w:t xml:space="preserve">ActiveMQ 5.x </w:t>
      </w:r>
      <w:r>
        <w:rPr>
          <w:b/>
        </w:rPr>
        <w:t>维护越来越少，高吞吐量场景较少使用</w:t>
      </w:r>
      <w:r>
        <w:t>。尚硅谷官网视频</w:t>
      </w:r>
      <w:r>
        <w:rPr>
          <w:rFonts w:ascii="Tahoma" w:eastAsia="Tahoma"/>
        </w:rPr>
        <w:t xml:space="preserve">: </w:t>
      </w:r>
      <w:r>
        <w:fldChar w:fldCharType="begin"/>
      </w:r>
      <w:r>
        <w:instrText xml:space="preserve"> HYPERLINK "http://www.gulixueyuan.com/course/322" \h </w:instrText>
      </w:r>
      <w:r>
        <w:fldChar w:fldCharType="separate"/>
      </w:r>
      <w:r>
        <w:rPr>
          <w:rFonts w:ascii="Tahoma" w:eastAsia="Tahoma"/>
        </w:rPr>
        <w:t>http://www.gulixueyuan.com/course/322</w:t>
      </w:r>
      <w:r>
        <w:rPr>
          <w:rFonts w:ascii="Tahoma" w:eastAsia="Tahoma"/>
        </w:rPr>
        <w:fldChar w:fldCharType="end"/>
      </w:r>
    </w:p>
    <w:p>
      <w:pPr>
        <w:spacing w:after="0" w:line="340" w:lineRule="auto"/>
        <w:rPr>
          <w:rFonts w:ascii="Tahoma" w:eastAsia="Tahoma"/>
        </w:rPr>
        <w:sectPr>
          <w:pgSz w:w="11910" w:h="16840"/>
          <w:pgMar w:top="1420" w:right="420" w:bottom="280" w:left="600" w:header="708" w:footer="0" w:gutter="0"/>
          <w:cols w:space="720" w:num="1"/>
        </w:sectPr>
      </w:pPr>
    </w:p>
    <w:p>
      <w:pPr>
        <w:pStyle w:val="11"/>
        <w:numPr>
          <w:ilvl w:val="0"/>
          <w:numId w:val="3"/>
        </w:numPr>
        <w:tabs>
          <w:tab w:val="left" w:pos="290"/>
        </w:tabs>
        <w:spacing w:before="91" w:after="0" w:line="240" w:lineRule="auto"/>
        <w:ind w:left="289" w:right="0" w:hanging="190"/>
        <w:jc w:val="left"/>
        <w:rPr>
          <w:rFonts w:ascii="Tahoma"/>
          <w:sz w:val="22"/>
        </w:rPr>
      </w:pPr>
      <w:r>
        <w:rPr>
          <w:rFonts w:ascii="Tahoma"/>
          <w:sz w:val="22"/>
        </w:rPr>
        <w:t>Kafka</w:t>
      </w:r>
    </w:p>
    <w:p>
      <w:pPr>
        <w:pStyle w:val="7"/>
        <w:tabs>
          <w:tab w:val="left" w:pos="520"/>
        </w:tabs>
        <w:spacing w:before="202" w:line="225" w:lineRule="auto"/>
        <w:ind w:left="100" w:right="550"/>
        <w:rPr>
          <w:rFonts w:hint="eastAsia" w:ascii="宋体" w:eastAsia="宋体"/>
          <w:sz w:val="24"/>
        </w:rPr>
      </w:pPr>
      <w:r>
        <w:rPr>
          <w:rFonts w:hint="eastAsia" w:ascii="宋体" w:eastAsia="宋体"/>
          <w:sz w:val="24"/>
        </w:rPr>
        <w:t xml:space="preserve"> </w:t>
      </w:r>
      <w:r>
        <w:rPr>
          <w:rFonts w:hint="eastAsia" w:ascii="宋体" w:eastAsia="宋体"/>
          <w:sz w:val="24"/>
        </w:rPr>
        <w:tab/>
      </w:r>
      <w:r>
        <w:rPr>
          <w:spacing w:val="-4"/>
        </w:rPr>
        <w:t xml:space="preserve">大数据的杀手锏，谈到大数据领域内的消息传输，则绕不开 </w:t>
      </w:r>
      <w:r>
        <w:rPr>
          <w:rFonts w:ascii="Tahoma" w:eastAsia="Tahoma"/>
          <w:spacing w:val="-3"/>
        </w:rPr>
        <w:t>Kafka</w:t>
      </w:r>
      <w:r>
        <w:rPr>
          <w:spacing w:val="-3"/>
        </w:rPr>
        <w:t>，这款为</w:t>
      </w:r>
      <w:r>
        <w:rPr>
          <w:b/>
          <w:spacing w:val="-1"/>
        </w:rPr>
        <w:t>大数据而生</w:t>
      </w:r>
      <w:r>
        <w:rPr>
          <w:spacing w:val="-3"/>
        </w:rPr>
        <w:t>的消息中间件， 以其</w:t>
      </w:r>
      <w:r>
        <w:rPr>
          <w:b/>
          <w:spacing w:val="-2"/>
        </w:rPr>
        <w:t xml:space="preserve">百万级 </w:t>
      </w:r>
      <w:r>
        <w:rPr>
          <w:rFonts w:ascii="Tahoma" w:eastAsia="Tahoma"/>
          <w:b/>
        </w:rPr>
        <w:t>TPS</w:t>
      </w:r>
      <w:r>
        <w:rPr>
          <w:rFonts w:ascii="Tahoma" w:eastAsia="Tahoma"/>
          <w:b/>
          <w:spacing w:val="-5"/>
        </w:rPr>
        <w:t xml:space="preserve"> </w:t>
      </w:r>
      <w:r>
        <w:rPr>
          <w:spacing w:val="-8"/>
        </w:rPr>
        <w:t>的吞吐量名声大噪，迅速成为大数据领域的宠儿，在数据采集、传输、存储的过程中发挥</w:t>
      </w:r>
      <w:r>
        <w:rPr>
          <w:spacing w:val="-6"/>
        </w:rPr>
        <w:t xml:space="preserve">着举足轻重的作用。目前已经被 </w:t>
      </w:r>
      <w:r>
        <w:rPr>
          <w:rFonts w:ascii="Tahoma" w:eastAsia="Tahoma"/>
        </w:rPr>
        <w:t>LinkedIn</w:t>
      </w:r>
      <w:r>
        <w:t>，</w:t>
      </w:r>
      <w:r>
        <w:rPr>
          <w:rFonts w:ascii="Tahoma" w:eastAsia="Tahoma"/>
        </w:rPr>
        <w:t>Uber</w:t>
      </w:r>
      <w:r>
        <w:rPr>
          <w:rFonts w:ascii="Tahoma" w:eastAsia="Tahoma"/>
          <w:spacing w:val="-1"/>
        </w:rPr>
        <w:t xml:space="preserve">, </w:t>
      </w:r>
      <w:r>
        <w:rPr>
          <w:rFonts w:ascii="Tahoma" w:eastAsia="Tahoma"/>
        </w:rPr>
        <w:t>Twitter, Netflix</w:t>
      </w:r>
      <w:r>
        <w:rPr>
          <w:rFonts w:ascii="Tahoma" w:eastAsia="Tahoma"/>
          <w:spacing w:val="-12"/>
        </w:rPr>
        <w:t xml:space="preserve"> </w:t>
      </w:r>
      <w:r>
        <w:rPr>
          <w:spacing w:val="-3"/>
        </w:rPr>
        <w:t>等大公司所采纳。</w:t>
      </w:r>
      <w:r>
        <w:rPr>
          <w:rFonts w:hint="eastAsia" w:ascii="宋体" w:eastAsia="宋体"/>
          <w:sz w:val="24"/>
        </w:rPr>
        <w:t xml:space="preserve"> </w:t>
      </w:r>
    </w:p>
    <w:p>
      <w:pPr>
        <w:pStyle w:val="7"/>
        <w:tabs>
          <w:tab w:val="left" w:pos="520"/>
        </w:tabs>
        <w:spacing w:before="191" w:line="223" w:lineRule="auto"/>
        <w:ind w:left="100" w:right="547"/>
      </w:pPr>
      <w:r>
        <w:rPr>
          <w:rFonts w:hint="eastAsia" w:ascii="宋体" w:eastAsia="宋体"/>
          <w:sz w:val="24"/>
        </w:rPr>
        <w:t xml:space="preserve"> </w:t>
      </w:r>
      <w:r>
        <w:rPr>
          <w:rFonts w:hint="eastAsia" w:ascii="宋体" w:eastAsia="宋体"/>
          <w:sz w:val="24"/>
        </w:rPr>
        <w:tab/>
      </w:r>
      <w:r>
        <w:t>优点</w:t>
      </w:r>
      <w:r>
        <w:rPr>
          <w:rFonts w:ascii="Tahoma" w:eastAsia="Tahoma"/>
          <w:spacing w:val="23"/>
        </w:rPr>
        <w:t xml:space="preserve">: </w:t>
      </w:r>
      <w:r>
        <w:rPr>
          <w:spacing w:val="-4"/>
        </w:rPr>
        <w:t xml:space="preserve">性能卓越，单机写入 </w:t>
      </w:r>
      <w:r>
        <w:rPr>
          <w:rFonts w:ascii="Tahoma" w:eastAsia="Tahoma"/>
        </w:rPr>
        <w:t>TPS</w:t>
      </w:r>
      <w:r>
        <w:rPr>
          <w:rFonts w:ascii="Tahoma" w:eastAsia="Tahoma"/>
          <w:spacing w:val="-13"/>
        </w:rPr>
        <w:t xml:space="preserve"> </w:t>
      </w:r>
      <w:r>
        <w:rPr>
          <w:spacing w:val="-1"/>
        </w:rPr>
        <w:t>约在百万条</w:t>
      </w:r>
      <w:r>
        <w:rPr>
          <w:rFonts w:ascii="Tahoma" w:eastAsia="Tahoma"/>
        </w:rPr>
        <w:t>/</w:t>
      </w:r>
      <w:r>
        <w:rPr>
          <w:spacing w:val="-4"/>
        </w:rPr>
        <w:t>秒，最大的优点，就是吞</w:t>
      </w:r>
      <w:r>
        <w:rPr>
          <w:b/>
          <w:spacing w:val="-2"/>
        </w:rPr>
        <w:t>吐量高</w:t>
      </w:r>
      <w:r>
        <w:rPr>
          <w:spacing w:val="-4"/>
        </w:rPr>
        <w:t xml:space="preserve">。时效性 </w:t>
      </w:r>
      <w:r>
        <w:rPr>
          <w:rFonts w:ascii="Tahoma" w:eastAsia="Tahoma"/>
        </w:rPr>
        <w:t>ms</w:t>
      </w:r>
      <w:r>
        <w:rPr>
          <w:rFonts w:ascii="Tahoma" w:eastAsia="Tahoma"/>
          <w:spacing w:val="-10"/>
        </w:rPr>
        <w:t xml:space="preserve"> </w:t>
      </w:r>
      <w:r>
        <w:rPr>
          <w:spacing w:val="-3"/>
        </w:rPr>
        <w:t>级可用性非常高，</w:t>
      </w:r>
      <w:r>
        <w:rPr>
          <w:rFonts w:ascii="Tahoma" w:eastAsia="Tahoma"/>
          <w:spacing w:val="-3"/>
        </w:rPr>
        <w:t>kafka</w:t>
      </w:r>
      <w:r>
        <w:rPr>
          <w:rFonts w:ascii="Tahoma" w:eastAsia="Tahoma"/>
          <w:spacing w:val="-9"/>
        </w:rPr>
        <w:t xml:space="preserve"> </w:t>
      </w:r>
      <w:r>
        <w:rPr>
          <w:spacing w:val="-3"/>
        </w:rPr>
        <w:t>是分布式的，一个数据多个副本，少数机器宕机，不会丢失数据，不会导致不可用</w:t>
      </w:r>
      <w:r>
        <w:rPr>
          <w:rFonts w:ascii="Tahoma" w:eastAsia="Tahoma"/>
          <w:spacing w:val="-3"/>
        </w:rPr>
        <w:t>,</w:t>
      </w:r>
      <w:r>
        <w:rPr>
          <w:spacing w:val="-2"/>
        </w:rPr>
        <w:t>消费者采</w:t>
      </w:r>
      <w:r>
        <w:rPr>
          <w:spacing w:val="1"/>
        </w:rPr>
        <w:t xml:space="preserve">用 </w:t>
      </w:r>
      <w:r>
        <w:rPr>
          <w:rFonts w:ascii="Tahoma" w:eastAsia="Tahoma"/>
        </w:rPr>
        <w:t>Pull</w:t>
      </w:r>
      <w:r>
        <w:rPr>
          <w:rFonts w:ascii="Tahoma" w:eastAsia="Tahoma"/>
          <w:spacing w:val="1"/>
        </w:rPr>
        <w:t xml:space="preserve"> </w:t>
      </w:r>
      <w:r>
        <w:rPr>
          <w:spacing w:val="-3"/>
        </w:rPr>
        <w:t>方式获取消息</w:t>
      </w:r>
      <w:r>
        <w:rPr>
          <w:rFonts w:ascii="Tahoma" w:eastAsia="Tahoma"/>
          <w:spacing w:val="27"/>
        </w:rPr>
        <w:t xml:space="preserve">, </w:t>
      </w:r>
      <w:r>
        <w:rPr>
          <w:spacing w:val="-2"/>
        </w:rPr>
        <w:t>消息有序</w:t>
      </w:r>
      <w:r>
        <w:rPr>
          <w:rFonts w:ascii="Tahoma" w:eastAsia="Tahoma"/>
          <w:spacing w:val="27"/>
        </w:rPr>
        <w:t xml:space="preserve">, </w:t>
      </w:r>
      <w:r>
        <w:rPr>
          <w:spacing w:val="-3"/>
        </w:rPr>
        <w:t>通过控制能够保证所有消息被消费且仅被消费一次</w:t>
      </w:r>
      <w:r>
        <w:rPr>
          <w:rFonts w:ascii="Tahoma" w:eastAsia="Tahoma"/>
        </w:rPr>
        <w:t>;</w:t>
      </w:r>
      <w:r>
        <w:rPr>
          <w:spacing w:val="-3"/>
        </w:rPr>
        <w:t>有优秀的第三方</w:t>
      </w:r>
      <w:r>
        <w:rPr>
          <w:rFonts w:ascii="Tahoma" w:eastAsia="Tahoma"/>
        </w:rPr>
        <w:t>Kafka</w:t>
      </w:r>
      <w:r>
        <w:rPr>
          <w:rFonts w:ascii="Tahoma" w:eastAsia="Tahoma"/>
          <w:spacing w:val="-4"/>
        </w:rPr>
        <w:t xml:space="preserve"> </w:t>
      </w:r>
      <w:r>
        <w:rPr>
          <w:rFonts w:ascii="Tahoma" w:eastAsia="Tahoma"/>
        </w:rPr>
        <w:t>Web</w:t>
      </w:r>
      <w:r>
        <w:rPr>
          <w:rFonts w:ascii="Tahoma" w:eastAsia="Tahoma"/>
          <w:spacing w:val="-2"/>
        </w:rPr>
        <w:t xml:space="preserve"> </w:t>
      </w:r>
      <w:r>
        <w:rPr>
          <w:spacing w:val="-2"/>
        </w:rPr>
        <w:t xml:space="preserve">管理界面 </w:t>
      </w:r>
      <w:r>
        <w:rPr>
          <w:rFonts w:ascii="Tahoma" w:eastAsia="Tahoma"/>
          <w:spacing w:val="-3"/>
        </w:rPr>
        <w:t>Kafka-Manager</w:t>
      </w:r>
      <w:r>
        <w:rPr>
          <w:spacing w:val="-7"/>
        </w:rPr>
        <w:t>；在日志领域比较成熟，被多家公司和多个开源项目使用；功能支持： 功能</w:t>
      </w:r>
      <w:r>
        <w:rPr>
          <w:spacing w:val="-4"/>
        </w:rPr>
        <w:t xml:space="preserve">较为简单，主要支持简单的 </w:t>
      </w:r>
      <w:r>
        <w:rPr>
          <w:rFonts w:ascii="Tahoma" w:eastAsia="Tahoma"/>
        </w:rPr>
        <w:t>MQ</w:t>
      </w:r>
      <w:r>
        <w:rPr>
          <w:rFonts w:ascii="Tahoma" w:eastAsia="Tahoma"/>
          <w:spacing w:val="-13"/>
        </w:rPr>
        <w:t xml:space="preserve"> </w:t>
      </w:r>
      <w:r>
        <w:rPr>
          <w:spacing w:val="-3"/>
        </w:rPr>
        <w:t>功能，在大数据领域的实时计算以及</w:t>
      </w:r>
      <w:r>
        <w:rPr>
          <w:b/>
          <w:spacing w:val="-2"/>
        </w:rPr>
        <w:t>日志采集</w:t>
      </w:r>
      <w:r>
        <w:rPr>
          <w:spacing w:val="-3"/>
        </w:rPr>
        <w:t>被大规模使用</w:t>
      </w:r>
    </w:p>
    <w:p>
      <w:pPr>
        <w:pStyle w:val="7"/>
        <w:spacing w:before="203" w:line="223" w:lineRule="auto"/>
        <w:ind w:left="100" w:right="660"/>
        <w:jc w:val="both"/>
      </w:pPr>
      <w:r>
        <w:drawing>
          <wp:anchor distT="0" distB="0" distL="0" distR="0" simplePos="0" relativeHeight="251662336" behindDoc="1" locked="0" layoutInCell="1" allowOverlap="1">
            <wp:simplePos x="0" y="0"/>
            <wp:positionH relativeFrom="page">
              <wp:posOffset>1925320</wp:posOffset>
            </wp:positionH>
            <wp:positionV relativeFrom="paragraph">
              <wp:posOffset>381635</wp:posOffset>
            </wp:positionV>
            <wp:extent cx="3293110" cy="341312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 xml:space="preserve">  </w:t>
      </w:r>
      <w:r>
        <w:rPr>
          <w:rFonts w:hint="eastAsia" w:ascii="宋体" w:eastAsia="宋体"/>
          <w:spacing w:val="60"/>
          <w:sz w:val="24"/>
        </w:rPr>
        <w:t xml:space="preserve"> </w:t>
      </w:r>
      <w:r>
        <w:t>缺点：</w:t>
      </w:r>
      <w:r>
        <w:rPr>
          <w:rFonts w:ascii="Tahoma" w:eastAsia="Tahoma"/>
        </w:rPr>
        <w:t xml:space="preserve">Kafka </w:t>
      </w:r>
      <w:r>
        <w:rPr>
          <w:spacing w:val="-3"/>
        </w:rPr>
        <w:t xml:space="preserve">单机超过 </w:t>
      </w:r>
      <w:r>
        <w:rPr>
          <w:rFonts w:ascii="Tahoma" w:eastAsia="Tahoma"/>
        </w:rPr>
        <w:t xml:space="preserve">64 </w:t>
      </w:r>
      <w:r>
        <w:t>个队列</w:t>
      </w:r>
      <w:r>
        <w:rPr>
          <w:rFonts w:ascii="Tahoma" w:eastAsia="Tahoma"/>
        </w:rPr>
        <w:t>/</w:t>
      </w:r>
      <w:r>
        <w:rPr>
          <w:spacing w:val="-2"/>
        </w:rPr>
        <w:t>分区，</w:t>
      </w:r>
      <w:r>
        <w:rPr>
          <w:rFonts w:ascii="Tahoma" w:eastAsia="Tahoma"/>
        </w:rPr>
        <w:t xml:space="preserve">Load </w:t>
      </w:r>
      <w:r>
        <w:rPr>
          <w:spacing w:val="-4"/>
        </w:rPr>
        <w:t>会发生明显的飙高现象，队列越多，</w:t>
      </w:r>
      <w:r>
        <w:rPr>
          <w:rFonts w:ascii="Tahoma" w:eastAsia="Tahoma"/>
        </w:rPr>
        <w:t xml:space="preserve">load </w:t>
      </w:r>
      <w:r>
        <w:rPr>
          <w:spacing w:val="-3"/>
        </w:rPr>
        <w:t>越高，发送消息响应时间变长，使用短轮询方式，实时性取决于轮询间隔时间，消费失败不支持重试；支持消息顺序， 但是一台代理宕机后，就会产生消息乱序，</w:t>
      </w:r>
      <w:r>
        <w:rPr>
          <w:b/>
          <w:spacing w:val="-3"/>
        </w:rPr>
        <w:t>社区更新较慢</w:t>
      </w:r>
      <w:r>
        <w:t>；</w:t>
      </w:r>
    </w:p>
    <w:p>
      <w:pPr>
        <w:pStyle w:val="11"/>
        <w:numPr>
          <w:ilvl w:val="0"/>
          <w:numId w:val="3"/>
        </w:numPr>
        <w:tabs>
          <w:tab w:val="left" w:pos="289"/>
        </w:tabs>
        <w:spacing w:before="196" w:after="0" w:line="240" w:lineRule="auto"/>
        <w:ind w:left="288" w:right="0" w:hanging="189"/>
        <w:jc w:val="left"/>
        <w:rPr>
          <w:rFonts w:ascii="Tahoma"/>
          <w:sz w:val="22"/>
        </w:rPr>
      </w:pPr>
      <w:r>
        <w:rPr>
          <w:rFonts w:ascii="Tahoma"/>
          <w:sz w:val="22"/>
        </w:rPr>
        <w:t>RocketMQ</w:t>
      </w:r>
    </w:p>
    <w:p>
      <w:pPr>
        <w:pStyle w:val="7"/>
        <w:spacing w:before="205" w:line="223" w:lineRule="auto"/>
        <w:ind w:left="100" w:right="660"/>
        <w:jc w:val="both"/>
      </w:pPr>
      <w:r>
        <w:rPr>
          <w:rFonts w:hint="eastAsia" w:ascii="宋体" w:eastAsia="宋体"/>
          <w:sz w:val="24"/>
        </w:rPr>
        <w:t xml:space="preserve">  </w:t>
      </w:r>
      <w:r>
        <w:rPr>
          <w:rFonts w:hint="eastAsia" w:ascii="宋体" w:eastAsia="宋体"/>
          <w:spacing w:val="60"/>
          <w:sz w:val="24"/>
        </w:rPr>
        <w:t xml:space="preserve"> </w:t>
      </w:r>
      <w:r>
        <w:rPr>
          <w:rFonts w:ascii="Tahoma" w:eastAsia="Tahoma"/>
        </w:rPr>
        <w:t xml:space="preserve">RocketMQ </w:t>
      </w:r>
      <w:r>
        <w:rPr>
          <w:spacing w:val="-5"/>
        </w:rPr>
        <w:t xml:space="preserve">出自阿里巴巴的开源产品，用 </w:t>
      </w:r>
      <w:r>
        <w:rPr>
          <w:rFonts w:ascii="Tahoma" w:eastAsia="Tahoma"/>
        </w:rPr>
        <w:t xml:space="preserve">Java </w:t>
      </w:r>
      <w:r>
        <w:rPr>
          <w:spacing w:val="1"/>
        </w:rPr>
        <w:t xml:space="preserve">语言实现，在设计时参考了 </w:t>
      </w:r>
      <w:r>
        <w:rPr>
          <w:rFonts w:ascii="Tahoma" w:eastAsia="Tahoma"/>
        </w:rPr>
        <w:t>Kafka</w:t>
      </w:r>
      <w:r>
        <w:rPr>
          <w:spacing w:val="-3"/>
        </w:rPr>
        <w:t>，并做出了自己的一</w:t>
      </w:r>
      <w:r>
        <w:rPr>
          <w:spacing w:val="-10"/>
        </w:rPr>
        <w:t>些改进。被阿里巴巴广泛应用在订单，交易，充值，流计算，消息推送，日志流式处理，</w:t>
      </w:r>
      <w:r>
        <w:rPr>
          <w:rFonts w:ascii="Tahoma" w:eastAsia="Tahoma"/>
          <w:spacing w:val="-3"/>
        </w:rPr>
        <w:t xml:space="preserve">binglog </w:t>
      </w:r>
      <w:r>
        <w:rPr>
          <w:spacing w:val="-2"/>
        </w:rPr>
        <w:t>分发等场景。</w:t>
      </w:r>
    </w:p>
    <w:p>
      <w:pPr>
        <w:spacing w:before="198" w:line="225" w:lineRule="auto"/>
        <w:ind w:left="100" w:right="661" w:firstLine="420"/>
        <w:jc w:val="both"/>
        <w:rPr>
          <w:rFonts w:ascii="Tahoma" w:eastAsia="Tahoma"/>
          <w:sz w:val="22"/>
        </w:rPr>
      </w:pPr>
      <w:r>
        <w:rPr>
          <w:sz w:val="22"/>
        </w:rPr>
        <w:t>优点</w:t>
      </w:r>
      <w:r>
        <w:rPr>
          <w:rFonts w:ascii="Tahoma" w:eastAsia="Tahoma"/>
          <w:sz w:val="22"/>
        </w:rPr>
        <w:t>:</w:t>
      </w:r>
      <w:r>
        <w:rPr>
          <w:b/>
          <w:spacing w:val="-2"/>
          <w:sz w:val="22"/>
        </w:rPr>
        <w:t>单机吞吐量十万级</w:t>
      </w:r>
      <w:r>
        <w:rPr>
          <w:rFonts w:ascii="Tahoma" w:eastAsia="Tahoma"/>
          <w:spacing w:val="-3"/>
          <w:sz w:val="22"/>
        </w:rPr>
        <w:t>,</w:t>
      </w:r>
      <w:r>
        <w:rPr>
          <w:spacing w:val="-3"/>
          <w:sz w:val="22"/>
        </w:rPr>
        <w:t>可用性非常高，分布式架构</w:t>
      </w:r>
      <w:r>
        <w:rPr>
          <w:rFonts w:ascii="Tahoma" w:eastAsia="Tahoma"/>
          <w:sz w:val="22"/>
        </w:rPr>
        <w:t>,</w:t>
      </w:r>
      <w:r>
        <w:rPr>
          <w:b/>
          <w:spacing w:val="-3"/>
          <w:sz w:val="22"/>
        </w:rPr>
        <w:t xml:space="preserve">消息可以做到 </w:t>
      </w:r>
      <w:r>
        <w:rPr>
          <w:rFonts w:ascii="Tahoma" w:eastAsia="Tahoma"/>
          <w:b/>
          <w:sz w:val="22"/>
        </w:rPr>
        <w:t xml:space="preserve">0 </w:t>
      </w:r>
      <w:r>
        <w:rPr>
          <w:b/>
          <w:sz w:val="22"/>
        </w:rPr>
        <w:t>丢失</w:t>
      </w:r>
      <w:r>
        <w:rPr>
          <w:rFonts w:ascii="Tahoma" w:eastAsia="Tahoma"/>
          <w:b/>
          <w:sz w:val="22"/>
        </w:rPr>
        <w:t>,</w:t>
      </w:r>
      <w:r>
        <w:rPr>
          <w:rFonts w:ascii="Tahoma" w:eastAsia="Tahoma"/>
          <w:sz w:val="22"/>
        </w:rPr>
        <w:t xml:space="preserve">MQ </w:t>
      </w:r>
      <w:r>
        <w:rPr>
          <w:spacing w:val="-4"/>
          <w:sz w:val="22"/>
        </w:rPr>
        <w:t>功能较为完善，还是分布式的，扩展性好</w:t>
      </w:r>
      <w:r>
        <w:rPr>
          <w:rFonts w:ascii="Tahoma" w:eastAsia="Tahoma"/>
          <w:sz w:val="22"/>
        </w:rPr>
        <w:t>,</w:t>
      </w:r>
      <w:r>
        <w:rPr>
          <w:b/>
          <w:spacing w:val="-4"/>
          <w:sz w:val="22"/>
        </w:rPr>
        <w:t xml:space="preserve">支持 </w:t>
      </w:r>
      <w:r>
        <w:rPr>
          <w:rFonts w:ascii="Tahoma" w:eastAsia="Tahoma"/>
          <w:b/>
          <w:sz w:val="22"/>
        </w:rPr>
        <w:t xml:space="preserve">10 </w:t>
      </w:r>
      <w:r>
        <w:rPr>
          <w:b/>
          <w:spacing w:val="-2"/>
          <w:sz w:val="22"/>
        </w:rPr>
        <w:t>亿级别的消息堆积</w:t>
      </w:r>
      <w:r>
        <w:rPr>
          <w:spacing w:val="-3"/>
          <w:sz w:val="22"/>
        </w:rPr>
        <w:t>，不会因为堆积导致性能下降</w:t>
      </w:r>
      <w:r>
        <w:rPr>
          <w:rFonts w:ascii="Tahoma" w:eastAsia="Tahoma"/>
          <w:sz w:val="22"/>
        </w:rPr>
        <w:t>,</w:t>
      </w:r>
      <w:r>
        <w:rPr>
          <w:spacing w:val="-3"/>
          <w:sz w:val="22"/>
        </w:rPr>
        <w:t xml:space="preserve">源码是 </w:t>
      </w:r>
      <w:r>
        <w:rPr>
          <w:rFonts w:ascii="Tahoma" w:eastAsia="Tahoma"/>
          <w:sz w:val="22"/>
        </w:rPr>
        <w:t xml:space="preserve">java </w:t>
      </w:r>
      <w:r>
        <w:rPr>
          <w:spacing w:val="-3"/>
          <w:sz w:val="22"/>
        </w:rPr>
        <w:t>我们可以自己阅</w:t>
      </w:r>
      <w:r>
        <w:rPr>
          <w:spacing w:val="-4"/>
          <w:sz w:val="22"/>
        </w:rPr>
        <w:t xml:space="preserve">读源码，定制自己公司的 </w:t>
      </w:r>
      <w:r>
        <w:rPr>
          <w:rFonts w:ascii="Tahoma" w:eastAsia="Tahoma"/>
          <w:sz w:val="22"/>
        </w:rPr>
        <w:t>MQ</w:t>
      </w:r>
    </w:p>
    <w:p>
      <w:pPr>
        <w:spacing w:before="171" w:line="392" w:lineRule="exact"/>
        <w:ind w:left="100" w:right="0" w:firstLine="0"/>
        <w:jc w:val="both"/>
        <w:rPr>
          <w:rFonts w:ascii="Tahoma" w:eastAsia="Tahoma"/>
          <w:sz w:val="22"/>
        </w:rPr>
      </w:pPr>
      <w:r>
        <w:rPr>
          <w:rFonts w:hint="eastAsia" w:ascii="宋体" w:eastAsia="宋体"/>
          <w:sz w:val="24"/>
        </w:rPr>
        <w:t xml:space="preserve">  </w:t>
      </w:r>
      <w:r>
        <w:rPr>
          <w:rFonts w:hint="eastAsia" w:ascii="宋体" w:eastAsia="宋体"/>
          <w:spacing w:val="60"/>
          <w:sz w:val="24"/>
        </w:rPr>
        <w:t xml:space="preserve"> </w:t>
      </w:r>
      <w:r>
        <w:rPr>
          <w:sz w:val="22"/>
        </w:rPr>
        <w:t>缺点：</w:t>
      </w:r>
      <w:r>
        <w:rPr>
          <w:b/>
          <w:spacing w:val="-3"/>
          <w:sz w:val="22"/>
        </w:rPr>
        <w:t>支持的客户端语言不多</w:t>
      </w:r>
      <w:r>
        <w:rPr>
          <w:spacing w:val="-4"/>
          <w:sz w:val="22"/>
        </w:rPr>
        <w:t xml:space="preserve">，目前是 </w:t>
      </w:r>
      <w:r>
        <w:rPr>
          <w:rFonts w:ascii="Tahoma" w:eastAsia="Tahoma"/>
          <w:sz w:val="22"/>
        </w:rPr>
        <w:t xml:space="preserve">java </w:t>
      </w:r>
      <w:r>
        <w:rPr>
          <w:spacing w:val="-4"/>
          <w:sz w:val="22"/>
        </w:rPr>
        <w:t xml:space="preserve">及 </w:t>
      </w:r>
      <w:r>
        <w:rPr>
          <w:rFonts w:ascii="Tahoma" w:eastAsia="Tahoma"/>
          <w:sz w:val="22"/>
        </w:rPr>
        <w:t>c++</w:t>
      </w:r>
      <w:r>
        <w:rPr>
          <w:spacing w:val="-3"/>
          <w:sz w:val="22"/>
        </w:rPr>
        <w:t xml:space="preserve">，其中 </w:t>
      </w:r>
      <w:r>
        <w:rPr>
          <w:rFonts w:ascii="Tahoma" w:eastAsia="Tahoma"/>
          <w:sz w:val="22"/>
        </w:rPr>
        <w:t>c++</w:t>
      </w:r>
      <w:r>
        <w:rPr>
          <w:spacing w:val="-3"/>
          <w:sz w:val="22"/>
        </w:rPr>
        <w:t>不成熟；社区活跃度一般</w:t>
      </w:r>
      <w:r>
        <w:rPr>
          <w:rFonts w:ascii="Tahoma" w:eastAsia="Tahoma"/>
          <w:spacing w:val="-3"/>
          <w:sz w:val="22"/>
        </w:rPr>
        <w:t>,</w:t>
      </w:r>
      <w:r>
        <w:rPr>
          <w:spacing w:val="17"/>
          <w:sz w:val="22"/>
        </w:rPr>
        <w:t>没有在</w:t>
      </w:r>
      <w:r>
        <w:rPr>
          <w:rFonts w:ascii="Tahoma" w:eastAsia="Tahoma"/>
          <w:sz w:val="22"/>
        </w:rPr>
        <w:t>MQ</w:t>
      </w:r>
    </w:p>
    <w:p>
      <w:pPr>
        <w:pStyle w:val="7"/>
        <w:spacing w:line="392" w:lineRule="exact"/>
        <w:ind w:left="100"/>
        <w:jc w:val="both"/>
      </w:pPr>
      <w:r>
        <w:t xml:space="preserve">核心中去实现 </w:t>
      </w:r>
      <w:r>
        <w:rPr>
          <w:rFonts w:ascii="Tahoma" w:eastAsia="Tahoma"/>
        </w:rPr>
        <w:t xml:space="preserve">JMS </w:t>
      </w:r>
      <w:r>
        <w:t>等接口</w:t>
      </w:r>
      <w:r>
        <w:rPr>
          <w:rFonts w:ascii="Tahoma" w:eastAsia="Tahoma"/>
        </w:rPr>
        <w:t>,</w:t>
      </w:r>
      <w:r>
        <w:t>有些系统要迁移需要修改大量代码</w:t>
      </w:r>
    </w:p>
    <w:p>
      <w:pPr>
        <w:pStyle w:val="11"/>
        <w:numPr>
          <w:ilvl w:val="0"/>
          <w:numId w:val="3"/>
        </w:numPr>
        <w:tabs>
          <w:tab w:val="left" w:pos="289"/>
        </w:tabs>
        <w:spacing w:before="186" w:after="0" w:line="240" w:lineRule="auto"/>
        <w:ind w:left="288" w:right="0" w:hanging="189"/>
        <w:jc w:val="left"/>
        <w:rPr>
          <w:rFonts w:ascii="Tahoma"/>
          <w:sz w:val="22"/>
        </w:rPr>
      </w:pPr>
      <w:r>
        <w:rPr>
          <w:rFonts w:ascii="Tahoma"/>
          <w:sz w:val="22"/>
        </w:rPr>
        <w:t>RabbitMQ</w:t>
      </w:r>
    </w:p>
    <w:p>
      <w:pPr>
        <w:spacing w:before="203" w:line="225" w:lineRule="auto"/>
        <w:ind w:left="100" w:right="668" w:firstLine="0"/>
        <w:jc w:val="both"/>
        <w:rPr>
          <w:sz w:val="22"/>
        </w:rPr>
      </w:pPr>
      <w:r>
        <w:rPr>
          <w:rFonts w:hint="eastAsia" w:ascii="宋体" w:eastAsia="宋体"/>
          <w:sz w:val="24"/>
        </w:rPr>
        <w:t xml:space="preserve">  </w:t>
      </w:r>
      <w:r>
        <w:rPr>
          <w:rFonts w:hint="eastAsia" w:ascii="宋体" w:eastAsia="宋体"/>
          <w:spacing w:val="60"/>
          <w:sz w:val="24"/>
        </w:rPr>
        <w:t xml:space="preserve"> </w:t>
      </w:r>
      <w:r>
        <w:rPr>
          <w:rFonts w:ascii="Tahoma" w:eastAsia="Tahoma"/>
          <w:sz w:val="22"/>
        </w:rPr>
        <w:t xml:space="preserve">2007 </w:t>
      </w:r>
      <w:r>
        <w:rPr>
          <w:spacing w:val="4"/>
          <w:sz w:val="22"/>
        </w:rPr>
        <w:t>年发布，是一个在</w:t>
      </w:r>
      <w:r>
        <w:rPr>
          <w:rFonts w:ascii="Tahoma" w:eastAsia="Tahoma"/>
          <w:sz w:val="22"/>
        </w:rPr>
        <w:t>AMQP(</w:t>
      </w:r>
      <w:r>
        <w:rPr>
          <w:spacing w:val="-3"/>
          <w:sz w:val="22"/>
        </w:rPr>
        <w:t>高级消息队列协议</w:t>
      </w:r>
      <w:r>
        <w:rPr>
          <w:rFonts w:ascii="Tahoma" w:eastAsia="Tahoma"/>
          <w:sz w:val="22"/>
        </w:rPr>
        <w:t>)</w:t>
      </w:r>
      <w:r>
        <w:rPr>
          <w:spacing w:val="-3"/>
          <w:sz w:val="22"/>
        </w:rPr>
        <w:t>基础上完成的，可复用的企业消息系统，是</w:t>
      </w:r>
      <w:r>
        <w:rPr>
          <w:b/>
          <w:spacing w:val="-3"/>
          <w:sz w:val="22"/>
        </w:rPr>
        <w:t>当前最</w:t>
      </w:r>
      <w:r>
        <w:rPr>
          <w:b/>
          <w:spacing w:val="-2"/>
          <w:sz w:val="22"/>
        </w:rPr>
        <w:t>主流的消息中间件之一</w:t>
      </w:r>
      <w:r>
        <w:rPr>
          <w:sz w:val="22"/>
        </w:rPr>
        <w:t>。</w:t>
      </w:r>
    </w:p>
    <w:p>
      <w:pPr>
        <w:pStyle w:val="7"/>
        <w:tabs>
          <w:tab w:val="left" w:pos="520"/>
        </w:tabs>
        <w:spacing w:before="195" w:line="223" w:lineRule="auto"/>
        <w:ind w:left="100" w:right="656"/>
      </w:pPr>
      <w:r>
        <w:rPr>
          <w:rFonts w:hint="eastAsia" w:ascii="宋体" w:eastAsia="宋体"/>
          <w:sz w:val="24"/>
        </w:rPr>
        <w:t xml:space="preserve"> </w:t>
      </w:r>
      <w:r>
        <w:rPr>
          <w:rFonts w:hint="eastAsia" w:ascii="宋体" w:eastAsia="宋体"/>
          <w:sz w:val="24"/>
        </w:rPr>
        <w:tab/>
      </w:r>
      <w:r>
        <w:t>优点</w:t>
      </w:r>
      <w:r>
        <w:rPr>
          <w:rFonts w:ascii="Tahoma" w:eastAsia="Tahoma"/>
        </w:rPr>
        <w:t>:</w:t>
      </w:r>
      <w:r>
        <w:rPr>
          <w:spacing w:val="-2"/>
        </w:rPr>
        <w:t xml:space="preserve">由于 </w:t>
      </w:r>
      <w:r>
        <w:rPr>
          <w:rFonts w:ascii="Tahoma" w:eastAsia="Tahoma"/>
        </w:rPr>
        <w:t>erlang</w:t>
      </w:r>
      <w:r>
        <w:rPr>
          <w:rFonts w:ascii="Tahoma" w:eastAsia="Tahoma"/>
          <w:spacing w:val="-9"/>
        </w:rPr>
        <w:t xml:space="preserve"> </w:t>
      </w:r>
      <w:r>
        <w:rPr>
          <w:spacing w:val="-3"/>
        </w:rPr>
        <w:t>语言的</w:t>
      </w:r>
      <w:r>
        <w:rPr>
          <w:b/>
          <w:spacing w:val="-1"/>
        </w:rPr>
        <w:t>高并发特性</w:t>
      </w:r>
      <w:r>
        <w:rPr>
          <w:spacing w:val="-3"/>
        </w:rPr>
        <w:t>，性能较好；</w:t>
      </w:r>
      <w:r>
        <w:rPr>
          <w:b/>
          <w:spacing w:val="-1"/>
        </w:rPr>
        <w:t>吞吐量到万级</w:t>
      </w:r>
      <w:r>
        <w:t>，</w:t>
      </w:r>
      <w:r>
        <w:rPr>
          <w:rFonts w:ascii="Tahoma" w:eastAsia="Tahoma"/>
        </w:rPr>
        <w:t>MQ</w:t>
      </w:r>
      <w:r>
        <w:rPr>
          <w:rFonts w:ascii="Tahoma" w:eastAsia="Tahoma"/>
          <w:spacing w:val="-9"/>
        </w:rPr>
        <w:t xml:space="preserve"> </w:t>
      </w:r>
      <w:r>
        <w:rPr>
          <w:spacing w:val="-3"/>
        </w:rPr>
        <w:t>功能比较完备</w:t>
      </w:r>
      <w:r>
        <w:rPr>
          <w:rFonts w:ascii="Tahoma" w:eastAsia="Tahoma"/>
        </w:rPr>
        <w:t>,</w:t>
      </w:r>
      <w:r>
        <w:rPr>
          <w:spacing w:val="-3"/>
        </w:rPr>
        <w:t>健壮、稳定、易</w:t>
      </w:r>
      <w:r>
        <w:rPr>
          <w:spacing w:val="-14"/>
        </w:rPr>
        <w:t>用、跨平台、</w:t>
      </w:r>
      <w:r>
        <w:rPr>
          <w:b/>
          <w:spacing w:val="4"/>
        </w:rPr>
        <w:t xml:space="preserve">支持多种语言 </w:t>
      </w:r>
      <w:r>
        <w:rPr>
          <w:spacing w:val="-3"/>
        </w:rPr>
        <w:t>如：</w:t>
      </w:r>
      <w:r>
        <w:rPr>
          <w:rFonts w:ascii="Tahoma" w:eastAsia="Tahoma"/>
          <w:spacing w:val="-6"/>
        </w:rPr>
        <w:t>Python</w:t>
      </w:r>
      <w:r>
        <w:rPr>
          <w:spacing w:val="-34"/>
        </w:rPr>
        <w:t>、</w:t>
      </w:r>
      <w:r>
        <w:rPr>
          <w:rFonts w:ascii="Tahoma" w:eastAsia="Tahoma"/>
        </w:rPr>
        <w:t>Ruby</w:t>
      </w:r>
      <w:r>
        <w:rPr>
          <w:spacing w:val="-34"/>
        </w:rPr>
        <w:t>、</w:t>
      </w:r>
      <w:r>
        <w:rPr>
          <w:rFonts w:ascii="Tahoma" w:eastAsia="Tahoma"/>
        </w:rPr>
        <w:t>.NET</w:t>
      </w:r>
      <w:r>
        <w:rPr>
          <w:spacing w:val="-34"/>
        </w:rPr>
        <w:t>、</w:t>
      </w:r>
      <w:r>
        <w:rPr>
          <w:rFonts w:ascii="Tahoma" w:eastAsia="Tahoma"/>
        </w:rPr>
        <w:t>Java</w:t>
      </w:r>
      <w:r>
        <w:rPr>
          <w:spacing w:val="-34"/>
        </w:rPr>
        <w:t>、</w:t>
      </w:r>
      <w:r>
        <w:rPr>
          <w:rFonts w:ascii="Tahoma" w:eastAsia="Tahoma"/>
        </w:rPr>
        <w:t>JMS</w:t>
      </w:r>
      <w:r>
        <w:rPr>
          <w:spacing w:val="-34"/>
        </w:rPr>
        <w:t>、</w:t>
      </w:r>
      <w:r>
        <w:rPr>
          <w:rFonts w:ascii="Tahoma" w:eastAsia="Tahoma"/>
          <w:spacing w:val="-3"/>
        </w:rPr>
        <w:t>C</w:t>
      </w:r>
      <w:r>
        <w:rPr>
          <w:spacing w:val="-34"/>
        </w:rPr>
        <w:t>、</w:t>
      </w:r>
      <w:r>
        <w:rPr>
          <w:rFonts w:ascii="Tahoma" w:eastAsia="Tahoma"/>
        </w:rPr>
        <w:t>PHP</w:t>
      </w:r>
      <w:r>
        <w:rPr>
          <w:spacing w:val="-34"/>
        </w:rPr>
        <w:t>、</w:t>
      </w:r>
      <w:r>
        <w:rPr>
          <w:rFonts w:ascii="Tahoma" w:eastAsia="Tahoma"/>
        </w:rPr>
        <w:t>ActionScript</w:t>
      </w:r>
      <w:r>
        <w:rPr>
          <w:spacing w:val="-33"/>
        </w:rPr>
        <w:t>、</w:t>
      </w:r>
      <w:r>
        <w:rPr>
          <w:rFonts w:ascii="Tahoma" w:eastAsia="Tahoma"/>
        </w:rPr>
        <w:t>XMPP</w:t>
      </w:r>
      <w:r>
        <w:rPr>
          <w:spacing w:val="-36"/>
        </w:rPr>
        <w:t>、</w:t>
      </w:r>
      <w:r>
        <w:rPr>
          <w:rFonts w:ascii="Tahoma" w:eastAsia="Tahoma"/>
        </w:rPr>
        <w:t xml:space="preserve">STOMP </w:t>
      </w:r>
      <w:r>
        <w:rPr>
          <w:spacing w:val="-1"/>
        </w:rPr>
        <w:t xml:space="preserve">等，支持 </w:t>
      </w:r>
      <w:r>
        <w:rPr>
          <w:rFonts w:ascii="Tahoma" w:eastAsia="Tahoma"/>
        </w:rPr>
        <w:t>AJAX</w:t>
      </w:r>
      <w:r>
        <w:rPr>
          <w:rFonts w:ascii="Tahoma" w:eastAsia="Tahoma"/>
          <w:spacing w:val="-11"/>
        </w:rPr>
        <w:t xml:space="preserve"> </w:t>
      </w:r>
      <w:r>
        <w:rPr>
          <w:spacing w:val="-3"/>
        </w:rPr>
        <w:t>文档齐全；开源提供的管理界面非常棒，用起来很好用</w:t>
      </w:r>
      <w:r>
        <w:rPr>
          <w:rFonts w:ascii="Tahoma" w:eastAsia="Tahoma"/>
          <w:spacing w:val="-3"/>
        </w:rPr>
        <w:t>,</w:t>
      </w:r>
      <w:r>
        <w:rPr>
          <w:b/>
          <w:spacing w:val="-3"/>
        </w:rPr>
        <w:t>社区活跃度高</w:t>
      </w:r>
      <w:r>
        <w:rPr>
          <w:spacing w:val="-3"/>
        </w:rPr>
        <w:t>；更新频率相当高</w:t>
      </w:r>
    </w:p>
    <w:p>
      <w:pPr>
        <w:pStyle w:val="7"/>
        <w:spacing w:before="196"/>
        <w:ind w:left="100"/>
        <w:rPr>
          <w:rFonts w:ascii="Tahoma"/>
        </w:rPr>
      </w:pPr>
      <w:r>
        <w:rPr>
          <w:rFonts w:ascii="Tahoma"/>
        </w:rPr>
        <w:t>https://</w:t>
      </w:r>
      <w:r>
        <w:fldChar w:fldCharType="begin"/>
      </w:r>
      <w:r>
        <w:instrText xml:space="preserve"> HYPERLINK "http://www.rabbitmq.com/news.html" \h </w:instrText>
      </w:r>
      <w:r>
        <w:fldChar w:fldCharType="separate"/>
      </w:r>
      <w:r>
        <w:rPr>
          <w:rFonts w:ascii="Tahoma"/>
        </w:rPr>
        <w:t>www.rabbitmq.com/news.html</w:t>
      </w:r>
      <w:r>
        <w:rPr>
          <w:rFonts w:ascii="Tahoma"/>
        </w:rPr>
        <w:fldChar w:fldCharType="end"/>
      </w:r>
    </w:p>
    <w:p>
      <w:pPr>
        <w:pStyle w:val="7"/>
        <w:spacing w:before="187"/>
        <w:ind w:left="100"/>
        <w:jc w:val="both"/>
      </w:pPr>
      <w:r>
        <w:rPr>
          <w:rFonts w:hint="eastAsia" w:ascii="宋体" w:eastAsia="宋体"/>
          <w:sz w:val="24"/>
        </w:rPr>
        <w:t xml:space="preserve">  </w:t>
      </w:r>
      <w:r>
        <w:rPr>
          <w:rFonts w:hint="eastAsia" w:ascii="宋体" w:eastAsia="宋体"/>
          <w:spacing w:val="60"/>
          <w:sz w:val="24"/>
        </w:rPr>
        <w:t xml:space="preserve"> </w:t>
      </w:r>
      <w:r>
        <w:rPr>
          <w:spacing w:val="-2"/>
        </w:rPr>
        <w:t>缺点：商业版需要收费</w:t>
      </w:r>
      <w:r>
        <w:rPr>
          <w:rFonts w:ascii="Tahoma" w:eastAsia="Tahoma"/>
          <w:spacing w:val="-3"/>
        </w:rPr>
        <w:t>,</w:t>
      </w:r>
      <w:r>
        <w:rPr>
          <w:spacing w:val="-1"/>
        </w:rPr>
        <w:t>学习成本较高</w:t>
      </w:r>
    </w:p>
    <w:p>
      <w:pPr>
        <w:spacing w:after="0"/>
        <w:jc w:val="both"/>
        <w:sectPr>
          <w:pgSz w:w="11910" w:h="16840"/>
          <w:pgMar w:top="1420" w:right="420" w:bottom="280" w:left="600" w:header="708" w:footer="0" w:gutter="0"/>
          <w:cols w:space="720" w:num="1"/>
        </w:sectPr>
      </w:pPr>
    </w:p>
    <w:p>
      <w:pPr>
        <w:pStyle w:val="4"/>
        <w:numPr>
          <w:ilvl w:val="2"/>
          <w:numId w:val="1"/>
        </w:numPr>
        <w:tabs>
          <w:tab w:val="left" w:pos="1361"/>
          <w:tab w:val="left" w:pos="1362"/>
        </w:tabs>
        <w:spacing w:before="93" w:after="0" w:line="240" w:lineRule="auto"/>
        <w:ind w:left="1361" w:right="0" w:hanging="1262"/>
        <w:jc w:val="left"/>
      </w:pPr>
      <w:r>
        <w:t>MQ</w:t>
      </w:r>
      <w:r>
        <w:rPr>
          <w:spacing w:val="-19"/>
        </w:rPr>
        <w:t xml:space="preserve"> 的选择</w:t>
      </w:r>
    </w:p>
    <w:p>
      <w:pPr>
        <w:pStyle w:val="7"/>
        <w:spacing w:before="6"/>
        <w:rPr>
          <w:rFonts w:ascii="黑体"/>
          <w:b/>
          <w:sz w:val="20"/>
        </w:rPr>
      </w:pPr>
    </w:p>
    <w:p>
      <w:pPr>
        <w:pStyle w:val="11"/>
        <w:numPr>
          <w:ilvl w:val="0"/>
          <w:numId w:val="4"/>
        </w:numPr>
        <w:tabs>
          <w:tab w:val="left" w:pos="290"/>
        </w:tabs>
        <w:spacing w:before="1" w:after="0" w:line="240" w:lineRule="auto"/>
        <w:ind w:left="289" w:right="0" w:hanging="190"/>
        <w:jc w:val="left"/>
        <w:rPr>
          <w:rFonts w:ascii="Tahoma"/>
          <w:sz w:val="22"/>
        </w:rPr>
      </w:pPr>
      <w:r>
        <w:rPr>
          <w:rFonts w:ascii="Tahoma"/>
          <w:sz w:val="22"/>
        </w:rPr>
        <w:t>Kafka</w:t>
      </w:r>
    </w:p>
    <w:p>
      <w:pPr>
        <w:pStyle w:val="7"/>
        <w:tabs>
          <w:tab w:val="left" w:pos="520"/>
        </w:tabs>
        <w:spacing w:before="202" w:line="225" w:lineRule="auto"/>
        <w:ind w:left="100" w:right="550"/>
        <w:rPr>
          <w:rFonts w:ascii="Tahoma" w:eastAsia="Tahoma"/>
        </w:rPr>
      </w:pPr>
      <w:r>
        <w:rPr>
          <w:rFonts w:hint="eastAsia" w:ascii="宋体" w:eastAsia="宋体"/>
          <w:sz w:val="24"/>
        </w:rPr>
        <w:t xml:space="preserve"> </w:t>
      </w:r>
      <w:r>
        <w:rPr>
          <w:rFonts w:hint="eastAsia" w:ascii="宋体" w:eastAsia="宋体"/>
          <w:sz w:val="24"/>
        </w:rPr>
        <w:tab/>
      </w:r>
      <w:r>
        <w:rPr>
          <w:rFonts w:ascii="Tahoma" w:eastAsia="Tahoma"/>
        </w:rPr>
        <w:t>Kafka</w:t>
      </w:r>
      <w:r>
        <w:rPr>
          <w:rFonts w:ascii="Tahoma" w:eastAsia="Tahoma"/>
          <w:spacing w:val="-10"/>
        </w:rPr>
        <w:t xml:space="preserve"> </w:t>
      </w:r>
      <w:r>
        <w:rPr>
          <w:spacing w:val="6"/>
        </w:rPr>
        <w:t>主要特点是基于</w:t>
      </w:r>
      <w:r>
        <w:rPr>
          <w:rFonts w:ascii="Tahoma" w:eastAsia="Tahoma"/>
        </w:rPr>
        <w:t>Pull</w:t>
      </w:r>
      <w:r>
        <w:rPr>
          <w:rFonts w:ascii="Tahoma" w:eastAsia="Tahoma"/>
          <w:spacing w:val="-9"/>
        </w:rPr>
        <w:t xml:space="preserve"> </w:t>
      </w:r>
      <w:r>
        <w:rPr>
          <w:spacing w:val="-3"/>
        </w:rPr>
        <w:t>的模式来处理消息消费，追求高吞吐量，一开始的目的就是用于日志收集</w:t>
      </w:r>
      <w:r>
        <w:rPr>
          <w:spacing w:val="-7"/>
        </w:rPr>
        <w:t>和传输，适合产生</w:t>
      </w:r>
      <w:r>
        <w:rPr>
          <w:b/>
          <w:spacing w:val="-3"/>
        </w:rPr>
        <w:t>大量数据</w:t>
      </w:r>
      <w:r>
        <w:rPr>
          <w:spacing w:val="-6"/>
        </w:rPr>
        <w:t>的互联网服务的数据收集业务。</w:t>
      </w:r>
      <w:r>
        <w:rPr>
          <w:b/>
          <w:spacing w:val="-2"/>
        </w:rPr>
        <w:t>大型公司</w:t>
      </w:r>
      <w:r>
        <w:rPr>
          <w:spacing w:val="-7"/>
        </w:rPr>
        <w:t>建议可以选用，如果有</w:t>
      </w:r>
      <w:r>
        <w:rPr>
          <w:b/>
          <w:spacing w:val="-3"/>
        </w:rPr>
        <w:t>日志采集</w:t>
      </w:r>
      <w:r>
        <w:t xml:space="preserve">功能， </w:t>
      </w:r>
      <w:r>
        <w:rPr>
          <w:spacing w:val="-3"/>
        </w:rPr>
        <w:t xml:space="preserve">肯定是首选 </w:t>
      </w:r>
      <w:r>
        <w:rPr>
          <w:rFonts w:ascii="Tahoma" w:eastAsia="Tahoma"/>
        </w:rPr>
        <w:t>kafka</w:t>
      </w:r>
      <w:r>
        <w:rPr>
          <w:rFonts w:ascii="Tahoma" w:eastAsia="Tahoma"/>
          <w:spacing w:val="-15"/>
        </w:rPr>
        <w:t xml:space="preserve"> </w:t>
      </w:r>
      <w:r>
        <w:rPr>
          <w:spacing w:val="-5"/>
        </w:rPr>
        <w:t xml:space="preserve">了。尚硅谷官网 </w:t>
      </w:r>
      <w:r>
        <w:rPr>
          <w:rFonts w:ascii="Tahoma" w:eastAsia="Tahoma"/>
        </w:rPr>
        <w:t>kafka</w:t>
      </w:r>
      <w:r>
        <w:rPr>
          <w:rFonts w:ascii="Tahoma" w:eastAsia="Tahoma"/>
          <w:spacing w:val="-15"/>
        </w:rPr>
        <w:t xml:space="preserve"> </w:t>
      </w:r>
      <w:r>
        <w:rPr>
          <w:spacing w:val="11"/>
        </w:rPr>
        <w:t>视频连接</w:t>
      </w:r>
      <w:r>
        <w:fldChar w:fldCharType="begin"/>
      </w:r>
      <w:r>
        <w:instrText xml:space="preserve"> HYPERLINK "http://www.gulixueyuan.com/course/330/tasks" \h </w:instrText>
      </w:r>
      <w:r>
        <w:fldChar w:fldCharType="separate"/>
      </w:r>
      <w:r>
        <w:rPr>
          <w:rFonts w:ascii="Tahoma" w:eastAsia="Tahoma"/>
        </w:rPr>
        <w:t>http://www.gulixueyuan.com/course/330/tasks</w:t>
      </w:r>
      <w:r>
        <w:rPr>
          <w:rFonts w:ascii="Tahoma" w:eastAsia="Tahoma"/>
        </w:rPr>
        <w:fldChar w:fldCharType="end"/>
      </w:r>
    </w:p>
    <w:p>
      <w:pPr>
        <w:pStyle w:val="11"/>
        <w:numPr>
          <w:ilvl w:val="0"/>
          <w:numId w:val="4"/>
        </w:numPr>
        <w:tabs>
          <w:tab w:val="left" w:pos="290"/>
        </w:tabs>
        <w:spacing w:before="186" w:after="0" w:line="240" w:lineRule="auto"/>
        <w:ind w:left="289" w:right="0" w:hanging="190"/>
        <w:jc w:val="left"/>
        <w:rPr>
          <w:rFonts w:ascii="Tahoma"/>
          <w:sz w:val="22"/>
        </w:rPr>
      </w:pPr>
      <w:r>
        <w:rPr>
          <w:rFonts w:ascii="Tahoma"/>
          <w:sz w:val="22"/>
        </w:rPr>
        <w:t>RocketMQ</w:t>
      </w:r>
    </w:p>
    <w:p>
      <w:pPr>
        <w:pStyle w:val="7"/>
        <w:spacing w:before="202" w:line="225" w:lineRule="auto"/>
        <w:ind w:left="100" w:right="659" w:firstLine="420"/>
        <w:jc w:val="both"/>
      </w:pPr>
      <w:r>
        <w:t>天生为</w:t>
      </w:r>
      <w:r>
        <w:rPr>
          <w:b/>
          <w:spacing w:val="-3"/>
        </w:rPr>
        <w:t>金融互联网</w:t>
      </w:r>
      <w:r>
        <w:rPr>
          <w:spacing w:val="-3"/>
        </w:rPr>
        <w:t>领域而生，对于可靠性要求很高的场景，尤其是电商里面的订单扣款，以及业务削</w:t>
      </w:r>
      <w:r>
        <w:rPr>
          <w:spacing w:val="-8"/>
        </w:rPr>
        <w:t>峰，在大量交易涌入时，后端可能无法及时处理的情况。</w:t>
      </w:r>
      <w:r>
        <w:rPr>
          <w:rFonts w:ascii="Tahoma" w:eastAsia="Tahoma"/>
        </w:rPr>
        <w:t xml:space="preserve">RoketMQ </w:t>
      </w:r>
      <w:r>
        <w:rPr>
          <w:spacing w:val="-4"/>
        </w:rPr>
        <w:t>在稳定性上可能更值得信赖，这些业务</w:t>
      </w:r>
      <w:r>
        <w:rPr>
          <w:spacing w:val="-5"/>
        </w:rPr>
        <w:t xml:space="preserve">场景在阿里双 </w:t>
      </w:r>
      <w:r>
        <w:rPr>
          <w:rFonts w:ascii="Tahoma" w:eastAsia="Tahoma"/>
        </w:rPr>
        <w:t xml:space="preserve">11 </w:t>
      </w:r>
      <w:r>
        <w:rPr>
          <w:spacing w:val="-4"/>
        </w:rPr>
        <w:t xml:space="preserve">已经经历了多次考验，如果你的业务有上述并发场景，建议可以选择 </w:t>
      </w:r>
      <w:r>
        <w:rPr>
          <w:rFonts w:ascii="Tahoma" w:eastAsia="Tahoma"/>
        </w:rPr>
        <w:t>RocketMQ</w:t>
      </w:r>
      <w:r>
        <w:t>。</w:t>
      </w:r>
    </w:p>
    <w:p>
      <w:pPr>
        <w:pStyle w:val="11"/>
        <w:numPr>
          <w:ilvl w:val="0"/>
          <w:numId w:val="4"/>
        </w:numPr>
        <w:tabs>
          <w:tab w:val="left" w:pos="290"/>
        </w:tabs>
        <w:spacing w:before="187" w:after="0" w:line="240" w:lineRule="auto"/>
        <w:ind w:left="289" w:right="0" w:hanging="190"/>
        <w:jc w:val="left"/>
        <w:rPr>
          <w:rFonts w:ascii="Tahoma"/>
          <w:sz w:val="22"/>
        </w:rPr>
      </w:pPr>
      <w:r>
        <w:drawing>
          <wp:anchor distT="0" distB="0" distL="0" distR="0" simplePos="0" relativeHeight="251663360" behindDoc="1" locked="0" layoutInCell="1" allowOverlap="1">
            <wp:simplePos x="0" y="0"/>
            <wp:positionH relativeFrom="page">
              <wp:posOffset>1925320</wp:posOffset>
            </wp:positionH>
            <wp:positionV relativeFrom="paragraph">
              <wp:posOffset>163195</wp:posOffset>
            </wp:positionV>
            <wp:extent cx="3293110" cy="341312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sz w:val="22"/>
        </w:rPr>
        <w:t>RabbitMQ</w:t>
      </w:r>
    </w:p>
    <w:p>
      <w:pPr>
        <w:tabs>
          <w:tab w:val="left" w:pos="520"/>
        </w:tabs>
        <w:spacing w:before="203" w:line="225" w:lineRule="auto"/>
        <w:ind w:left="100" w:right="659" w:firstLine="0"/>
        <w:jc w:val="left"/>
        <w:rPr>
          <w:sz w:val="22"/>
        </w:rPr>
      </w:pPr>
      <w:r>
        <w:rPr>
          <w:rFonts w:hint="eastAsia" w:ascii="宋体" w:eastAsia="宋体"/>
          <w:sz w:val="24"/>
        </w:rPr>
        <w:t xml:space="preserve"> </w:t>
      </w:r>
      <w:r>
        <w:rPr>
          <w:rFonts w:hint="eastAsia" w:ascii="宋体" w:eastAsia="宋体"/>
          <w:sz w:val="24"/>
        </w:rPr>
        <w:tab/>
      </w:r>
      <w:r>
        <w:rPr>
          <w:sz w:val="22"/>
        </w:rPr>
        <w:t xml:space="preserve">结合 </w:t>
      </w:r>
      <w:r>
        <w:rPr>
          <w:rFonts w:ascii="Tahoma" w:eastAsia="Tahoma"/>
          <w:sz w:val="22"/>
        </w:rPr>
        <w:t>erlang</w:t>
      </w:r>
      <w:r>
        <w:rPr>
          <w:rFonts w:ascii="Tahoma" w:eastAsia="Tahoma"/>
          <w:spacing w:val="-2"/>
          <w:sz w:val="22"/>
        </w:rPr>
        <w:t xml:space="preserve"> </w:t>
      </w:r>
      <w:r>
        <w:rPr>
          <w:spacing w:val="-4"/>
          <w:sz w:val="22"/>
        </w:rPr>
        <w:t>语言本身的并发优势，性能好</w:t>
      </w:r>
      <w:r>
        <w:rPr>
          <w:b/>
          <w:spacing w:val="-1"/>
          <w:sz w:val="22"/>
        </w:rPr>
        <w:t>时效性微秒级</w:t>
      </w:r>
      <w:r>
        <w:rPr>
          <w:spacing w:val="-14"/>
          <w:sz w:val="22"/>
        </w:rPr>
        <w:t>，</w:t>
      </w:r>
      <w:r>
        <w:rPr>
          <w:b/>
          <w:spacing w:val="-2"/>
          <w:sz w:val="22"/>
        </w:rPr>
        <w:t>社区活跃度也比较高</w:t>
      </w:r>
      <w:r>
        <w:rPr>
          <w:spacing w:val="-5"/>
          <w:sz w:val="22"/>
        </w:rPr>
        <w:t>，管理界面用起来十分</w:t>
      </w:r>
      <w:r>
        <w:rPr>
          <w:spacing w:val="-4"/>
          <w:sz w:val="22"/>
        </w:rPr>
        <w:t>方便，如果你的</w:t>
      </w:r>
      <w:r>
        <w:rPr>
          <w:b/>
          <w:spacing w:val="-2"/>
          <w:sz w:val="22"/>
        </w:rPr>
        <w:t>数据量没有那么大</w:t>
      </w:r>
      <w:r>
        <w:rPr>
          <w:spacing w:val="-4"/>
          <w:sz w:val="22"/>
        </w:rPr>
        <w:t xml:space="preserve">，中小型公司优先选择功能比较完备的 </w:t>
      </w:r>
      <w:r>
        <w:rPr>
          <w:rFonts w:ascii="Tahoma" w:eastAsia="Tahoma"/>
          <w:sz w:val="22"/>
        </w:rPr>
        <w:t>RabbitMQ</w:t>
      </w:r>
      <w:r>
        <w:rPr>
          <w:sz w:val="22"/>
        </w:rPr>
        <w:t>。</w:t>
      </w:r>
    </w:p>
    <w:p>
      <w:pPr>
        <w:pStyle w:val="3"/>
        <w:numPr>
          <w:ilvl w:val="1"/>
          <w:numId w:val="1"/>
        </w:numPr>
        <w:tabs>
          <w:tab w:val="left" w:pos="941"/>
          <w:tab w:val="left" w:pos="942"/>
        </w:tabs>
        <w:spacing w:before="249" w:after="0" w:line="240" w:lineRule="auto"/>
        <w:ind w:left="941" w:right="0" w:hanging="842"/>
        <w:jc w:val="left"/>
      </w:pPr>
      <w:r>
        <w:t>RabbitMQ</w:t>
      </w:r>
    </w:p>
    <w:p>
      <w:pPr>
        <w:pStyle w:val="7"/>
        <w:rPr>
          <w:rFonts w:ascii="Arial"/>
          <w:b/>
          <w:sz w:val="46"/>
        </w:rPr>
      </w:pPr>
    </w:p>
    <w:p>
      <w:pPr>
        <w:pStyle w:val="4"/>
        <w:numPr>
          <w:ilvl w:val="2"/>
          <w:numId w:val="1"/>
        </w:numPr>
        <w:tabs>
          <w:tab w:val="left" w:pos="1361"/>
          <w:tab w:val="left" w:pos="1362"/>
        </w:tabs>
        <w:spacing w:before="0" w:after="0" w:line="240" w:lineRule="auto"/>
        <w:ind w:left="1361" w:right="0" w:hanging="1262"/>
        <w:jc w:val="left"/>
      </w:pPr>
      <w:r>
        <w:t>RabbitMQ</w:t>
      </w:r>
      <w:r>
        <w:rPr>
          <w:spacing w:val="-18"/>
        </w:rPr>
        <w:t xml:space="preserve"> 的概念</w:t>
      </w:r>
    </w:p>
    <w:p>
      <w:pPr>
        <w:pStyle w:val="7"/>
        <w:spacing w:before="11"/>
        <w:rPr>
          <w:rFonts w:ascii="黑体"/>
          <w:b/>
          <w:sz w:val="20"/>
        </w:rPr>
      </w:pPr>
    </w:p>
    <w:p>
      <w:pPr>
        <w:pStyle w:val="7"/>
        <w:spacing w:before="1" w:line="223" w:lineRule="auto"/>
        <w:ind w:left="100" w:right="660" w:firstLine="420"/>
      </w:pPr>
      <w:r>
        <w:rPr>
          <w:rFonts w:ascii="Tahoma" w:eastAsia="Tahoma"/>
        </w:rPr>
        <w:t xml:space="preserve">RabbitMQ </w:t>
      </w:r>
      <w:r>
        <w:rPr>
          <w:spacing w:val="-10"/>
        </w:rPr>
        <w:t>是一个消息中间件：它接受并转发消息。你可以把它当做一个快递站点，当你要发送一个包</w:t>
      </w:r>
      <w:r>
        <w:rPr>
          <w:spacing w:val="-7"/>
        </w:rPr>
        <w:t xml:space="preserve">裹时，你把你的包裹放到快递站，快递员最终会把你的快递送到收件人那里，按照这种逻辑 </w:t>
      </w:r>
      <w:r>
        <w:rPr>
          <w:rFonts w:ascii="Tahoma" w:eastAsia="Tahoma"/>
        </w:rPr>
        <w:t xml:space="preserve">RabbitMQ </w:t>
      </w:r>
      <w:r>
        <w:t>是</w:t>
      </w:r>
      <w:r>
        <w:rPr>
          <w:spacing w:val="-3"/>
        </w:rPr>
        <w:t>一个快递站，一个快递员帮你传递快件。</w:t>
      </w:r>
      <w:r>
        <w:rPr>
          <w:rFonts w:ascii="Tahoma" w:eastAsia="Tahoma"/>
        </w:rPr>
        <w:t xml:space="preserve">RabbitMQ </w:t>
      </w:r>
      <w:r>
        <w:rPr>
          <w:spacing w:val="-3"/>
        </w:rPr>
        <w:t>与快递站的主要区别在于，它不处理快件而是接收， 存储和转发消息数据。</w:t>
      </w:r>
    </w:p>
    <w:p>
      <w:pPr>
        <w:pStyle w:val="7"/>
        <w:spacing w:before="17"/>
        <w:rPr>
          <w:sz w:val="13"/>
        </w:rPr>
      </w:pPr>
    </w:p>
    <w:p>
      <w:pPr>
        <w:pStyle w:val="4"/>
        <w:numPr>
          <w:ilvl w:val="2"/>
          <w:numId w:val="1"/>
        </w:numPr>
        <w:tabs>
          <w:tab w:val="left" w:pos="1361"/>
          <w:tab w:val="left" w:pos="1362"/>
        </w:tabs>
        <w:spacing w:before="0" w:after="0" w:line="240" w:lineRule="auto"/>
        <w:ind w:left="1361" w:right="0" w:hanging="1262"/>
        <w:jc w:val="left"/>
      </w:pPr>
      <w:r>
        <w:t>四大核心概念</w:t>
      </w:r>
    </w:p>
    <w:p>
      <w:pPr>
        <w:pStyle w:val="7"/>
        <w:spacing w:before="250"/>
        <w:ind w:left="520"/>
      </w:pPr>
      <w:r>
        <w:t>生产者</w:t>
      </w:r>
    </w:p>
    <w:p>
      <w:pPr>
        <w:pStyle w:val="7"/>
        <w:spacing w:before="172" w:line="343" w:lineRule="auto"/>
        <w:ind w:left="520" w:right="6640" w:firstLine="420"/>
      </w:pPr>
      <w:r>
        <w:rPr>
          <w:spacing w:val="-4"/>
        </w:rPr>
        <w:t>产生数据发送消息的程序是生产者</w:t>
      </w:r>
      <w:r>
        <w:t>交换机</w:t>
      </w:r>
    </w:p>
    <w:p>
      <w:pPr>
        <w:pStyle w:val="7"/>
        <w:spacing w:before="9" w:line="225" w:lineRule="auto"/>
        <w:ind w:left="520" w:right="684" w:firstLine="420"/>
        <w:jc w:val="both"/>
      </w:pPr>
      <w:r>
        <w:t xml:space="preserve">交换机是 </w:t>
      </w:r>
      <w:r>
        <w:rPr>
          <w:rFonts w:ascii="Tahoma" w:eastAsia="Tahoma"/>
        </w:rPr>
        <w:t xml:space="preserve">RabbitMQ </w:t>
      </w:r>
      <w:r>
        <w:t>非常重要的一个部件，一方面它接收来自生产者的消息，另一方面它将消息推送到队列中。交换机必须确切知道如何处理它接收到的消息，是将这些消息推送到特定队列还是推送到多个队列，亦或者是把消息丢弃，这个得有交换机类型决定</w:t>
      </w:r>
    </w:p>
    <w:p>
      <w:pPr>
        <w:pStyle w:val="7"/>
        <w:spacing w:before="174"/>
        <w:ind w:left="520"/>
      </w:pPr>
      <w:r>
        <w:t>队列</w:t>
      </w:r>
    </w:p>
    <w:p>
      <w:pPr>
        <w:spacing w:after="0"/>
        <w:sectPr>
          <w:pgSz w:w="11910" w:h="16840"/>
          <w:pgMar w:top="1420" w:right="420" w:bottom="280" w:left="600" w:header="708" w:footer="0" w:gutter="0"/>
          <w:cols w:space="720" w:num="1"/>
        </w:sectPr>
      </w:pPr>
    </w:p>
    <w:p>
      <w:pPr>
        <w:pStyle w:val="7"/>
        <w:spacing w:before="93" w:line="225" w:lineRule="auto"/>
        <w:ind w:left="520" w:right="661" w:firstLine="420"/>
        <w:jc w:val="both"/>
      </w:pPr>
      <w:r>
        <w:rPr>
          <w:spacing w:val="-2"/>
        </w:rPr>
        <w:t xml:space="preserve">队列是 </w:t>
      </w:r>
      <w:r>
        <w:rPr>
          <w:rFonts w:ascii="Tahoma" w:eastAsia="Tahoma"/>
        </w:rPr>
        <w:t xml:space="preserve">RabbitMQ </w:t>
      </w:r>
      <w:r>
        <w:rPr>
          <w:spacing w:val="-7"/>
        </w:rPr>
        <w:t xml:space="preserve">内部使用的一种数据结构，尽管消息流经 </w:t>
      </w:r>
      <w:r>
        <w:rPr>
          <w:rFonts w:ascii="Tahoma" w:eastAsia="Tahoma"/>
        </w:rPr>
        <w:t xml:space="preserve">RabbitMQ </w:t>
      </w:r>
      <w:r>
        <w:rPr>
          <w:spacing w:val="-8"/>
        </w:rPr>
        <w:t>和应用程序，但它们只能存</w:t>
      </w:r>
      <w:r>
        <w:rPr>
          <w:spacing w:val="-5"/>
        </w:rPr>
        <w:t>储在队列中。队列仅受主机的内存和磁盘限制的约束，本质上是一个大的消息缓冲区。许多生产者可</w:t>
      </w:r>
      <w:r>
        <w:rPr>
          <w:spacing w:val="-4"/>
        </w:rPr>
        <w:t>以将消息发送到一个队列，许多消费者可以尝试从一个队列接收数据。这就是我们使用队列的方式</w:t>
      </w:r>
    </w:p>
    <w:p>
      <w:pPr>
        <w:pStyle w:val="7"/>
        <w:spacing w:before="173"/>
        <w:ind w:left="520"/>
      </w:pPr>
      <w:r>
        <w:t>消费者</w:t>
      </w:r>
    </w:p>
    <w:p>
      <w:pPr>
        <w:pStyle w:val="7"/>
        <w:spacing w:before="188" w:line="225" w:lineRule="auto"/>
        <w:ind w:left="520" w:right="702" w:firstLine="420"/>
      </w:pPr>
      <w:r>
        <w:t>消费与接收具有相似的含义。消费者大多时候是一个等待接收消息的程序。请注意生产者，消费者和消息中间件很多时候并不在同一机器上。同一个应用程序既可以是生产者又是可以是消费者。</w:t>
      </w:r>
    </w:p>
    <w:p>
      <w:pPr>
        <w:pStyle w:val="7"/>
        <w:spacing w:before="13"/>
        <w:rPr>
          <w:sz w:val="13"/>
        </w:rPr>
      </w:pPr>
    </w:p>
    <w:p>
      <w:pPr>
        <w:pStyle w:val="4"/>
        <w:numPr>
          <w:ilvl w:val="2"/>
          <w:numId w:val="1"/>
        </w:numPr>
        <w:tabs>
          <w:tab w:val="left" w:pos="1361"/>
          <w:tab w:val="left" w:pos="1362"/>
        </w:tabs>
        <w:spacing w:before="1" w:after="0" w:line="240" w:lineRule="auto"/>
        <w:ind w:left="1361" w:right="0" w:hanging="1262"/>
        <w:jc w:val="left"/>
      </w:pPr>
      <w:r>
        <w:drawing>
          <wp:anchor distT="0" distB="0" distL="0" distR="0" simplePos="0" relativeHeight="251664384" behindDoc="1" locked="0" layoutInCell="1" allowOverlap="1">
            <wp:simplePos x="0" y="0"/>
            <wp:positionH relativeFrom="page">
              <wp:posOffset>1925320</wp:posOffset>
            </wp:positionH>
            <wp:positionV relativeFrom="paragraph">
              <wp:posOffset>864870</wp:posOffset>
            </wp:positionV>
            <wp:extent cx="3293110" cy="3413125"/>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RabbitMQ</w:t>
      </w:r>
      <w:r>
        <w:rPr>
          <w:spacing w:val="-15"/>
        </w:rPr>
        <w:t xml:space="preserve"> 核心部分</w:t>
      </w:r>
    </w:p>
    <w:p>
      <w:pPr>
        <w:pStyle w:val="7"/>
        <w:spacing w:before="3"/>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165100</wp:posOffset>
            </wp:positionV>
            <wp:extent cx="6399530" cy="3467735"/>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jpeg"/>
                    <pic:cNvPicPr>
                      <a:picLocks noChangeAspect="1"/>
                    </pic:cNvPicPr>
                  </pic:nvPicPr>
                  <pic:blipFill>
                    <a:blip r:embed="rId10" cstate="print"/>
                    <a:stretch>
                      <a:fillRect/>
                    </a:stretch>
                  </pic:blipFill>
                  <pic:spPr>
                    <a:xfrm>
                      <a:off x="0" y="0"/>
                      <a:ext cx="6399216" cy="3467480"/>
                    </a:xfrm>
                    <a:prstGeom prst="rect">
                      <a:avLst/>
                    </a:prstGeom>
                  </pic:spPr>
                </pic:pic>
              </a:graphicData>
            </a:graphic>
          </wp:anchor>
        </w:drawing>
      </w:r>
    </w:p>
    <w:p>
      <w:pPr>
        <w:spacing w:after="0"/>
        <w:rPr>
          <w:rFonts w:ascii="黑体"/>
          <w:sz w:val="17"/>
        </w:rPr>
        <w:sectPr>
          <w:pgSz w:w="11910" w:h="16840"/>
          <w:pgMar w:top="1420" w:right="420" w:bottom="280" w:left="600" w:header="708" w:footer="0" w:gutter="0"/>
          <w:cols w:space="720" w:num="1"/>
        </w:sectPr>
      </w:pPr>
    </w:p>
    <w:p>
      <w:pPr>
        <w:pStyle w:val="11"/>
        <w:numPr>
          <w:ilvl w:val="2"/>
          <w:numId w:val="1"/>
        </w:numPr>
        <w:tabs>
          <w:tab w:val="left" w:pos="1361"/>
          <w:tab w:val="left" w:pos="1362"/>
        </w:tabs>
        <w:spacing w:before="93" w:after="0" w:line="240" w:lineRule="auto"/>
        <w:ind w:left="1361" w:right="0" w:hanging="1262"/>
        <w:jc w:val="left"/>
        <w:rPr>
          <w:b/>
          <w:sz w:val="28"/>
        </w:rPr>
      </w:pPr>
      <w:r>
        <w:rPr>
          <w:b/>
          <w:sz w:val="28"/>
        </w:rPr>
        <w:t>各个名词介绍</w:t>
      </w:r>
    </w:p>
    <w:p>
      <w:pPr>
        <w:pStyle w:val="7"/>
        <w:spacing w:before="5"/>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166370</wp:posOffset>
            </wp:positionV>
            <wp:extent cx="6468745" cy="3138805"/>
            <wp:effectExtent l="0" t="0" r="0" b="0"/>
            <wp:wrapTopAndBottom/>
            <wp:docPr id="1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jpeg"/>
                    <pic:cNvPicPr>
                      <a:picLocks noChangeAspect="1"/>
                    </pic:cNvPicPr>
                  </pic:nvPicPr>
                  <pic:blipFill>
                    <a:blip r:embed="rId11" cstate="print"/>
                    <a:stretch>
                      <a:fillRect/>
                    </a:stretch>
                  </pic:blipFill>
                  <pic:spPr>
                    <a:xfrm>
                      <a:off x="0" y="0"/>
                      <a:ext cx="6468829" cy="3139058"/>
                    </a:xfrm>
                    <a:prstGeom prst="rect">
                      <a:avLst/>
                    </a:prstGeom>
                  </pic:spPr>
                </pic:pic>
              </a:graphicData>
            </a:graphic>
          </wp:anchor>
        </w:drawing>
      </w:r>
    </w:p>
    <w:p>
      <w:pPr>
        <w:pStyle w:val="7"/>
        <w:spacing w:before="135"/>
        <w:ind w:left="520"/>
        <w:rPr>
          <w:rFonts w:ascii="Tahoma" w:eastAsia="Tahoma"/>
        </w:rPr>
      </w:pPr>
      <w:r>
        <w:rPr>
          <w:rFonts w:ascii="Tahoma" w:eastAsia="Tahoma"/>
          <w:b/>
        </w:rPr>
        <w:t>Broker</w:t>
      </w:r>
      <w:r>
        <w:t>：接收和分发消息的应用，</w:t>
      </w:r>
      <w:r>
        <w:rPr>
          <w:rFonts w:ascii="Tahoma" w:eastAsia="Tahoma"/>
        </w:rPr>
        <w:t xml:space="preserve">RabbitMQ Server </w:t>
      </w:r>
      <w:r>
        <w:t xml:space="preserve">就是 </w:t>
      </w:r>
      <w:r>
        <w:rPr>
          <w:rFonts w:ascii="Tahoma" w:eastAsia="Tahoma"/>
        </w:rPr>
        <w:t>Message Broker</w:t>
      </w:r>
    </w:p>
    <w:p>
      <w:pPr>
        <w:pStyle w:val="7"/>
        <w:spacing w:before="191" w:line="223" w:lineRule="auto"/>
        <w:ind w:left="100" w:right="659" w:firstLine="420"/>
        <w:jc w:val="both"/>
      </w:pPr>
      <w:r>
        <w:drawing>
          <wp:anchor distT="0" distB="0" distL="0" distR="0" simplePos="0" relativeHeight="251665408" behindDoc="1" locked="0" layoutInCell="1" allowOverlap="1">
            <wp:simplePos x="0" y="0"/>
            <wp:positionH relativeFrom="page">
              <wp:posOffset>1925320</wp:posOffset>
            </wp:positionH>
            <wp:positionV relativeFrom="paragraph">
              <wp:posOffset>-1172210</wp:posOffset>
            </wp:positionV>
            <wp:extent cx="3293110" cy="3413125"/>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eastAsia="Tahoma"/>
          <w:b/>
        </w:rPr>
        <w:t>Virtual</w:t>
      </w:r>
      <w:r>
        <w:rPr>
          <w:rFonts w:ascii="Tahoma" w:eastAsia="Tahoma"/>
          <w:b/>
          <w:spacing w:val="-6"/>
        </w:rPr>
        <w:t xml:space="preserve"> host</w:t>
      </w:r>
      <w:r>
        <w:rPr>
          <w:spacing w:val="-2"/>
        </w:rPr>
        <w:t xml:space="preserve">：出于多租户和安全因素设计的，把 </w:t>
      </w:r>
      <w:r>
        <w:rPr>
          <w:rFonts w:ascii="Tahoma" w:eastAsia="Tahoma"/>
        </w:rPr>
        <w:t>AMQP</w:t>
      </w:r>
      <w:r>
        <w:rPr>
          <w:rFonts w:ascii="Tahoma" w:eastAsia="Tahoma"/>
          <w:spacing w:val="51"/>
        </w:rPr>
        <w:t xml:space="preserve"> </w:t>
      </w:r>
      <w:r>
        <w:rPr>
          <w:spacing w:val="-5"/>
        </w:rPr>
        <w:t xml:space="preserve">的基本组件划分到一个虚拟的分组中，类似于网络中的 </w:t>
      </w:r>
      <w:r>
        <w:rPr>
          <w:rFonts w:ascii="Tahoma" w:eastAsia="Tahoma"/>
        </w:rPr>
        <w:t xml:space="preserve">namespace </w:t>
      </w:r>
      <w:r>
        <w:rPr>
          <w:spacing w:val="-7"/>
        </w:rPr>
        <w:t xml:space="preserve">概念。当多个不同的用户使用同一个 </w:t>
      </w:r>
      <w:r>
        <w:rPr>
          <w:rFonts w:ascii="Tahoma" w:eastAsia="Tahoma"/>
        </w:rPr>
        <w:t xml:space="preserve">RabbitMQ server </w:t>
      </w:r>
      <w:r>
        <w:rPr>
          <w:spacing w:val="-6"/>
        </w:rPr>
        <w:t>提供的服务时，可以划分出</w:t>
      </w:r>
      <w:r>
        <w:rPr>
          <w:spacing w:val="-8"/>
        </w:rPr>
        <w:t xml:space="preserve">多个 </w:t>
      </w:r>
      <w:r>
        <w:rPr>
          <w:rFonts w:ascii="Tahoma" w:eastAsia="Tahoma"/>
        </w:rPr>
        <w:t>vhost</w:t>
      </w:r>
      <w:r>
        <w:rPr>
          <w:spacing w:val="1"/>
        </w:rPr>
        <w:t xml:space="preserve">，每个用户在自己的 </w:t>
      </w:r>
      <w:r>
        <w:rPr>
          <w:rFonts w:ascii="Tahoma" w:eastAsia="Tahoma"/>
        </w:rPr>
        <w:t xml:space="preserve">vhost </w:t>
      </w:r>
      <w:r>
        <w:rPr>
          <w:spacing w:val="15"/>
        </w:rPr>
        <w:t xml:space="preserve">创建 </w:t>
      </w:r>
      <w:r>
        <w:rPr>
          <w:rFonts w:ascii="Tahoma" w:eastAsia="Tahoma"/>
        </w:rPr>
        <w:t>exchange</w:t>
      </w:r>
      <w:r>
        <w:t>／</w:t>
      </w:r>
      <w:r>
        <w:rPr>
          <w:rFonts w:ascii="Tahoma" w:eastAsia="Tahoma"/>
        </w:rPr>
        <w:t xml:space="preserve">queue </w:t>
      </w:r>
      <w:r>
        <w:t>等</w:t>
      </w:r>
    </w:p>
    <w:p>
      <w:pPr>
        <w:spacing w:before="183"/>
        <w:ind w:left="520" w:right="0" w:firstLine="0"/>
        <w:jc w:val="left"/>
        <w:rPr>
          <w:sz w:val="22"/>
        </w:rPr>
      </w:pPr>
      <w:r>
        <w:rPr>
          <w:rFonts w:ascii="Tahoma" w:eastAsia="Tahoma"/>
          <w:b/>
          <w:sz w:val="22"/>
        </w:rPr>
        <w:t>Connection</w:t>
      </w:r>
      <w:r>
        <w:rPr>
          <w:sz w:val="22"/>
        </w:rPr>
        <w:t>：</w:t>
      </w:r>
      <w:r>
        <w:rPr>
          <w:rFonts w:ascii="Tahoma" w:eastAsia="Tahoma"/>
          <w:sz w:val="22"/>
        </w:rPr>
        <w:t>publisher</w:t>
      </w:r>
      <w:r>
        <w:rPr>
          <w:sz w:val="22"/>
        </w:rPr>
        <w:t>／</w:t>
      </w:r>
      <w:r>
        <w:rPr>
          <w:rFonts w:ascii="Tahoma" w:eastAsia="Tahoma"/>
          <w:sz w:val="22"/>
        </w:rPr>
        <w:t xml:space="preserve">consumer </w:t>
      </w:r>
      <w:r>
        <w:rPr>
          <w:sz w:val="22"/>
        </w:rPr>
        <w:t xml:space="preserve">和 </w:t>
      </w:r>
      <w:r>
        <w:rPr>
          <w:rFonts w:ascii="Tahoma" w:eastAsia="Tahoma"/>
          <w:sz w:val="22"/>
        </w:rPr>
        <w:t xml:space="preserve">broker </w:t>
      </w:r>
      <w:r>
        <w:rPr>
          <w:sz w:val="22"/>
        </w:rPr>
        <w:t xml:space="preserve">之间的 </w:t>
      </w:r>
      <w:r>
        <w:rPr>
          <w:rFonts w:ascii="Tahoma" w:eastAsia="Tahoma"/>
          <w:sz w:val="22"/>
        </w:rPr>
        <w:t xml:space="preserve">TCP </w:t>
      </w:r>
      <w:r>
        <w:rPr>
          <w:sz w:val="22"/>
        </w:rPr>
        <w:t>连接</w:t>
      </w:r>
    </w:p>
    <w:p>
      <w:pPr>
        <w:spacing w:before="191" w:line="223" w:lineRule="auto"/>
        <w:ind w:left="100" w:right="658" w:firstLine="420"/>
        <w:jc w:val="left"/>
        <w:rPr>
          <w:rFonts w:hint="eastAsia" w:ascii="宋体" w:eastAsia="宋体"/>
          <w:b/>
          <w:sz w:val="24"/>
        </w:rPr>
      </w:pPr>
      <w:r>
        <w:rPr>
          <w:rFonts w:ascii="Tahoma" w:eastAsia="Tahoma"/>
          <w:b/>
          <w:sz w:val="22"/>
        </w:rPr>
        <w:t>Channel</w:t>
      </w:r>
      <w:r>
        <w:rPr>
          <w:spacing w:val="2"/>
          <w:sz w:val="22"/>
        </w:rPr>
        <w:t xml:space="preserve">：如果每一次访问 </w:t>
      </w:r>
      <w:r>
        <w:rPr>
          <w:rFonts w:ascii="Tahoma" w:eastAsia="Tahoma"/>
          <w:sz w:val="22"/>
        </w:rPr>
        <w:t xml:space="preserve">RabbitMQ </w:t>
      </w:r>
      <w:r>
        <w:rPr>
          <w:spacing w:val="-3"/>
          <w:sz w:val="22"/>
        </w:rPr>
        <w:t xml:space="preserve">都建立一个 </w:t>
      </w:r>
      <w:r>
        <w:rPr>
          <w:rFonts w:ascii="Tahoma" w:eastAsia="Tahoma"/>
          <w:sz w:val="22"/>
        </w:rPr>
        <w:t>Connection</w:t>
      </w:r>
      <w:r>
        <w:rPr>
          <w:sz w:val="22"/>
        </w:rPr>
        <w:t xml:space="preserve">，在消息量大的时候建立 </w:t>
      </w:r>
      <w:r>
        <w:rPr>
          <w:rFonts w:ascii="Tahoma" w:eastAsia="Tahoma"/>
          <w:sz w:val="22"/>
        </w:rPr>
        <w:t xml:space="preserve">TCP Connection </w:t>
      </w:r>
      <w:r>
        <w:rPr>
          <w:spacing w:val="-5"/>
          <w:sz w:val="22"/>
        </w:rPr>
        <w:t>的开销将是巨大的，效率也较低。</w:t>
      </w:r>
      <w:r>
        <w:rPr>
          <w:rFonts w:ascii="Tahoma" w:eastAsia="Tahoma"/>
          <w:sz w:val="22"/>
        </w:rPr>
        <w:t xml:space="preserve">Channel </w:t>
      </w:r>
      <w:r>
        <w:rPr>
          <w:spacing w:val="-3"/>
          <w:sz w:val="22"/>
        </w:rPr>
        <w:t xml:space="preserve">是在 </w:t>
      </w:r>
      <w:r>
        <w:rPr>
          <w:rFonts w:ascii="Tahoma" w:eastAsia="Tahoma"/>
          <w:sz w:val="22"/>
        </w:rPr>
        <w:t xml:space="preserve">connection </w:t>
      </w:r>
      <w:r>
        <w:rPr>
          <w:spacing w:val="-5"/>
          <w:sz w:val="22"/>
        </w:rPr>
        <w:t xml:space="preserve">内部建立的逻辑连接，如果应用程序支持多线程，通常每个 </w:t>
      </w:r>
      <w:r>
        <w:rPr>
          <w:rFonts w:ascii="Tahoma" w:eastAsia="Tahoma"/>
          <w:sz w:val="22"/>
        </w:rPr>
        <w:t xml:space="preserve">thread </w:t>
      </w:r>
      <w:r>
        <w:rPr>
          <w:spacing w:val="-4"/>
          <w:sz w:val="22"/>
        </w:rPr>
        <w:t xml:space="preserve">创建单独的 </w:t>
      </w:r>
      <w:r>
        <w:rPr>
          <w:rFonts w:ascii="Tahoma" w:eastAsia="Tahoma"/>
          <w:sz w:val="22"/>
        </w:rPr>
        <w:t xml:space="preserve">channel </w:t>
      </w:r>
      <w:r>
        <w:rPr>
          <w:sz w:val="22"/>
        </w:rPr>
        <w:t>进行通讯，</w:t>
      </w:r>
      <w:r>
        <w:rPr>
          <w:rFonts w:ascii="Tahoma" w:eastAsia="Tahoma"/>
          <w:sz w:val="22"/>
        </w:rPr>
        <w:t xml:space="preserve">AMQP method </w:t>
      </w:r>
      <w:r>
        <w:rPr>
          <w:spacing w:val="-4"/>
          <w:sz w:val="22"/>
        </w:rPr>
        <w:t xml:space="preserve">包含了 </w:t>
      </w:r>
      <w:r>
        <w:rPr>
          <w:rFonts w:ascii="Tahoma" w:eastAsia="Tahoma"/>
          <w:sz w:val="22"/>
        </w:rPr>
        <w:t xml:space="preserve">channel id </w:t>
      </w:r>
      <w:r>
        <w:rPr>
          <w:sz w:val="22"/>
        </w:rPr>
        <w:t>帮助客</w:t>
      </w:r>
      <w:r>
        <w:rPr>
          <w:spacing w:val="-3"/>
          <w:sz w:val="22"/>
        </w:rPr>
        <w:t xml:space="preserve">户端和 </w:t>
      </w:r>
      <w:r>
        <w:rPr>
          <w:rFonts w:ascii="Tahoma" w:eastAsia="Tahoma"/>
          <w:sz w:val="22"/>
        </w:rPr>
        <w:t xml:space="preserve">message broker </w:t>
      </w:r>
      <w:r>
        <w:rPr>
          <w:spacing w:val="15"/>
          <w:sz w:val="22"/>
        </w:rPr>
        <w:t xml:space="preserve">识别 </w:t>
      </w:r>
      <w:r>
        <w:rPr>
          <w:rFonts w:ascii="Tahoma" w:eastAsia="Tahoma"/>
          <w:sz w:val="22"/>
        </w:rPr>
        <w:t>channel</w:t>
      </w:r>
      <w:r>
        <w:rPr>
          <w:spacing w:val="-3"/>
          <w:sz w:val="22"/>
        </w:rPr>
        <w:t xml:space="preserve">，所以 </w:t>
      </w:r>
      <w:r>
        <w:rPr>
          <w:rFonts w:ascii="Tahoma" w:eastAsia="Tahoma"/>
          <w:sz w:val="22"/>
        </w:rPr>
        <w:t xml:space="preserve">channel </w:t>
      </w:r>
      <w:r>
        <w:rPr>
          <w:spacing w:val="-2"/>
          <w:sz w:val="22"/>
        </w:rPr>
        <w:t>之间是完全隔离的。</w:t>
      </w:r>
      <w:r>
        <w:rPr>
          <w:rFonts w:hint="eastAsia" w:ascii="宋体" w:eastAsia="宋体"/>
          <w:b/>
          <w:sz w:val="24"/>
        </w:rPr>
        <w:t>Channel</w:t>
      </w:r>
      <w:r>
        <w:rPr>
          <w:rFonts w:hint="eastAsia" w:ascii="宋体" w:eastAsia="宋体"/>
          <w:b/>
          <w:spacing w:val="-10"/>
          <w:sz w:val="24"/>
        </w:rPr>
        <w:t xml:space="preserve"> 作为轻量级的</w:t>
      </w:r>
      <w:r>
        <w:rPr>
          <w:rFonts w:ascii="Tahoma" w:eastAsia="Tahoma"/>
          <w:b/>
          <w:spacing w:val="-10"/>
          <w:sz w:val="22"/>
        </w:rPr>
        <w:t xml:space="preserve">Connection </w:t>
      </w:r>
      <w:r>
        <w:rPr>
          <w:b/>
          <w:spacing w:val="-4"/>
          <w:sz w:val="22"/>
        </w:rPr>
        <w:t xml:space="preserve">极大减少了操作系统建立 </w:t>
      </w:r>
      <w:r>
        <w:rPr>
          <w:rFonts w:ascii="Tahoma" w:eastAsia="Tahoma"/>
          <w:b/>
          <w:sz w:val="22"/>
        </w:rPr>
        <w:t xml:space="preserve">TCP connection </w:t>
      </w:r>
      <w:r>
        <w:rPr>
          <w:b/>
          <w:sz w:val="22"/>
        </w:rPr>
        <w:t>的开销</w:t>
      </w:r>
      <w:r>
        <w:rPr>
          <w:rFonts w:hint="eastAsia" w:ascii="宋体" w:eastAsia="宋体"/>
          <w:b/>
          <w:w w:val="99"/>
          <w:sz w:val="24"/>
        </w:rPr>
        <w:t xml:space="preserve"> </w:t>
      </w:r>
    </w:p>
    <w:p>
      <w:pPr>
        <w:pStyle w:val="7"/>
        <w:spacing w:before="195" w:line="228" w:lineRule="auto"/>
        <w:ind w:left="100" w:right="766" w:firstLine="420"/>
        <w:rPr>
          <w:rFonts w:ascii="Tahoma" w:eastAsia="Tahoma"/>
        </w:rPr>
      </w:pPr>
      <w:r>
        <w:rPr>
          <w:rFonts w:ascii="Tahoma" w:eastAsia="Tahoma"/>
          <w:b/>
        </w:rPr>
        <w:t>Exchange</w:t>
      </w:r>
      <w:r>
        <w:rPr>
          <w:rFonts w:hint="eastAsia" w:ascii="宋体" w:eastAsia="宋体"/>
          <w:sz w:val="24"/>
        </w:rPr>
        <w:t>：</w:t>
      </w:r>
      <w:r>
        <w:rPr>
          <w:rFonts w:ascii="Tahoma" w:eastAsia="Tahoma"/>
        </w:rPr>
        <w:t xml:space="preserve">message </w:t>
      </w:r>
      <w:r>
        <w:t xml:space="preserve">到达 </w:t>
      </w:r>
      <w:r>
        <w:rPr>
          <w:rFonts w:ascii="Tahoma" w:eastAsia="Tahoma"/>
        </w:rPr>
        <w:t xml:space="preserve">broker </w:t>
      </w:r>
      <w:r>
        <w:t xml:space="preserve">的第一站，根据分发规则，匹配查询表中的 </w:t>
      </w:r>
      <w:r>
        <w:rPr>
          <w:rFonts w:ascii="Tahoma" w:eastAsia="Tahoma"/>
        </w:rPr>
        <w:t>routing key</w:t>
      </w:r>
      <w:r>
        <w:t xml:space="preserve">，分发消息到 </w:t>
      </w:r>
      <w:r>
        <w:rPr>
          <w:rFonts w:ascii="Tahoma" w:eastAsia="Tahoma"/>
        </w:rPr>
        <w:t xml:space="preserve">queue </w:t>
      </w:r>
      <w:r>
        <w:t>中去。常用的类型有：</w:t>
      </w:r>
      <w:r>
        <w:rPr>
          <w:rFonts w:ascii="Tahoma" w:eastAsia="Tahoma"/>
        </w:rPr>
        <w:t>direct (point-to-point), topic (publish-subscribe) and fanout (multicast)</w:t>
      </w:r>
    </w:p>
    <w:p>
      <w:pPr>
        <w:spacing w:before="186"/>
        <w:ind w:left="520" w:right="0" w:firstLine="0"/>
        <w:jc w:val="left"/>
        <w:rPr>
          <w:sz w:val="22"/>
        </w:rPr>
      </w:pPr>
      <w:r>
        <w:rPr>
          <w:rFonts w:ascii="Tahoma" w:eastAsia="Tahoma"/>
          <w:b/>
          <w:sz w:val="22"/>
        </w:rPr>
        <w:t>Queue</w:t>
      </w:r>
      <w:r>
        <w:rPr>
          <w:rFonts w:hint="eastAsia" w:ascii="宋体" w:eastAsia="宋体"/>
          <w:sz w:val="24"/>
        </w:rPr>
        <w:t>：</w:t>
      </w:r>
      <w:r>
        <w:rPr>
          <w:sz w:val="22"/>
        </w:rPr>
        <w:t xml:space="preserve">消息最终被送到这里等待 </w:t>
      </w:r>
      <w:r>
        <w:rPr>
          <w:rFonts w:ascii="Tahoma" w:eastAsia="Tahoma"/>
          <w:sz w:val="22"/>
        </w:rPr>
        <w:t xml:space="preserve">consumer </w:t>
      </w:r>
      <w:r>
        <w:rPr>
          <w:sz w:val="22"/>
        </w:rPr>
        <w:t>取走</w:t>
      </w:r>
    </w:p>
    <w:p>
      <w:pPr>
        <w:pStyle w:val="7"/>
        <w:spacing w:before="186" w:line="225" w:lineRule="auto"/>
        <w:ind w:left="100" w:right="679" w:firstLine="420"/>
        <w:rPr>
          <w:rFonts w:hint="eastAsia" w:ascii="宋体" w:eastAsia="宋体"/>
          <w:sz w:val="24"/>
        </w:rPr>
      </w:pPr>
      <w:r>
        <w:rPr>
          <w:rFonts w:ascii="Tahoma" w:eastAsia="Tahoma"/>
          <w:b/>
        </w:rPr>
        <w:t>Binding</w:t>
      </w:r>
      <w:r>
        <w:rPr>
          <w:rFonts w:hint="eastAsia" w:ascii="宋体" w:eastAsia="宋体"/>
          <w:sz w:val="24"/>
        </w:rPr>
        <w:t>：</w:t>
      </w:r>
      <w:r>
        <w:rPr>
          <w:rFonts w:ascii="Tahoma" w:eastAsia="Tahoma"/>
        </w:rPr>
        <w:t xml:space="preserve">exchange </w:t>
      </w:r>
      <w:r>
        <w:rPr>
          <w:spacing w:val="52"/>
        </w:rPr>
        <w:t>和</w:t>
      </w:r>
      <w:r>
        <w:rPr>
          <w:rFonts w:ascii="Tahoma" w:eastAsia="Tahoma"/>
        </w:rPr>
        <w:t xml:space="preserve">queue </w:t>
      </w:r>
      <w:r>
        <w:rPr>
          <w:spacing w:val="-1"/>
        </w:rPr>
        <w:t>之间的虚拟连接，</w:t>
      </w:r>
      <w:r>
        <w:rPr>
          <w:rFonts w:ascii="Tahoma" w:eastAsia="Tahoma"/>
        </w:rPr>
        <w:t xml:space="preserve">binding </w:t>
      </w:r>
      <w:r>
        <w:rPr>
          <w:spacing w:val="-5"/>
        </w:rPr>
        <w:t xml:space="preserve">中可以包含 </w:t>
      </w:r>
      <w:r>
        <w:rPr>
          <w:rFonts w:ascii="Tahoma" w:eastAsia="Tahoma"/>
        </w:rPr>
        <w:t>routing key</w:t>
      </w:r>
      <w:r>
        <w:t>，</w:t>
      </w:r>
      <w:r>
        <w:rPr>
          <w:rFonts w:ascii="Tahoma" w:eastAsia="Tahoma"/>
        </w:rPr>
        <w:t xml:space="preserve">Binding </w:t>
      </w:r>
      <w:r>
        <w:rPr>
          <w:spacing w:val="-3"/>
        </w:rPr>
        <w:t>信息被保</w:t>
      </w:r>
      <w:r>
        <w:rPr>
          <w:spacing w:val="-6"/>
        </w:rPr>
        <w:t xml:space="preserve">存到 </w:t>
      </w:r>
      <w:r>
        <w:rPr>
          <w:rFonts w:ascii="Tahoma" w:eastAsia="Tahoma"/>
        </w:rPr>
        <w:t xml:space="preserve">exchange </w:t>
      </w:r>
      <w:r>
        <w:rPr>
          <w:spacing w:val="-4"/>
        </w:rPr>
        <w:t xml:space="preserve">中的查询表中，用于 </w:t>
      </w:r>
      <w:r>
        <w:rPr>
          <w:rFonts w:ascii="Tahoma" w:eastAsia="Tahoma"/>
        </w:rPr>
        <w:t xml:space="preserve">message </w:t>
      </w:r>
      <w:r>
        <w:rPr>
          <w:spacing w:val="-3"/>
        </w:rPr>
        <w:t>的分发依据</w:t>
      </w:r>
      <w:r>
        <w:rPr>
          <w:rFonts w:hint="eastAsia" w:ascii="宋体" w:eastAsia="宋体"/>
          <w:sz w:val="24"/>
        </w:rPr>
        <w:t xml:space="preserve"> </w:t>
      </w:r>
    </w:p>
    <w:p>
      <w:pPr>
        <w:spacing w:after="0" w:line="225" w:lineRule="auto"/>
        <w:rPr>
          <w:rFonts w:hint="eastAsia" w:ascii="宋体" w:eastAsia="宋体"/>
          <w:sz w:val="24"/>
        </w:rPr>
        <w:sectPr>
          <w:pgSz w:w="11910" w:h="16840"/>
          <w:pgMar w:top="1420" w:right="420" w:bottom="280" w:left="600" w:header="708" w:footer="0" w:gutter="0"/>
          <w:cols w:space="720" w:num="1"/>
        </w:sectPr>
      </w:pPr>
    </w:p>
    <w:p>
      <w:pPr>
        <w:pStyle w:val="4"/>
        <w:numPr>
          <w:ilvl w:val="2"/>
          <w:numId w:val="1"/>
        </w:numPr>
        <w:tabs>
          <w:tab w:val="left" w:pos="1361"/>
          <w:tab w:val="left" w:pos="1362"/>
        </w:tabs>
        <w:spacing w:before="93" w:after="0" w:line="240" w:lineRule="auto"/>
        <w:ind w:left="1361" w:right="0" w:hanging="1262"/>
        <w:jc w:val="left"/>
      </w:pPr>
      <w:r>
        <w:t>安装</w:t>
      </w:r>
    </w:p>
    <w:p>
      <w:pPr>
        <w:pStyle w:val="11"/>
        <w:numPr>
          <w:ilvl w:val="3"/>
          <w:numId w:val="1"/>
        </w:numPr>
        <w:tabs>
          <w:tab w:val="left" w:pos="709"/>
        </w:tabs>
        <w:spacing w:before="250" w:after="0" w:line="240" w:lineRule="auto"/>
        <w:ind w:left="708" w:right="0" w:hanging="189"/>
        <w:jc w:val="left"/>
        <w:rPr>
          <w:rFonts w:hint="eastAsia" w:ascii="微软雅黑" w:eastAsia="微软雅黑"/>
          <w:sz w:val="22"/>
        </w:rPr>
      </w:pPr>
      <w:r>
        <w:rPr>
          <w:rFonts w:hint="eastAsia" w:ascii="微软雅黑" w:eastAsia="微软雅黑"/>
          <w:spacing w:val="-1"/>
          <w:sz w:val="22"/>
        </w:rPr>
        <w:t>官网地址</w:t>
      </w:r>
    </w:p>
    <w:p>
      <w:pPr>
        <w:pStyle w:val="7"/>
        <w:spacing w:before="186" w:line="410" w:lineRule="auto"/>
        <w:ind w:left="520" w:right="5791" w:firstLine="420"/>
      </w:pPr>
      <w:r>
        <w:rPr>
          <w:rFonts w:ascii="Tahoma" w:eastAsia="Tahoma"/>
        </w:rPr>
        <w:t>https://</w:t>
      </w:r>
      <w:r>
        <w:fldChar w:fldCharType="begin"/>
      </w:r>
      <w:r>
        <w:instrText xml:space="preserve"> HYPERLINK "http://www.rabbitmq.com/download.html" \h </w:instrText>
      </w:r>
      <w:r>
        <w:fldChar w:fldCharType="separate"/>
      </w:r>
      <w:r>
        <w:rPr>
          <w:rFonts w:ascii="Tahoma" w:eastAsia="Tahoma"/>
        </w:rPr>
        <w:t>www.rabbitmq.com/download.html</w:t>
      </w:r>
      <w:r>
        <w:rPr>
          <w:rFonts w:ascii="Tahoma" w:eastAsia="Tahoma"/>
        </w:rPr>
        <w:fldChar w:fldCharType="end"/>
      </w:r>
      <w:r>
        <w:rPr>
          <w:rFonts w:ascii="Tahoma" w:eastAsia="Tahoma"/>
        </w:rPr>
        <w:t xml:space="preserve"> 2.</w:t>
      </w:r>
      <w:r>
        <w:t>文件上传</w:t>
      </w:r>
    </w:p>
    <w:p>
      <w:pPr>
        <w:pStyle w:val="7"/>
        <w:spacing w:line="287" w:lineRule="exact"/>
        <w:ind w:left="941"/>
        <w:rPr>
          <w:rFonts w:ascii="Tahoma" w:eastAsia="Tahoma"/>
        </w:rPr>
      </w:pPr>
      <w:r>
        <w:t>上传到</w:t>
      </w:r>
      <w:r>
        <w:rPr>
          <w:rFonts w:ascii="Tahoma" w:eastAsia="Tahoma"/>
        </w:rPr>
        <w:t xml:space="preserve">/usr/local/software </w:t>
      </w:r>
      <w:r>
        <w:t>目录下</w:t>
      </w:r>
      <w:r>
        <w:rPr>
          <w:rFonts w:ascii="Tahoma" w:eastAsia="Tahoma"/>
        </w:rPr>
        <w:t>(</w:t>
      </w:r>
      <w:r>
        <w:t xml:space="preserve">如果没有 </w:t>
      </w:r>
      <w:r>
        <w:rPr>
          <w:rFonts w:ascii="Tahoma" w:eastAsia="Tahoma"/>
        </w:rPr>
        <w:t xml:space="preserve">software </w:t>
      </w:r>
      <w:r>
        <w:t>需要自己创建</w:t>
      </w:r>
      <w:r>
        <w:rPr>
          <w:rFonts w:ascii="Tahoma" w:eastAsia="Tahoma"/>
        </w:rPr>
        <w:t>)</w:t>
      </w:r>
    </w:p>
    <w:p>
      <w:pPr>
        <w:pStyle w:val="7"/>
        <w:rPr>
          <w:rFonts w:ascii="Tahoma"/>
          <w:sz w:val="12"/>
        </w:rPr>
      </w:pPr>
      <w:r>
        <w:drawing>
          <wp:anchor distT="0" distB="0" distL="0" distR="0" simplePos="0" relativeHeight="251660288" behindDoc="0" locked="0" layoutInCell="1" allowOverlap="1">
            <wp:simplePos x="0" y="0"/>
            <wp:positionH relativeFrom="page">
              <wp:posOffset>977900</wp:posOffset>
            </wp:positionH>
            <wp:positionV relativeFrom="paragraph">
              <wp:posOffset>116840</wp:posOffset>
            </wp:positionV>
            <wp:extent cx="5039360" cy="251460"/>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pic:cNvPicPr>
                  </pic:nvPicPr>
                  <pic:blipFill>
                    <a:blip r:embed="rId12" cstate="print"/>
                    <a:stretch>
                      <a:fillRect/>
                    </a:stretch>
                  </pic:blipFill>
                  <pic:spPr>
                    <a:xfrm>
                      <a:off x="0" y="0"/>
                      <a:ext cx="5039525" cy="251459"/>
                    </a:xfrm>
                    <a:prstGeom prst="rect">
                      <a:avLst/>
                    </a:prstGeom>
                  </pic:spPr>
                </pic:pic>
              </a:graphicData>
            </a:graphic>
          </wp:anchor>
        </w:drawing>
      </w:r>
    </w:p>
    <w:p>
      <w:pPr>
        <w:pStyle w:val="11"/>
        <w:numPr>
          <w:ilvl w:val="0"/>
          <w:numId w:val="5"/>
        </w:numPr>
        <w:tabs>
          <w:tab w:val="left" w:pos="709"/>
        </w:tabs>
        <w:spacing w:before="183" w:after="0" w:line="240" w:lineRule="auto"/>
        <w:ind w:left="708" w:right="0" w:hanging="189"/>
        <w:jc w:val="left"/>
        <w:rPr>
          <w:rFonts w:ascii="Tahoma" w:eastAsia="Tahoma"/>
          <w:sz w:val="22"/>
        </w:rPr>
      </w:pPr>
      <w:r>
        <w:rPr>
          <w:rFonts w:hint="eastAsia" w:ascii="微软雅黑" w:eastAsia="微软雅黑"/>
          <w:spacing w:val="-1"/>
          <w:sz w:val="22"/>
        </w:rPr>
        <w:t>安装文件</w:t>
      </w:r>
      <w:r>
        <w:rPr>
          <w:rFonts w:ascii="Tahoma" w:eastAsia="Tahoma"/>
          <w:sz w:val="22"/>
        </w:rPr>
        <w:t>(</w:t>
      </w:r>
      <w:r>
        <w:rPr>
          <w:rFonts w:hint="eastAsia" w:ascii="微软雅黑" w:eastAsia="微软雅黑"/>
          <w:spacing w:val="-3"/>
          <w:sz w:val="22"/>
        </w:rPr>
        <w:t>分别按照以下顺序安装</w:t>
      </w:r>
      <w:r>
        <w:rPr>
          <w:rFonts w:ascii="Tahoma" w:eastAsia="Tahoma"/>
          <w:sz w:val="22"/>
        </w:rPr>
        <w:t>)</w:t>
      </w:r>
    </w:p>
    <w:p>
      <w:pPr>
        <w:pStyle w:val="7"/>
        <w:spacing w:before="185" w:line="420" w:lineRule="auto"/>
        <w:ind w:left="941" w:right="6150"/>
        <w:rPr>
          <w:rFonts w:ascii="Tahoma"/>
        </w:rPr>
      </w:pPr>
      <w:r>
        <w:drawing>
          <wp:anchor distT="0" distB="0" distL="0" distR="0" simplePos="0" relativeHeight="251666432" behindDoc="1" locked="0" layoutInCell="1" allowOverlap="1">
            <wp:simplePos x="0" y="0"/>
            <wp:positionH relativeFrom="page">
              <wp:posOffset>1925320</wp:posOffset>
            </wp:positionH>
            <wp:positionV relativeFrom="paragraph">
              <wp:posOffset>288290</wp:posOffset>
            </wp:positionV>
            <wp:extent cx="3293110" cy="341312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rPr>
        <w:t>rpm -ivh erlang-21.3-1.el7.x86_64.rpm yum install socat -y</w:t>
      </w:r>
    </w:p>
    <w:p>
      <w:pPr>
        <w:pStyle w:val="7"/>
        <w:spacing w:before="2" w:line="410" w:lineRule="auto"/>
        <w:ind w:left="520" w:right="5192" w:firstLine="420"/>
        <w:rPr>
          <w:rFonts w:ascii="Tahoma" w:eastAsia="Tahoma"/>
        </w:rPr>
      </w:pPr>
      <w:r>
        <w:rPr>
          <w:rFonts w:ascii="Tahoma" w:eastAsia="Tahoma"/>
        </w:rPr>
        <w:t>rpm -ivh rabbitmq-server-3.8.8-1.el7.noarch.rpm 3.</w:t>
      </w:r>
      <w:r>
        <w:t>常用命令</w:t>
      </w:r>
      <w:r>
        <w:rPr>
          <w:rFonts w:ascii="Tahoma" w:eastAsia="Tahoma"/>
        </w:rPr>
        <w:t>(</w:t>
      </w:r>
      <w:r>
        <w:t>按照以下顺序执行</w:t>
      </w:r>
      <w:r>
        <w:rPr>
          <w:rFonts w:ascii="Tahoma" w:eastAsia="Tahoma"/>
        </w:rPr>
        <w:t>)</w:t>
      </w:r>
    </w:p>
    <w:p>
      <w:pPr>
        <w:pStyle w:val="7"/>
        <w:spacing w:line="287" w:lineRule="exact"/>
        <w:ind w:left="941"/>
      </w:pPr>
      <w:r>
        <w:t xml:space="preserve">添加开机启动 </w:t>
      </w:r>
      <w:r>
        <w:rPr>
          <w:rFonts w:ascii="Tahoma" w:eastAsia="Tahoma"/>
        </w:rPr>
        <w:t xml:space="preserve">RabbitMQ </w:t>
      </w:r>
      <w:r>
        <w:t>服务</w:t>
      </w:r>
    </w:p>
    <w:p>
      <w:pPr>
        <w:pStyle w:val="7"/>
        <w:tabs>
          <w:tab w:val="left" w:pos="1361"/>
        </w:tabs>
        <w:spacing w:before="186"/>
        <w:ind w:left="941"/>
        <w:rPr>
          <w:rFonts w:ascii="宋体"/>
          <w:sz w:val="24"/>
        </w:rPr>
      </w:pPr>
      <w:r>
        <w:rPr>
          <w:rFonts w:ascii="宋体"/>
          <w:sz w:val="24"/>
        </w:rPr>
        <w:t xml:space="preserve"> </w:t>
      </w:r>
      <w:r>
        <w:rPr>
          <w:rFonts w:ascii="宋体"/>
          <w:sz w:val="24"/>
        </w:rPr>
        <w:tab/>
      </w:r>
      <w:r>
        <w:rPr>
          <w:rFonts w:ascii="Tahoma"/>
        </w:rPr>
        <w:t>chkconfig rabbitmq-server on</w:t>
      </w:r>
      <w:r>
        <w:rPr>
          <w:rFonts w:ascii="宋体"/>
          <w:sz w:val="24"/>
        </w:rPr>
        <w:t xml:space="preserve"> </w:t>
      </w:r>
    </w:p>
    <w:p>
      <w:pPr>
        <w:pStyle w:val="7"/>
        <w:spacing w:before="188"/>
        <w:ind w:left="941"/>
      </w:pPr>
      <w:r>
        <w:t>启动服务</w:t>
      </w:r>
    </w:p>
    <w:p>
      <w:pPr>
        <w:pStyle w:val="7"/>
        <w:tabs>
          <w:tab w:val="left" w:pos="1361"/>
        </w:tabs>
        <w:spacing w:before="183"/>
        <w:ind w:left="941"/>
        <w:rPr>
          <w:rFonts w:ascii="宋体"/>
          <w:sz w:val="24"/>
        </w:rPr>
      </w:pPr>
      <w:r>
        <w:rPr>
          <w:rFonts w:ascii="宋体"/>
          <w:sz w:val="24"/>
        </w:rPr>
        <w:t xml:space="preserve"> </w:t>
      </w:r>
      <w:r>
        <w:rPr>
          <w:rFonts w:ascii="宋体"/>
          <w:sz w:val="24"/>
        </w:rPr>
        <w:tab/>
      </w:r>
      <w:r>
        <w:rPr>
          <w:rFonts w:ascii="Tahoma"/>
        </w:rPr>
        <w:t>/sbin/service rabbitmq-server</w:t>
      </w:r>
      <w:r>
        <w:rPr>
          <w:rFonts w:ascii="Tahoma"/>
          <w:spacing w:val="-2"/>
        </w:rPr>
        <w:t xml:space="preserve"> </w:t>
      </w:r>
      <w:r>
        <w:rPr>
          <w:rFonts w:ascii="Tahoma"/>
        </w:rPr>
        <w:t xml:space="preserve">start </w:t>
      </w:r>
      <w:r>
        <w:rPr>
          <w:rFonts w:ascii="Tahoma"/>
          <w:spacing w:val="-30"/>
        </w:rPr>
        <w:t xml:space="preserve"> </w:t>
      </w:r>
      <w:r>
        <w:rPr>
          <w:rFonts w:ascii="宋体"/>
          <w:sz w:val="24"/>
        </w:rPr>
        <w:t xml:space="preserve"> </w:t>
      </w:r>
    </w:p>
    <w:p>
      <w:pPr>
        <w:pStyle w:val="7"/>
        <w:spacing w:before="187"/>
        <w:ind w:left="941"/>
      </w:pPr>
      <w:r>
        <w:t>查看服务状态</w:t>
      </w:r>
    </w:p>
    <w:p>
      <w:pPr>
        <w:pStyle w:val="7"/>
        <w:tabs>
          <w:tab w:val="left" w:pos="1361"/>
        </w:tabs>
        <w:spacing w:before="186"/>
        <w:ind w:left="941"/>
        <w:rPr>
          <w:rFonts w:ascii="Tahoma"/>
        </w:rPr>
      </w:pPr>
      <w:r>
        <w:rPr>
          <w:rFonts w:ascii="宋体"/>
          <w:sz w:val="24"/>
        </w:rPr>
        <w:t xml:space="preserve"> </w:t>
      </w:r>
      <w:r>
        <w:rPr>
          <w:rFonts w:ascii="宋体"/>
          <w:sz w:val="24"/>
        </w:rPr>
        <w:tab/>
      </w:r>
      <w:r>
        <w:rPr>
          <w:rFonts w:ascii="Tahoma"/>
        </w:rPr>
        <w:t>/sbin/service rabbitmq-server</w:t>
      </w:r>
      <w:r>
        <w:rPr>
          <w:rFonts w:ascii="Tahoma"/>
          <w:spacing w:val="-2"/>
        </w:rPr>
        <w:t xml:space="preserve"> </w:t>
      </w:r>
      <w:r>
        <w:rPr>
          <w:rFonts w:ascii="Tahoma"/>
        </w:rPr>
        <w:t>status</w:t>
      </w:r>
    </w:p>
    <w:p>
      <w:pPr>
        <w:pStyle w:val="7"/>
        <w:spacing w:before="2"/>
        <w:rPr>
          <w:rFonts w:ascii="Tahoma"/>
          <w:sz w:val="13"/>
        </w:rPr>
      </w:pPr>
      <w:r>
        <w:drawing>
          <wp:anchor distT="0" distB="0" distL="0" distR="0" simplePos="0" relativeHeight="251660288" behindDoc="0" locked="0" layoutInCell="1" allowOverlap="1">
            <wp:simplePos x="0" y="0"/>
            <wp:positionH relativeFrom="page">
              <wp:posOffset>1244600</wp:posOffset>
            </wp:positionH>
            <wp:positionV relativeFrom="paragraph">
              <wp:posOffset>125095</wp:posOffset>
            </wp:positionV>
            <wp:extent cx="5062220" cy="972185"/>
            <wp:effectExtent l="0" t="0" r="0" b="0"/>
            <wp:wrapTopAndBottom/>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pic:cNvPicPr>
                      <a:picLocks noChangeAspect="1"/>
                    </pic:cNvPicPr>
                  </pic:nvPicPr>
                  <pic:blipFill>
                    <a:blip r:embed="rId13" cstate="print"/>
                    <a:stretch>
                      <a:fillRect/>
                    </a:stretch>
                  </pic:blipFill>
                  <pic:spPr>
                    <a:xfrm>
                      <a:off x="0" y="0"/>
                      <a:ext cx="5061986" cy="972121"/>
                    </a:xfrm>
                    <a:prstGeom prst="rect">
                      <a:avLst/>
                    </a:prstGeom>
                  </pic:spPr>
                </pic:pic>
              </a:graphicData>
            </a:graphic>
          </wp:anchor>
        </w:drawing>
      </w:r>
    </w:p>
    <w:p>
      <w:pPr>
        <w:pStyle w:val="7"/>
        <w:spacing w:before="189"/>
        <w:ind w:left="941"/>
        <w:rPr>
          <w:rFonts w:ascii="Tahoma" w:eastAsia="Tahoma"/>
        </w:rPr>
      </w:pPr>
      <w:r>
        <w:t>停止服务</w:t>
      </w:r>
      <w:r>
        <w:rPr>
          <w:rFonts w:ascii="Tahoma" w:eastAsia="Tahoma"/>
        </w:rPr>
        <w:t>(</w:t>
      </w:r>
      <w:r>
        <w:t>选择执行</w:t>
      </w:r>
      <w:r>
        <w:rPr>
          <w:rFonts w:ascii="Tahoma" w:eastAsia="Tahoma"/>
        </w:rPr>
        <w:t>)</w:t>
      </w:r>
    </w:p>
    <w:p>
      <w:pPr>
        <w:pStyle w:val="7"/>
        <w:spacing w:before="186"/>
        <w:ind w:left="1361"/>
        <w:rPr>
          <w:rFonts w:ascii="Tahoma"/>
        </w:rPr>
      </w:pPr>
      <w:r>
        <w:rPr>
          <w:rFonts w:ascii="Tahoma"/>
        </w:rPr>
        <w:t>/sbin/service rabbitmq-server stop</w:t>
      </w:r>
    </w:p>
    <w:p>
      <w:pPr>
        <w:pStyle w:val="7"/>
        <w:spacing w:before="187"/>
        <w:ind w:left="941"/>
      </w:pPr>
      <w:r>
        <w:t xml:space="preserve">开启 </w:t>
      </w:r>
      <w:r>
        <w:rPr>
          <w:rFonts w:ascii="Tahoma" w:eastAsia="Tahoma"/>
        </w:rPr>
        <w:t xml:space="preserve">web </w:t>
      </w:r>
      <w:r>
        <w:t>管理插件</w:t>
      </w:r>
    </w:p>
    <w:p>
      <w:pPr>
        <w:pStyle w:val="7"/>
        <w:spacing w:before="183"/>
        <w:ind w:left="1361"/>
        <w:rPr>
          <w:rFonts w:ascii="Tahoma"/>
        </w:rPr>
      </w:pPr>
      <w:r>
        <w:rPr>
          <w:rFonts w:ascii="Tahoma"/>
        </w:rPr>
        <w:t>rabbitmq-plugins enable rabbitmq_management</w:t>
      </w:r>
    </w:p>
    <w:p>
      <w:pPr>
        <w:pStyle w:val="7"/>
        <w:spacing w:before="188"/>
        <w:ind w:left="941"/>
      </w:pPr>
      <w:r>
        <w:t>用默认账号密码</w:t>
      </w:r>
      <w:r>
        <w:rPr>
          <w:rFonts w:ascii="Tahoma" w:eastAsia="Tahoma"/>
        </w:rPr>
        <w:t>(guest)</w:t>
      </w:r>
      <w:r>
        <w:t xml:space="preserve">访问地址 </w:t>
      </w:r>
      <w:r>
        <w:rPr>
          <w:rFonts w:ascii="Tahoma" w:eastAsia="Tahoma"/>
        </w:rPr>
        <w:t>http://47.115.185.244:15672/</w:t>
      </w:r>
      <w:r>
        <w:t>出现权限问题</w:t>
      </w:r>
    </w:p>
    <w:p>
      <w:pPr>
        <w:spacing w:after="0"/>
        <w:sectPr>
          <w:pgSz w:w="11910" w:h="16840"/>
          <w:pgMar w:top="1420" w:right="420" w:bottom="280" w:left="600" w:header="708" w:footer="0" w:gutter="0"/>
          <w:cols w:space="720" w:num="1"/>
        </w:sectPr>
      </w:pPr>
    </w:p>
    <w:p>
      <w:pPr>
        <w:pStyle w:val="7"/>
        <w:spacing w:before="14"/>
        <w:rPr>
          <w:sz w:val="13"/>
        </w:rPr>
      </w:pPr>
    </w:p>
    <w:p>
      <w:pPr>
        <w:pStyle w:val="7"/>
        <w:ind w:left="1849"/>
        <w:rPr>
          <w:sz w:val="20"/>
        </w:rPr>
      </w:pPr>
      <w:r>
        <w:rPr>
          <w:sz w:val="20"/>
        </w:rPr>
        <w:drawing>
          <wp:inline distT="0" distB="0" distL="0" distR="0">
            <wp:extent cx="3445510" cy="1735455"/>
            <wp:effectExtent l="0" t="0" r="0" b="0"/>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png"/>
                    <pic:cNvPicPr>
                      <a:picLocks noChangeAspect="1"/>
                    </pic:cNvPicPr>
                  </pic:nvPicPr>
                  <pic:blipFill>
                    <a:blip r:embed="rId14" cstate="print"/>
                    <a:stretch>
                      <a:fillRect/>
                    </a:stretch>
                  </pic:blipFill>
                  <pic:spPr>
                    <a:xfrm>
                      <a:off x="0" y="0"/>
                      <a:ext cx="3445565" cy="1735836"/>
                    </a:xfrm>
                    <a:prstGeom prst="rect">
                      <a:avLst/>
                    </a:prstGeom>
                  </pic:spPr>
                </pic:pic>
              </a:graphicData>
            </a:graphic>
          </wp:inline>
        </w:drawing>
      </w:r>
    </w:p>
    <w:p>
      <w:pPr>
        <w:pStyle w:val="7"/>
        <w:spacing w:before="14"/>
        <w:rPr>
          <w:sz w:val="16"/>
        </w:rPr>
      </w:pPr>
    </w:p>
    <w:p>
      <w:pPr>
        <w:pStyle w:val="11"/>
        <w:numPr>
          <w:ilvl w:val="0"/>
          <w:numId w:val="5"/>
        </w:numPr>
        <w:tabs>
          <w:tab w:val="left" w:pos="709"/>
        </w:tabs>
        <w:spacing w:before="43" w:after="0" w:line="340" w:lineRule="auto"/>
        <w:ind w:left="941" w:right="8414" w:hanging="421"/>
        <w:jc w:val="left"/>
        <w:rPr>
          <w:rFonts w:hint="eastAsia" w:ascii="微软雅黑" w:eastAsia="微软雅黑"/>
          <w:sz w:val="22"/>
        </w:rPr>
      </w:pPr>
      <w:r>
        <w:drawing>
          <wp:anchor distT="0" distB="0" distL="0" distR="0" simplePos="0" relativeHeight="251667456" behindDoc="1" locked="0" layoutInCell="1" allowOverlap="1">
            <wp:simplePos x="0" y="0"/>
            <wp:positionH relativeFrom="page">
              <wp:posOffset>1925320</wp:posOffset>
            </wp:positionH>
            <wp:positionV relativeFrom="paragraph">
              <wp:posOffset>687705</wp:posOffset>
            </wp:positionV>
            <wp:extent cx="3293110" cy="341312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微软雅黑" w:eastAsia="微软雅黑"/>
          <w:spacing w:val="-4"/>
          <w:sz w:val="22"/>
        </w:rPr>
        <w:t>添加一个新的用户</w:t>
      </w:r>
      <w:r>
        <w:rPr>
          <w:rFonts w:hint="eastAsia" w:ascii="微软雅黑" w:eastAsia="微软雅黑"/>
          <w:sz w:val="22"/>
        </w:rPr>
        <w:t>创建账号</w:t>
      </w:r>
    </w:p>
    <w:p>
      <w:pPr>
        <w:pStyle w:val="7"/>
        <w:spacing w:before="15"/>
        <w:ind w:left="1361"/>
        <w:rPr>
          <w:rFonts w:ascii="Tahoma"/>
        </w:rPr>
      </w:pPr>
      <w:r>
        <w:rPr>
          <w:rFonts w:ascii="Tahoma"/>
        </w:rPr>
        <w:t>rabbitmqctl add_user admin 123</w:t>
      </w:r>
    </w:p>
    <w:p>
      <w:pPr>
        <w:pStyle w:val="7"/>
        <w:spacing w:before="188"/>
        <w:ind w:left="941"/>
      </w:pPr>
      <w:r>
        <w:t>设置用户角色</w:t>
      </w:r>
    </w:p>
    <w:p>
      <w:pPr>
        <w:pStyle w:val="7"/>
        <w:spacing w:before="183"/>
        <w:ind w:left="1361"/>
        <w:rPr>
          <w:rFonts w:ascii="Tahoma"/>
        </w:rPr>
      </w:pPr>
      <w:r>
        <w:rPr>
          <w:rFonts w:ascii="Tahoma"/>
        </w:rPr>
        <w:t>rabbitmqctl set_user_tags admin administrator</w:t>
      </w:r>
    </w:p>
    <w:p>
      <w:pPr>
        <w:pStyle w:val="7"/>
        <w:spacing w:before="187"/>
        <w:ind w:left="941"/>
      </w:pPr>
      <w:r>
        <w:t>设置用户权限</w:t>
      </w:r>
    </w:p>
    <w:p>
      <w:pPr>
        <w:pStyle w:val="7"/>
        <w:spacing w:before="186" w:line="420" w:lineRule="auto"/>
        <w:ind w:left="1361" w:right="2878"/>
        <w:rPr>
          <w:rFonts w:ascii="Tahoma"/>
        </w:rPr>
      </w:pPr>
      <w:r>
        <w:rPr>
          <w:rFonts w:ascii="Tahoma"/>
        </w:rPr>
        <w:t>set_permissions [-p &lt;vhostpath&gt;] &lt;user&gt; &lt;conf&gt; &lt;write&gt; &lt;read&gt; rabbitmqctl set_permissions -p "/" admin ".*" ".*" ".*"</w:t>
      </w:r>
    </w:p>
    <w:p>
      <w:pPr>
        <w:pStyle w:val="7"/>
        <w:spacing w:line="343" w:lineRule="auto"/>
        <w:ind w:left="941" w:right="1836" w:firstLine="420"/>
      </w:pPr>
      <w:r>
        <w:t xml:space="preserve">用户 </w:t>
      </w:r>
      <w:r>
        <w:rPr>
          <w:rFonts w:ascii="Tahoma" w:eastAsia="Tahoma"/>
        </w:rPr>
        <w:t xml:space="preserve">user_admin </w:t>
      </w:r>
      <w:r>
        <w:t>具有</w:t>
      </w:r>
      <w:r>
        <w:rPr>
          <w:rFonts w:ascii="Tahoma" w:eastAsia="Tahoma"/>
        </w:rPr>
        <w:t xml:space="preserve">/vhost1 </w:t>
      </w:r>
      <w:r>
        <w:t xml:space="preserve">这个 </w:t>
      </w:r>
      <w:r>
        <w:rPr>
          <w:rFonts w:ascii="Tahoma" w:eastAsia="Tahoma"/>
        </w:rPr>
        <w:t xml:space="preserve">virtual host </w:t>
      </w:r>
      <w:r>
        <w:t>中所有资源的配置、写、读权限当前用户和角色</w:t>
      </w:r>
    </w:p>
    <w:p>
      <w:pPr>
        <w:pStyle w:val="7"/>
        <w:tabs>
          <w:tab w:val="left" w:pos="1361"/>
        </w:tabs>
        <w:spacing w:line="410" w:lineRule="auto"/>
        <w:ind w:left="520" w:right="7451" w:firstLine="420"/>
      </w:pPr>
      <w:r>
        <w:drawing>
          <wp:anchor distT="0" distB="0" distL="0" distR="0" simplePos="0" relativeHeight="251667456" behindDoc="1" locked="0" layoutInCell="1" allowOverlap="1">
            <wp:simplePos x="0" y="0"/>
            <wp:positionH relativeFrom="page">
              <wp:posOffset>977900</wp:posOffset>
            </wp:positionH>
            <wp:positionV relativeFrom="paragraph">
              <wp:posOffset>661035</wp:posOffset>
            </wp:positionV>
            <wp:extent cx="5126355" cy="1052195"/>
            <wp:effectExtent l="0" t="0" r="0" b="0"/>
            <wp:wrapNone/>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jpeg"/>
                    <pic:cNvPicPr>
                      <a:picLocks noChangeAspect="1"/>
                    </pic:cNvPicPr>
                  </pic:nvPicPr>
                  <pic:blipFill>
                    <a:blip r:embed="rId15" cstate="print"/>
                    <a:stretch>
                      <a:fillRect/>
                    </a:stretch>
                  </pic:blipFill>
                  <pic:spPr>
                    <a:xfrm>
                      <a:off x="0" y="0"/>
                      <a:ext cx="5126355" cy="1052283"/>
                    </a:xfrm>
                    <a:prstGeom prst="rect">
                      <a:avLst/>
                    </a:prstGeom>
                  </pic:spPr>
                </pic:pic>
              </a:graphicData>
            </a:graphic>
          </wp:anchor>
        </w:drawing>
      </w:r>
      <w:r>
        <w:rPr>
          <w:rFonts w:hint="eastAsia" w:ascii="宋体" w:eastAsia="宋体"/>
          <w:sz w:val="24"/>
        </w:rPr>
        <w:t xml:space="preserve"> </w:t>
      </w:r>
      <w:r>
        <w:rPr>
          <w:rFonts w:hint="eastAsia" w:ascii="宋体" w:eastAsia="宋体"/>
          <w:sz w:val="24"/>
        </w:rPr>
        <w:tab/>
      </w:r>
      <w:r>
        <w:rPr>
          <w:rFonts w:ascii="Tahoma" w:eastAsia="Tahoma"/>
        </w:rPr>
        <w:t>rabbitmqctl list_users 5.</w:t>
      </w:r>
      <w:r>
        <w:rPr>
          <w:spacing w:val="-3"/>
        </w:rPr>
        <w:t xml:space="preserve">再次利用 </w:t>
      </w:r>
      <w:r>
        <w:rPr>
          <w:rFonts w:ascii="Tahoma" w:eastAsia="Tahoma"/>
        </w:rPr>
        <w:t>admin</w:t>
      </w:r>
      <w:r>
        <w:rPr>
          <w:rFonts w:ascii="Tahoma" w:eastAsia="Tahoma"/>
          <w:spacing w:val="-14"/>
        </w:rPr>
        <w:t xml:space="preserve"> </w:t>
      </w:r>
      <w:r>
        <w:rPr>
          <w:spacing w:val="-3"/>
        </w:rPr>
        <w:t>用户登录</w:t>
      </w:r>
    </w:p>
    <w:p>
      <w:pPr>
        <w:pStyle w:val="7"/>
        <w:rPr>
          <w:sz w:val="28"/>
        </w:rPr>
      </w:pPr>
    </w:p>
    <w:p>
      <w:pPr>
        <w:pStyle w:val="7"/>
        <w:rPr>
          <w:sz w:val="28"/>
        </w:rPr>
      </w:pPr>
    </w:p>
    <w:p>
      <w:pPr>
        <w:pStyle w:val="7"/>
        <w:spacing w:before="9"/>
        <w:rPr>
          <w:sz w:val="39"/>
        </w:rPr>
      </w:pPr>
    </w:p>
    <w:p>
      <w:pPr>
        <w:pStyle w:val="11"/>
        <w:numPr>
          <w:ilvl w:val="0"/>
          <w:numId w:val="6"/>
        </w:numPr>
        <w:tabs>
          <w:tab w:val="left" w:pos="941"/>
          <w:tab w:val="left" w:pos="942"/>
        </w:tabs>
        <w:spacing w:before="0" w:after="0" w:line="240" w:lineRule="auto"/>
        <w:ind w:left="941" w:right="0" w:hanging="422"/>
        <w:jc w:val="left"/>
        <w:rPr>
          <w:rFonts w:hint="eastAsia" w:ascii="微软雅黑" w:eastAsia="微软雅黑"/>
          <w:sz w:val="22"/>
        </w:rPr>
      </w:pPr>
      <w:r>
        <w:rPr>
          <w:rFonts w:hint="eastAsia" w:ascii="微软雅黑" w:eastAsia="微软雅黑"/>
          <w:sz w:val="22"/>
        </w:rPr>
        <w:t>重置命令</w:t>
      </w:r>
    </w:p>
    <w:p>
      <w:pPr>
        <w:pStyle w:val="7"/>
        <w:spacing w:before="173"/>
        <w:ind w:left="941"/>
      </w:pPr>
      <w:r>
        <w:rPr>
          <w:spacing w:val="-2"/>
        </w:rPr>
        <w:t>关闭应用的命令为</w:t>
      </w:r>
    </w:p>
    <w:p>
      <w:pPr>
        <w:pStyle w:val="7"/>
        <w:spacing w:before="183"/>
        <w:ind w:left="1361"/>
        <w:rPr>
          <w:rFonts w:ascii="Tahoma"/>
        </w:rPr>
      </w:pPr>
      <w:r>
        <w:rPr>
          <w:rFonts w:ascii="Tahoma"/>
        </w:rPr>
        <w:t>rabbitmqctl stop_app</w:t>
      </w:r>
    </w:p>
    <w:p>
      <w:pPr>
        <w:pStyle w:val="7"/>
        <w:spacing w:before="188"/>
        <w:ind w:left="941"/>
      </w:pPr>
      <w:r>
        <w:t>清除的命令为</w:t>
      </w:r>
    </w:p>
    <w:p>
      <w:pPr>
        <w:spacing w:after="0"/>
        <w:sectPr>
          <w:pgSz w:w="11910" w:h="16840"/>
          <w:pgMar w:top="1420" w:right="420" w:bottom="280" w:left="600" w:header="708" w:footer="0" w:gutter="0"/>
          <w:cols w:space="720" w:num="1"/>
        </w:sectPr>
      </w:pPr>
    </w:p>
    <w:p>
      <w:pPr>
        <w:pStyle w:val="7"/>
        <w:spacing w:before="91"/>
        <w:ind w:left="1361"/>
        <w:rPr>
          <w:rFonts w:ascii="Tahoma"/>
        </w:rPr>
      </w:pPr>
      <w:r>
        <w:rPr>
          <w:rFonts w:ascii="Tahoma"/>
        </w:rPr>
        <w:t>rabbitmqctl reset</w:t>
      </w:r>
    </w:p>
    <w:p>
      <w:pPr>
        <w:pStyle w:val="7"/>
        <w:spacing w:before="187"/>
        <w:ind w:left="941"/>
      </w:pPr>
      <w:r>
        <w:t>重新启动命令为</w:t>
      </w:r>
    </w:p>
    <w:p>
      <w:pPr>
        <w:pStyle w:val="7"/>
        <w:spacing w:before="185"/>
        <w:ind w:left="1361"/>
        <w:rPr>
          <w:rFonts w:ascii="Tahoma"/>
        </w:rPr>
      </w:pPr>
      <w:r>
        <w:rPr>
          <w:rFonts w:ascii="Tahoma"/>
        </w:rPr>
        <w:t>rabbitmqctl start_app</w:t>
      </w:r>
    </w:p>
    <w:p>
      <w:pPr>
        <w:pStyle w:val="7"/>
        <w:spacing w:before="4"/>
        <w:rPr>
          <w:rFonts w:ascii="Tahoma"/>
          <w:sz w:val="28"/>
        </w:rPr>
      </w:pPr>
    </w:p>
    <w:p>
      <w:pPr>
        <w:pStyle w:val="2"/>
        <w:numPr>
          <w:ilvl w:val="1"/>
          <w:numId w:val="6"/>
        </w:numPr>
        <w:tabs>
          <w:tab w:val="left" w:pos="4288"/>
        </w:tabs>
        <w:spacing w:before="0" w:after="0" w:line="240" w:lineRule="auto"/>
        <w:ind w:left="4287" w:right="0" w:hanging="421"/>
        <w:jc w:val="left"/>
      </w:pPr>
      <w:r>
        <w:t>Hello</w:t>
      </w:r>
      <w:r>
        <w:rPr>
          <w:spacing w:val="-1"/>
        </w:rPr>
        <w:t xml:space="preserve"> </w:t>
      </w:r>
      <w:r>
        <w:rPr>
          <w:spacing w:val="-4"/>
        </w:rPr>
        <w:t>World</w:t>
      </w:r>
    </w:p>
    <w:p>
      <w:pPr>
        <w:pStyle w:val="7"/>
        <w:rPr>
          <w:rFonts w:ascii="Calibri"/>
          <w:b/>
          <w:sz w:val="20"/>
        </w:rPr>
      </w:pPr>
    </w:p>
    <w:p>
      <w:pPr>
        <w:pStyle w:val="7"/>
        <w:rPr>
          <w:rFonts w:ascii="Calibri"/>
          <w:b/>
          <w:sz w:val="24"/>
        </w:rPr>
      </w:pPr>
    </w:p>
    <w:p>
      <w:pPr>
        <w:pStyle w:val="7"/>
        <w:spacing w:before="61" w:line="225" w:lineRule="auto"/>
        <w:ind w:left="520" w:right="661" w:firstLine="420"/>
      </w:pPr>
      <w:r>
        <w:rPr>
          <w:spacing w:val="-6"/>
        </w:rPr>
        <w:t xml:space="preserve">在本教程的这一部分中，我们将用 </w:t>
      </w:r>
      <w:r>
        <w:rPr>
          <w:rFonts w:ascii="Tahoma" w:eastAsia="Tahoma"/>
        </w:rPr>
        <w:t xml:space="preserve">Java </w:t>
      </w:r>
      <w:r>
        <w:rPr>
          <w:spacing w:val="-7"/>
        </w:rPr>
        <w:t>编写两个程序。发送单个消息的生产者和接收消息并打印</w:t>
      </w:r>
      <w:r>
        <w:rPr>
          <w:spacing w:val="-6"/>
        </w:rPr>
        <w:t xml:space="preserve">出来的消费者。我们将介绍 </w:t>
      </w:r>
      <w:r>
        <w:rPr>
          <w:rFonts w:ascii="Tahoma" w:eastAsia="Tahoma"/>
        </w:rPr>
        <w:t xml:space="preserve">Java API </w:t>
      </w:r>
      <w:r>
        <w:rPr>
          <w:spacing w:val="-3"/>
        </w:rPr>
        <w:t>中的一些细节。</w:t>
      </w:r>
    </w:p>
    <w:p>
      <w:pPr>
        <w:pStyle w:val="7"/>
        <w:spacing w:before="193" w:line="225" w:lineRule="auto"/>
        <w:ind w:left="520" w:right="687" w:firstLine="420"/>
      </w:pPr>
      <w:r>
        <w:drawing>
          <wp:anchor distT="0" distB="0" distL="0" distR="0" simplePos="0" relativeHeight="251668480" behindDoc="1" locked="0" layoutInCell="1" allowOverlap="1">
            <wp:simplePos x="0" y="0"/>
            <wp:positionH relativeFrom="page">
              <wp:posOffset>1925320</wp:posOffset>
            </wp:positionH>
            <wp:positionV relativeFrom="paragraph">
              <wp:posOffset>469900</wp:posOffset>
            </wp:positionV>
            <wp:extent cx="3293110" cy="341312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 xml:space="preserve">在下图中，“ </w:t>
      </w:r>
      <w:r>
        <w:rPr>
          <w:rFonts w:ascii="Tahoma" w:hAnsi="Tahoma" w:eastAsia="Tahoma"/>
        </w:rPr>
        <w:t>P</w:t>
      </w:r>
      <w:r>
        <w:t xml:space="preserve">”是我们的生产者，“ </w:t>
      </w:r>
      <w:r>
        <w:rPr>
          <w:rFonts w:ascii="Tahoma" w:hAnsi="Tahoma" w:eastAsia="Tahoma"/>
        </w:rPr>
        <w:t>C</w:t>
      </w:r>
      <w:r>
        <w:t>”是我们的消费者。中间的框是一个队列</w:t>
      </w:r>
      <w:r>
        <w:rPr>
          <w:rFonts w:ascii="Tahoma" w:hAnsi="Tahoma" w:eastAsia="Tahoma"/>
        </w:rPr>
        <w:t xml:space="preserve">-RabbitMQ </w:t>
      </w:r>
      <w:r>
        <w:t>代表使用者保留的消息缓冲区</w:t>
      </w:r>
    </w:p>
    <w:p>
      <w:pPr>
        <w:pStyle w:val="7"/>
        <w:spacing w:before="3"/>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120015</wp:posOffset>
            </wp:positionV>
            <wp:extent cx="6169025" cy="867410"/>
            <wp:effectExtent l="0" t="0" r="0" b="0"/>
            <wp:wrapTopAndBottom/>
            <wp:docPr id="3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jpeg"/>
                    <pic:cNvPicPr>
                      <a:picLocks noChangeAspect="1"/>
                    </pic:cNvPicPr>
                  </pic:nvPicPr>
                  <pic:blipFill>
                    <a:blip r:embed="rId16" cstate="print"/>
                    <a:stretch>
                      <a:fillRect/>
                    </a:stretch>
                  </pic:blipFill>
                  <pic:spPr>
                    <a:xfrm>
                      <a:off x="0" y="0"/>
                      <a:ext cx="6169222" cy="867537"/>
                    </a:xfrm>
                    <a:prstGeom prst="rect">
                      <a:avLst/>
                    </a:prstGeom>
                  </pic:spPr>
                </pic:pic>
              </a:graphicData>
            </a:graphic>
          </wp:anchor>
        </w:drawing>
      </w:r>
    </w:p>
    <w:p>
      <w:pPr>
        <w:pStyle w:val="3"/>
        <w:numPr>
          <w:ilvl w:val="1"/>
          <w:numId w:val="7"/>
        </w:numPr>
        <w:tabs>
          <w:tab w:val="left" w:pos="941"/>
          <w:tab w:val="left" w:pos="942"/>
        </w:tabs>
        <w:spacing w:before="246" w:after="0" w:line="240" w:lineRule="auto"/>
        <w:ind w:left="941" w:right="0" w:hanging="842"/>
        <w:jc w:val="left"/>
        <w:rPr>
          <w:rFonts w:hint="eastAsia" w:ascii="黑体" w:eastAsia="黑体"/>
        </w:rPr>
      </w:pPr>
      <w:r>
        <w:rPr>
          <w:rFonts w:hint="eastAsia" w:ascii="黑体" w:eastAsia="黑体"/>
        </w:rPr>
        <w:t>依赖</w:t>
      </w:r>
    </w:p>
    <w:p>
      <w:pPr>
        <w:pStyle w:val="7"/>
        <w:rPr>
          <w:rFonts w:ascii="黑体"/>
          <w:b/>
          <w:sz w:val="20"/>
        </w:rPr>
      </w:pPr>
    </w:p>
    <w:p>
      <w:pPr>
        <w:pStyle w:val="7"/>
        <w:spacing w:before="12"/>
        <w:rPr>
          <w:rFonts w:ascii="黑体"/>
          <w:b/>
          <w:sz w:val="20"/>
        </w:rPr>
      </w:pPr>
      <w:r>
        <w:pict>
          <v:group id="_x0000_s1026" o:spid="_x0000_s1026" o:spt="203" style="position:absolute;left:0pt;margin-left:56pt;margin-top:15.35pt;height:301.25pt;width:481.7pt;mso-position-horizontal-relative:page;mso-wrap-distance-bottom:0pt;mso-wrap-distance-top:0pt;z-index:-251579392;mso-width-relative:page;mso-height-relative:page;" coordorigin="1121,307" coordsize="9634,6025">
            <o:lock v:ext="edit"/>
            <v:shape id="_x0000_s1027" o:spid="_x0000_s1027" style="position:absolute;left:1120;top:307;height:6025;width:9634;" fillcolor="#000000" filled="t" stroked="f" coordorigin="1121,307" coordsize="9634,6025" path="m1130,6323l1121,6323,1121,6332,1130,6332,1130,6323xm1130,307l1121,307,1121,317,1121,6323,1130,6323,1130,317,1130,307xm10754,6323l10744,6323,1130,6323,1130,6332,10744,6332,10754,6332,10754,6323xm10754,307l10744,307,1130,307,1130,317,10744,317,10744,6323,10754,6323,10754,317,10754,307xe">
              <v:path arrowok="t"/>
              <v:fill on="t" focussize="0,0"/>
              <v:stroke on="f"/>
              <v:imagedata o:title=""/>
              <o:lock v:ext="edit"/>
            </v:shape>
            <v:shape id="_x0000_s1028" o:spid="_x0000_s1028" o:spt="202" type="#_x0000_t202" style="position:absolute;left:1202;top:316;height:5807;width:9468;" fillcolor="#C6ECCC" filled="t" stroked="f" coordsize="21600,21600">
              <v:path/>
              <v:fill on="t" focussize="0,0"/>
              <v:stroke on="f" joinstyle="miter"/>
              <v:imagedata o:title=""/>
              <o:lock v:ext="edit"/>
              <v:textbox inset="0mm,0mm,0mm,0mm">
                <w:txbxContent>
                  <w:p>
                    <w:pPr>
                      <w:spacing w:before="0" w:line="236" w:lineRule="exact"/>
                      <w:ind w:left="28" w:right="0" w:firstLine="0"/>
                      <w:jc w:val="left"/>
                      <w:rPr>
                        <w:rFonts w:ascii="Courier New" w:eastAsia="Courier New"/>
                        <w:i/>
                        <w:sz w:val="18"/>
                      </w:rPr>
                    </w:pPr>
                    <w:r>
                      <w:rPr>
                        <w:rFonts w:ascii="Courier New" w:eastAsia="Courier New"/>
                        <w:i/>
                        <w:color w:val="808080"/>
                        <w:sz w:val="18"/>
                      </w:rPr>
                      <w:t>&lt;!--</w:t>
                    </w:r>
                    <w:r>
                      <w:rPr>
                        <w:rFonts w:hint="eastAsia" w:ascii="宋体" w:eastAsia="宋体"/>
                        <w:i/>
                        <w:color w:val="808080"/>
                        <w:spacing w:val="-17"/>
                        <w:sz w:val="19"/>
                      </w:rPr>
                      <w:t xml:space="preserve">指定 </w:t>
                    </w:r>
                    <w:r>
                      <w:rPr>
                        <w:rFonts w:ascii="Courier New" w:eastAsia="Courier New"/>
                        <w:i/>
                        <w:color w:val="808080"/>
                        <w:sz w:val="18"/>
                      </w:rPr>
                      <w:t>jdk</w:t>
                    </w:r>
                    <w:r>
                      <w:rPr>
                        <w:rFonts w:ascii="Courier New" w:eastAsia="Courier New"/>
                        <w:i/>
                        <w:color w:val="808080"/>
                        <w:spacing w:val="-63"/>
                        <w:sz w:val="18"/>
                      </w:rPr>
                      <w:t xml:space="preserve"> </w:t>
                    </w:r>
                    <w:r>
                      <w:rPr>
                        <w:rFonts w:hint="eastAsia" w:ascii="宋体" w:eastAsia="宋体"/>
                        <w:i/>
                        <w:color w:val="808080"/>
                        <w:sz w:val="19"/>
                      </w:rPr>
                      <w:t>编译版本</w:t>
                    </w:r>
                    <w:r>
                      <w:rPr>
                        <w:rFonts w:ascii="Courier New" w:eastAsia="Courier New"/>
                        <w:i/>
                        <w:color w:val="808080"/>
                        <w:sz w:val="18"/>
                      </w:rPr>
                      <w:t>--&gt;</w:t>
                    </w:r>
                  </w:p>
                  <w:p>
                    <w:pPr>
                      <w:spacing w:before="0"/>
                      <w:ind w:left="28"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build</w:t>
                    </w:r>
                    <w:r>
                      <w:rPr>
                        <w:rFonts w:ascii="Courier New"/>
                        <w:sz w:val="18"/>
                        <w:shd w:val="clear" w:color="auto" w:fill="EEEEEE"/>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plugins</w:t>
                    </w:r>
                    <w:r>
                      <w:rPr>
                        <w:rFonts w:ascii="Courier New"/>
                        <w:sz w:val="18"/>
                        <w:shd w:val="clear" w:color="auto" w:fill="EEEEEE"/>
                      </w:rPr>
                      <w:t>&gt;</w:t>
                    </w:r>
                  </w:p>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org.apache.maven.plugins</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maven-compiler-plugin</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configuration</w:t>
                    </w:r>
                    <w:r>
                      <w:rPr>
                        <w:rFonts w:ascii="Courier New"/>
                        <w:sz w:val="18"/>
                        <w:shd w:val="clear" w:color="auto" w:fill="EEEEEE"/>
                      </w:rPr>
                      <w:t>&gt;</w:t>
                    </w:r>
                  </w:p>
                  <w:p>
                    <w:pPr>
                      <w:spacing w:before="0"/>
                      <w:ind w:left="146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source</w:t>
                    </w:r>
                    <w:r>
                      <w:rPr>
                        <w:rFonts w:ascii="Courier New"/>
                        <w:sz w:val="18"/>
                        <w:shd w:val="clear" w:color="auto" w:fill="EEEEEE"/>
                      </w:rPr>
                      <w:t>&gt;</w:t>
                    </w:r>
                    <w:r>
                      <w:rPr>
                        <w:rFonts w:ascii="Courier New"/>
                        <w:sz w:val="18"/>
                      </w:rPr>
                      <w:t>8</w:t>
                    </w:r>
                    <w:r>
                      <w:rPr>
                        <w:rFonts w:ascii="Courier New"/>
                        <w:sz w:val="18"/>
                        <w:shd w:val="clear" w:color="auto" w:fill="EEEEEE"/>
                      </w:rPr>
                      <w:t>&lt;/</w:t>
                    </w:r>
                    <w:r>
                      <w:rPr>
                        <w:rFonts w:ascii="Courier New"/>
                        <w:b/>
                        <w:color w:val="000080"/>
                        <w:sz w:val="18"/>
                        <w:shd w:val="clear" w:color="auto" w:fill="EEEEEE"/>
                      </w:rPr>
                      <w:t>source</w:t>
                    </w:r>
                    <w:r>
                      <w:rPr>
                        <w:rFonts w:ascii="Courier New"/>
                        <w:sz w:val="18"/>
                        <w:shd w:val="clear" w:color="auto" w:fill="EEEEEE"/>
                      </w:rPr>
                      <w:t>&gt;</w:t>
                    </w:r>
                  </w:p>
                  <w:p>
                    <w:pPr>
                      <w:spacing w:before="0"/>
                      <w:ind w:left="146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target</w:t>
                    </w:r>
                    <w:r>
                      <w:rPr>
                        <w:rFonts w:ascii="Courier New"/>
                        <w:sz w:val="18"/>
                        <w:shd w:val="clear" w:color="auto" w:fill="EEEEEE"/>
                      </w:rPr>
                      <w:t>&gt;</w:t>
                    </w:r>
                    <w:r>
                      <w:rPr>
                        <w:rFonts w:ascii="Courier New"/>
                        <w:sz w:val="18"/>
                      </w:rPr>
                      <w:t>8</w:t>
                    </w:r>
                    <w:r>
                      <w:rPr>
                        <w:rFonts w:ascii="Courier New"/>
                        <w:sz w:val="18"/>
                        <w:shd w:val="clear" w:color="auto" w:fill="EEEEEE"/>
                      </w:rPr>
                      <w:t>&lt;/</w:t>
                    </w:r>
                    <w:r>
                      <w:rPr>
                        <w:rFonts w:ascii="Courier New"/>
                        <w:b/>
                        <w:color w:val="000080"/>
                        <w:sz w:val="18"/>
                        <w:shd w:val="clear" w:color="auto" w:fill="EEEEEE"/>
                      </w:rPr>
                      <w:t>target</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configuration</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plugins</w:t>
                    </w:r>
                    <w:r>
                      <w:rPr>
                        <w:rFonts w:ascii="Courier New"/>
                        <w:sz w:val="18"/>
                        <w:shd w:val="clear" w:color="auto" w:fill="EEEEEE"/>
                      </w:rPr>
                      <w:t>&gt;</w:t>
                    </w:r>
                  </w:p>
                  <w:p>
                    <w:pPr>
                      <w:spacing w:before="0"/>
                      <w:ind w:left="28"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build</w:t>
                    </w:r>
                    <w:r>
                      <w:rPr>
                        <w:rFonts w:ascii="Courier New"/>
                        <w:sz w:val="18"/>
                        <w:shd w:val="clear" w:color="auto" w:fill="EEEEEE"/>
                      </w:rPr>
                      <w:t>&gt;</w:t>
                    </w:r>
                  </w:p>
                  <w:p>
                    <w:pPr>
                      <w:spacing w:before="0" w:line="240" w:lineRule="auto"/>
                      <w:rPr>
                        <w:rFonts w:ascii="Courier New"/>
                        <w:sz w:val="18"/>
                      </w:rPr>
                    </w:pPr>
                  </w:p>
                  <w:p>
                    <w:pPr>
                      <w:spacing w:before="1" w:line="201" w:lineRule="exact"/>
                      <w:ind w:left="28"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p>
                  <w:p>
                    <w:pPr>
                      <w:spacing w:before="0" w:line="240" w:lineRule="exact"/>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xml:space="preserve"> </w:t>
                    </w:r>
                    <w:r>
                      <w:rPr>
                        <w:rFonts w:hint="eastAsia" w:ascii="宋体" w:eastAsia="宋体"/>
                        <w:i/>
                        <w:color w:val="808080"/>
                        <w:sz w:val="19"/>
                      </w:rPr>
                      <w:t>依赖客户端</w:t>
                    </w:r>
                    <w:r>
                      <w:rPr>
                        <w:rFonts w:ascii="Courier New" w:eastAsia="Courier New"/>
                        <w:i/>
                        <w:color w:val="808080"/>
                        <w:sz w:val="18"/>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com.rabbitmq</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amqp-client</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5.8.0</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line="201"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line="240" w:lineRule="exact"/>
                      <w:ind w:left="386" w:right="0" w:firstLine="0"/>
                      <w:jc w:val="left"/>
                      <w:rPr>
                        <w:rFonts w:ascii="Courier New" w:eastAsia="Courier New"/>
                        <w:i/>
                        <w:sz w:val="18"/>
                      </w:rPr>
                    </w:pPr>
                    <w:r>
                      <w:rPr>
                        <w:rFonts w:ascii="Courier New" w:eastAsia="Courier New"/>
                        <w:i/>
                        <w:color w:val="808080"/>
                        <w:sz w:val="18"/>
                      </w:rPr>
                      <w:t>&lt;!--</w:t>
                    </w:r>
                    <w:r>
                      <w:rPr>
                        <w:rFonts w:hint="eastAsia" w:ascii="宋体" w:eastAsia="宋体"/>
                        <w:i/>
                        <w:color w:val="808080"/>
                        <w:sz w:val="19"/>
                      </w:rPr>
                      <w:t>操作文件流的一个依赖</w:t>
                    </w:r>
                    <w:r>
                      <w:rPr>
                        <w:rFonts w:ascii="Courier New" w:eastAsia="Courier New"/>
                        <w:i/>
                        <w:color w:val="808080"/>
                        <w:sz w:val="18"/>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commons-io</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commons-io</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2.6</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28" w:right="0" w:firstLine="0"/>
                      <w:jc w:val="left"/>
                      <w:rPr>
                        <w:rFonts w:ascii="宋体"/>
                        <w:sz w:val="24"/>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r>
                      <w:rPr>
                        <w:rFonts w:ascii="宋体"/>
                        <w:sz w:val="24"/>
                      </w:rPr>
                      <w:t xml:space="preserve"> </w:t>
                    </w:r>
                  </w:p>
                </w:txbxContent>
              </v:textbox>
            </v:shape>
            <w10:wrap type="topAndBottom"/>
          </v:group>
        </w:pict>
      </w:r>
    </w:p>
    <w:p>
      <w:pPr>
        <w:spacing w:after="0"/>
        <w:rPr>
          <w:rFonts w:ascii="黑体"/>
          <w:sz w:val="20"/>
        </w:rPr>
        <w:sectPr>
          <w:pgSz w:w="11910" w:h="16840"/>
          <w:pgMar w:top="1420" w:right="420" w:bottom="280" w:left="600" w:header="708" w:footer="0" w:gutter="0"/>
          <w:cols w:space="720" w:num="1"/>
        </w:sectPr>
      </w:pPr>
    </w:p>
    <w:p>
      <w:pPr>
        <w:pStyle w:val="11"/>
        <w:numPr>
          <w:ilvl w:val="1"/>
          <w:numId w:val="7"/>
        </w:numPr>
        <w:tabs>
          <w:tab w:val="left" w:pos="941"/>
          <w:tab w:val="left" w:pos="942"/>
        </w:tabs>
        <w:spacing w:before="91" w:after="0" w:line="240" w:lineRule="auto"/>
        <w:ind w:left="941" w:right="0" w:hanging="842"/>
        <w:jc w:val="left"/>
        <w:rPr>
          <w:b/>
          <w:sz w:val="32"/>
        </w:rPr>
      </w:pPr>
      <w:r>
        <w:rPr>
          <w:b/>
          <w:w w:val="95"/>
          <w:sz w:val="32"/>
        </w:rPr>
        <w:t>消息生产者</w:t>
      </w:r>
    </w:p>
    <w:p>
      <w:pPr>
        <w:pStyle w:val="7"/>
        <w:rPr>
          <w:rFonts w:ascii="黑体"/>
          <w:b/>
          <w:sz w:val="20"/>
        </w:rPr>
      </w:pPr>
    </w:p>
    <w:p>
      <w:pPr>
        <w:pStyle w:val="7"/>
        <w:spacing w:before="12"/>
        <w:rPr>
          <w:rFonts w:ascii="黑体"/>
          <w:b/>
          <w:sz w:val="20"/>
        </w:rPr>
      </w:pPr>
      <w:r>
        <w:pict>
          <v:group id="_x0000_s1029" o:spid="_x0000_s1029" o:spt="203" style="position:absolute;left:0pt;margin-left:56pt;margin-top:15.35pt;height:369.65pt;width:481.7pt;mso-position-horizontal-relative:page;mso-wrap-distance-bottom:0pt;mso-wrap-distance-top:0pt;z-index:-251578368;mso-width-relative:page;mso-height-relative:page;" coordorigin="1121,307" coordsize="9634,7393">
            <o:lock v:ext="edit"/>
            <v:shape id="_x0000_s1030" o:spid="_x0000_s1030" style="position:absolute;left:1202;top:316;height:7175;width:9468;" fillcolor="#C6ECCC" filled="t" stroked="f" coordorigin="1202,317" coordsize="9468,7175" path="m10670,6642l1202,6642,1202,6877,1202,7081,1202,7285,1202,7491,10670,7491,10670,7285,10670,7081,10670,6877,10670,6642xm10670,4649l1202,4649,1202,4853,1202,5057,1202,5293,1202,5528,1202,5763,1202,5763,1202,5999,1202,6234,1202,6438,1202,6642,10670,6642,10670,6438,10670,6234,10670,5999,10670,5763,10670,5763,10670,5528,10670,5293,10670,5057,10670,4853,10670,4649xm10670,2623l1202,2623,1202,2828,1202,3063,1202,3301,1202,3536,1202,3771,1202,4006,1202,4241,1202,4445,1202,4649,10670,4649,10670,4445,10670,4241,10670,4006,10670,3771,10670,3536,10670,3301,10670,3063,10670,2828,10670,2623xm10670,1980l1202,1980,1202,2215,1231,2215,1231,2419,1202,2419,1202,2623,10670,2623,10670,2419,10641,2419,10641,2215,10670,2215,10670,1980xm10670,317l1202,317,1202,521,1202,725,1202,929,1202,1164,1202,1368,1202,1572,1202,1776,1202,1980,10670,1980,10670,1776,10670,1572,10670,1368,10670,1164,10670,929,10670,725,10670,521,10670,317xe">
              <v:path arrowok="t"/>
              <v:fill on="t" focussize="0,0"/>
              <v:stroke on="f"/>
              <v:imagedata o:title=""/>
              <o:lock v:ext="edit"/>
            </v:shape>
            <v:shape id="_x0000_s1031" o:spid="_x0000_s1031" style="position:absolute;left:1120;top:307;height:7393;width:9634;" fillcolor="#000000" filled="t" stroked="f" coordorigin="1121,307" coordsize="9634,7393" path="m1130,307l1121,307,1121,317,1121,7691,1121,7700,1130,7700,1130,7691,1130,317,1130,307xm10754,307l10744,307,1130,307,1130,317,10744,317,10744,7691,1130,7691,1130,7700,10744,7700,10754,7700,10754,7691,10754,317,10754,307xe">
              <v:path arrowok="t"/>
              <v:fill on="t" focussize="0,0"/>
              <v:stroke on="f"/>
              <v:imagedata o:title=""/>
              <o:lock v:ext="edit"/>
            </v:shape>
            <v:shape id="_x0000_s1032" o:spid="_x0000_s1032" o:spt="202" type="#_x0000_t202" style="position:absolute;left:1231;top:315;height:7173;width:8177;"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58" w:right="0" w:firstLine="0"/>
                      <w:jc w:val="left"/>
                      <w:rPr>
                        <w:rFonts w:ascii="Courier New"/>
                        <w:sz w:val="18"/>
                      </w:rPr>
                    </w:pPr>
                    <w:r>
                      <w:rPr>
                        <w:rFonts w:ascii="Courier New"/>
                        <w:b/>
                        <w:color w:val="000080"/>
                        <w:sz w:val="18"/>
                      </w:rPr>
                      <w:t xml:space="preserve">private final static </w:t>
                    </w:r>
                    <w:r>
                      <w:rPr>
                        <w:rFonts w:ascii="Courier New"/>
                        <w:sz w:val="18"/>
                      </w:rPr>
                      <w:t xml:space="preserve">String </w:t>
                    </w:r>
                    <w:r>
                      <w:rPr>
                        <w:rFonts w:ascii="Courier New"/>
                        <w:b/>
                        <w:i/>
                        <w:color w:val="660D79"/>
                        <w:sz w:val="18"/>
                      </w:rPr>
                      <w:t xml:space="preserve">QUEUE_NAME </w:t>
                    </w:r>
                    <w:r>
                      <w:rPr>
                        <w:rFonts w:ascii="Courier New"/>
                        <w:sz w:val="18"/>
                      </w:rPr>
                      <w:t xml:space="preserve">= </w:t>
                    </w:r>
                    <w:r>
                      <w:rPr>
                        <w:rFonts w:ascii="Courier New"/>
                        <w:b/>
                        <w:color w:val="008000"/>
                        <w:sz w:val="18"/>
                      </w:rPr>
                      <w:t>"hello"</w:t>
                    </w:r>
                    <w:r>
                      <w:rPr>
                        <w:rFonts w:ascii="Courier New"/>
                        <w:sz w:val="18"/>
                      </w:rPr>
                      <w:t>;</w:t>
                    </w:r>
                  </w:p>
                  <w:p>
                    <w:pPr>
                      <w:spacing w:before="0" w:line="201" w:lineRule="exact"/>
                      <w:ind w:left="358"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w:t>
                    </w:r>
                  </w:p>
                  <w:p>
                    <w:pPr>
                      <w:spacing w:before="0" w:line="240"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创建一个连接工厂</w:t>
                    </w:r>
                  </w:p>
                  <w:p>
                    <w:pPr>
                      <w:spacing w:before="0"/>
                      <w:ind w:left="718" w:right="1822" w:firstLine="0"/>
                      <w:jc w:val="left"/>
                      <w:rPr>
                        <w:rFonts w:ascii="Courier New"/>
                        <w:sz w:val="18"/>
                      </w:rPr>
                    </w:pPr>
                    <w:r>
                      <w:rPr>
                        <w:rFonts w:ascii="Courier New"/>
                        <w:sz w:val="18"/>
                      </w:rPr>
                      <w:t xml:space="preserve">ConnectionFactory factory = </w:t>
                    </w:r>
                    <w:r>
                      <w:rPr>
                        <w:rFonts w:ascii="Courier New"/>
                        <w:b/>
                        <w:color w:val="000080"/>
                        <w:sz w:val="18"/>
                      </w:rPr>
                      <w:t xml:space="preserve">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before="0" w:line="237" w:lineRule="exact"/>
                      <w:ind w:left="718" w:right="0" w:firstLine="0"/>
                      <w:jc w:val="left"/>
                      <w:rPr>
                        <w:rFonts w:hint="eastAsia" w:ascii="宋体" w:eastAsia="宋体"/>
                        <w:i/>
                        <w:sz w:val="19"/>
                      </w:rPr>
                    </w:pPr>
                    <w:r>
                      <w:rPr>
                        <w:rFonts w:ascii="Courier New" w:eastAsia="Courier New"/>
                        <w:i/>
                        <w:color w:val="808080"/>
                        <w:sz w:val="18"/>
                      </w:rPr>
                      <w:t>//channel</w:t>
                    </w:r>
                    <w:r>
                      <w:rPr>
                        <w:rFonts w:ascii="Courier New" w:eastAsia="Courier New"/>
                        <w:i/>
                        <w:color w:val="808080"/>
                        <w:spacing w:val="-67"/>
                        <w:sz w:val="18"/>
                      </w:rPr>
                      <w:t xml:space="preserve"> </w:t>
                    </w:r>
                    <w:r>
                      <w:rPr>
                        <w:rFonts w:hint="eastAsia" w:ascii="宋体" w:eastAsia="宋体"/>
                        <w:i/>
                        <w:color w:val="808080"/>
                        <w:spacing w:val="-9"/>
                        <w:sz w:val="19"/>
                      </w:rPr>
                      <w:t xml:space="preserve">实现了自动 </w:t>
                    </w:r>
                    <w:r>
                      <w:rPr>
                        <w:rFonts w:ascii="Courier New" w:eastAsia="Courier New"/>
                        <w:i/>
                        <w:color w:val="808080"/>
                        <w:sz w:val="18"/>
                      </w:rPr>
                      <w:t>close</w:t>
                    </w:r>
                    <w:r>
                      <w:rPr>
                        <w:rFonts w:ascii="Courier New" w:eastAsia="Courier New"/>
                        <w:i/>
                        <w:color w:val="808080"/>
                        <w:spacing w:val="-65"/>
                        <w:sz w:val="18"/>
                      </w:rPr>
                      <w:t xml:space="preserve"> </w:t>
                    </w:r>
                    <w:r>
                      <w:rPr>
                        <w:rFonts w:hint="eastAsia" w:ascii="宋体" w:eastAsia="宋体"/>
                        <w:i/>
                        <w:color w:val="808080"/>
                        <w:spacing w:val="-6"/>
                        <w:sz w:val="19"/>
                      </w:rPr>
                      <w:t>接口 自动关闭 不需要显示关闭</w:t>
                    </w:r>
                  </w:p>
                  <w:p>
                    <w:pPr>
                      <w:tabs>
                        <w:tab w:val="left" w:pos="2587"/>
                        <w:tab w:val="left" w:pos="4021"/>
                        <w:tab w:val="left" w:pos="4484"/>
                      </w:tabs>
                      <w:spacing w:before="0"/>
                      <w:ind w:left="0" w:right="342" w:firstLine="718"/>
                      <w:jc w:val="left"/>
                      <w:rPr>
                        <w:rFonts w:ascii="Courier New"/>
                        <w:sz w:val="18"/>
                      </w:rPr>
                    </w:pPr>
                    <w:r>
                      <w:rPr>
                        <w:rFonts w:ascii="Courier New"/>
                        <w:b/>
                        <w:color w:val="000080"/>
                        <w:sz w:val="18"/>
                      </w:rPr>
                      <w:t>try</w:t>
                    </w:r>
                    <w:r>
                      <w:rPr>
                        <w:rFonts w:ascii="Courier New"/>
                        <w:sz w:val="18"/>
                      </w:rPr>
                      <w:t>(Connection</w:t>
                    </w:r>
                    <w:r>
                      <w:rPr>
                        <w:rFonts w:ascii="Courier New"/>
                        <w:sz w:val="18"/>
                      </w:rPr>
                      <w:tab/>
                    </w:r>
                    <w:r>
                      <w:rPr>
                        <w:rFonts w:ascii="Courier New"/>
                        <w:sz w:val="18"/>
                      </w:rPr>
                      <w:t>connection</w:t>
                    </w:r>
                    <w:r>
                      <w:rPr>
                        <w:rFonts w:ascii="Courier New"/>
                        <w:sz w:val="18"/>
                      </w:rPr>
                      <w:tab/>
                    </w:r>
                    <w:r>
                      <w:rPr>
                        <w:rFonts w:ascii="Courier New"/>
                        <w:sz w:val="18"/>
                      </w:rPr>
                      <w:t>=</w:t>
                    </w:r>
                    <w:r>
                      <w:rPr>
                        <w:rFonts w:ascii="Courier New"/>
                        <w:sz w:val="18"/>
                      </w:rPr>
                      <w:tab/>
                    </w:r>
                    <w:r>
                      <w:rPr>
                        <w:rFonts w:ascii="Courier New"/>
                        <w:spacing w:val="-1"/>
                        <w:sz w:val="18"/>
                      </w:rPr>
                      <w:t xml:space="preserve">factory.newConnection();Channel </w:t>
                    </w:r>
                    <w:r>
                      <w:rPr>
                        <w:rFonts w:ascii="Courier New"/>
                        <w:sz w:val="18"/>
                      </w:rPr>
                      <w:t>connection.createChannel())</w:t>
                    </w:r>
                    <w:r>
                      <w:rPr>
                        <w:rFonts w:ascii="Courier New"/>
                        <w:spacing w:val="-2"/>
                        <w:sz w:val="18"/>
                      </w:rPr>
                      <w:t xml:space="preserve"> </w:t>
                    </w:r>
                    <w:r>
                      <w:rPr>
                        <w:rFonts w:ascii="Courier New"/>
                        <w:sz w:val="18"/>
                      </w:rPr>
                      <w:t>{</w:t>
                    </w:r>
                  </w:p>
                  <w:p>
                    <w:pPr>
                      <w:spacing w:before="0" w:line="201" w:lineRule="exact"/>
                      <w:ind w:left="1077" w:right="0" w:firstLine="0"/>
                      <w:jc w:val="left"/>
                      <w:rPr>
                        <w:rFonts w:ascii="Courier New"/>
                        <w:i/>
                        <w:sz w:val="18"/>
                      </w:rPr>
                    </w:pPr>
                    <w:r>
                      <w:rPr>
                        <w:rFonts w:ascii="Courier New"/>
                        <w:i/>
                        <w:color w:val="808080"/>
                        <w:sz w:val="18"/>
                      </w:rPr>
                      <w:t>/**</w:t>
                    </w:r>
                  </w:p>
                  <w:p>
                    <w:pPr>
                      <w:numPr>
                        <w:ilvl w:val="0"/>
                        <w:numId w:val="8"/>
                      </w:numPr>
                      <w:tabs>
                        <w:tab w:val="left" w:pos="1366"/>
                      </w:tabs>
                      <w:spacing w:before="0" w:line="236" w:lineRule="exact"/>
                      <w:ind w:left="1366" w:right="0" w:hanging="197"/>
                      <w:jc w:val="left"/>
                      <w:rPr>
                        <w:rFonts w:hint="eastAsia" w:ascii="宋体" w:eastAsia="宋体"/>
                        <w:i/>
                        <w:sz w:val="19"/>
                      </w:rPr>
                    </w:pPr>
                    <w:r>
                      <w:rPr>
                        <w:rFonts w:hint="eastAsia" w:ascii="宋体" w:eastAsia="宋体"/>
                        <w:i/>
                        <w:color w:val="808080"/>
                        <w:sz w:val="19"/>
                      </w:rPr>
                      <w:t>生成一个队列</w:t>
                    </w:r>
                  </w:p>
                  <w:p>
                    <w:pPr>
                      <w:numPr>
                        <w:ilvl w:val="0"/>
                        <w:numId w:val="8"/>
                      </w:numPr>
                      <w:tabs>
                        <w:tab w:val="left" w:pos="1386"/>
                      </w:tabs>
                      <w:spacing w:before="0" w:line="236" w:lineRule="exact"/>
                      <w:ind w:left="1385" w:right="0" w:hanging="217"/>
                      <w:jc w:val="left"/>
                      <w:rPr>
                        <w:rFonts w:hint="eastAsia" w:ascii="宋体" w:eastAsia="宋体"/>
                        <w:i/>
                        <w:sz w:val="19"/>
                      </w:rPr>
                    </w:pPr>
                    <w:r>
                      <w:rPr>
                        <w:rFonts w:ascii="Courier New" w:eastAsia="Courier New"/>
                        <w:i/>
                        <w:color w:val="808080"/>
                        <w:sz w:val="18"/>
                      </w:rPr>
                      <w:t>1.</w:t>
                    </w:r>
                    <w:r>
                      <w:rPr>
                        <w:rFonts w:hint="eastAsia" w:ascii="宋体" w:eastAsia="宋体"/>
                        <w:i/>
                        <w:color w:val="808080"/>
                        <w:sz w:val="19"/>
                      </w:rPr>
                      <w:t>队列名称</w:t>
                    </w:r>
                  </w:p>
                  <w:p>
                    <w:pPr>
                      <w:numPr>
                        <w:ilvl w:val="0"/>
                        <w:numId w:val="8"/>
                      </w:numPr>
                      <w:tabs>
                        <w:tab w:val="left" w:pos="1386"/>
                      </w:tabs>
                      <w:spacing w:before="0" w:line="236" w:lineRule="exact"/>
                      <w:ind w:left="1385" w:right="0" w:hanging="217"/>
                      <w:jc w:val="left"/>
                      <w:rPr>
                        <w:rFonts w:hint="eastAsia" w:ascii="宋体" w:eastAsia="宋体"/>
                        <w:i/>
                        <w:sz w:val="19"/>
                      </w:rPr>
                    </w:pPr>
                    <w:r>
                      <w:rPr>
                        <w:rFonts w:ascii="Courier New" w:eastAsia="Courier New"/>
                        <w:i/>
                        <w:color w:val="808080"/>
                        <w:sz w:val="18"/>
                      </w:rPr>
                      <w:t>2.</w:t>
                    </w:r>
                    <w:r>
                      <w:rPr>
                        <w:rFonts w:hint="eastAsia" w:ascii="宋体" w:eastAsia="宋体"/>
                        <w:i/>
                        <w:color w:val="808080"/>
                        <w:spacing w:val="-2"/>
                        <w:sz w:val="19"/>
                      </w:rPr>
                      <w:t>队列里面的消息是否持久化 默认消息存储在内存中</w:t>
                    </w:r>
                  </w:p>
                  <w:p>
                    <w:pPr>
                      <w:numPr>
                        <w:ilvl w:val="0"/>
                        <w:numId w:val="8"/>
                      </w:numPr>
                      <w:tabs>
                        <w:tab w:val="left" w:pos="1386"/>
                      </w:tabs>
                      <w:spacing w:before="0" w:line="235" w:lineRule="exact"/>
                      <w:ind w:left="1385" w:right="0" w:hanging="217"/>
                      <w:jc w:val="left"/>
                      <w:rPr>
                        <w:rFonts w:hint="eastAsia" w:ascii="宋体" w:eastAsia="宋体"/>
                        <w:i/>
                        <w:sz w:val="19"/>
                      </w:rPr>
                    </w:pPr>
                    <w:r>
                      <w:rPr>
                        <w:rFonts w:ascii="Courier New" w:eastAsia="Courier New"/>
                        <w:i/>
                        <w:color w:val="808080"/>
                        <w:sz w:val="18"/>
                      </w:rPr>
                      <w:t>3.</w:t>
                    </w:r>
                    <w:r>
                      <w:rPr>
                        <w:rFonts w:hint="eastAsia" w:ascii="宋体" w:eastAsia="宋体"/>
                        <w:i/>
                        <w:color w:val="808080"/>
                        <w:spacing w:val="-7"/>
                        <w:sz w:val="19"/>
                      </w:rPr>
                      <w:t xml:space="preserve">该队列是否只供一个消费者进行消费 是否进行共享 </w:t>
                    </w:r>
                    <w:r>
                      <w:rPr>
                        <w:rFonts w:ascii="Courier New" w:eastAsia="Courier New"/>
                        <w:i/>
                        <w:color w:val="808080"/>
                        <w:sz w:val="18"/>
                      </w:rPr>
                      <w:t>true</w:t>
                    </w:r>
                    <w:r>
                      <w:rPr>
                        <w:rFonts w:ascii="Courier New" w:eastAsia="Courier New"/>
                        <w:i/>
                        <w:color w:val="808080"/>
                        <w:spacing w:val="-88"/>
                        <w:sz w:val="18"/>
                      </w:rPr>
                      <w:t xml:space="preserve"> </w:t>
                    </w:r>
                    <w:r>
                      <w:rPr>
                        <w:rFonts w:hint="eastAsia" w:ascii="宋体" w:eastAsia="宋体"/>
                        <w:i/>
                        <w:color w:val="808080"/>
                        <w:sz w:val="19"/>
                      </w:rPr>
                      <w:t>可以多个消费者消费</w:t>
                    </w:r>
                  </w:p>
                  <w:p>
                    <w:pPr>
                      <w:numPr>
                        <w:ilvl w:val="0"/>
                        <w:numId w:val="8"/>
                      </w:numPr>
                      <w:tabs>
                        <w:tab w:val="left" w:pos="1386"/>
                      </w:tabs>
                      <w:spacing w:before="0" w:line="235" w:lineRule="exact"/>
                      <w:ind w:left="1385" w:right="0" w:hanging="217"/>
                      <w:jc w:val="left"/>
                      <w:rPr>
                        <w:rFonts w:hint="eastAsia" w:ascii="宋体" w:eastAsia="宋体"/>
                        <w:i/>
                        <w:sz w:val="19"/>
                      </w:rPr>
                    </w:pPr>
                    <w:r>
                      <w:rPr>
                        <w:rFonts w:ascii="Courier New" w:eastAsia="Courier New"/>
                        <w:i/>
                        <w:color w:val="808080"/>
                        <w:w w:val="95"/>
                        <w:sz w:val="18"/>
                      </w:rPr>
                      <w:t>4.</w:t>
                    </w:r>
                    <w:r>
                      <w:rPr>
                        <w:rFonts w:hint="eastAsia" w:ascii="宋体" w:eastAsia="宋体"/>
                        <w:i/>
                        <w:color w:val="808080"/>
                        <w:w w:val="95"/>
                        <w:sz w:val="19"/>
                      </w:rPr>
                      <w:t xml:space="preserve">是否自动删除 最后一个消费者端开连接以后 该队列是否自动删除 </w:t>
                    </w:r>
                    <w:r>
                      <w:rPr>
                        <w:rFonts w:ascii="Courier New" w:eastAsia="Courier New"/>
                        <w:i/>
                        <w:color w:val="808080"/>
                        <w:w w:val="95"/>
                        <w:sz w:val="18"/>
                      </w:rPr>
                      <w:t>true</w:t>
                    </w:r>
                    <w:r>
                      <w:rPr>
                        <w:rFonts w:ascii="Courier New" w:eastAsia="Courier New"/>
                        <w:i/>
                        <w:color w:val="808080"/>
                        <w:spacing w:val="-9"/>
                        <w:w w:val="95"/>
                        <w:sz w:val="18"/>
                      </w:rPr>
                      <w:t xml:space="preserve"> </w:t>
                    </w:r>
                    <w:r>
                      <w:rPr>
                        <w:rFonts w:hint="eastAsia" w:ascii="宋体" w:eastAsia="宋体"/>
                        <w:i/>
                        <w:color w:val="808080"/>
                        <w:w w:val="95"/>
                        <w:sz w:val="19"/>
                      </w:rPr>
                      <w:t>自动删除</w:t>
                    </w:r>
                  </w:p>
                  <w:p>
                    <w:pPr>
                      <w:numPr>
                        <w:ilvl w:val="0"/>
                        <w:numId w:val="8"/>
                      </w:numPr>
                      <w:tabs>
                        <w:tab w:val="left" w:pos="1386"/>
                      </w:tabs>
                      <w:spacing w:before="0" w:line="238" w:lineRule="exact"/>
                      <w:ind w:left="1385" w:right="0" w:hanging="217"/>
                      <w:jc w:val="left"/>
                      <w:rPr>
                        <w:rFonts w:hint="eastAsia" w:ascii="宋体" w:eastAsia="宋体"/>
                        <w:i/>
                        <w:sz w:val="19"/>
                      </w:rPr>
                    </w:pPr>
                    <w:r>
                      <w:rPr>
                        <w:rFonts w:ascii="Courier New" w:eastAsia="Courier New"/>
                        <w:i/>
                        <w:color w:val="808080"/>
                        <w:sz w:val="18"/>
                      </w:rPr>
                      <w:t>5.</w:t>
                    </w:r>
                    <w:r>
                      <w:rPr>
                        <w:rFonts w:hint="eastAsia" w:ascii="宋体" w:eastAsia="宋体"/>
                        <w:i/>
                        <w:color w:val="808080"/>
                        <w:sz w:val="19"/>
                      </w:rPr>
                      <w:t>其他参数</w:t>
                    </w:r>
                  </w:p>
                  <w:p>
                    <w:pPr>
                      <w:spacing w:before="0"/>
                      <w:ind w:left="1077" w:right="1031" w:firstLine="91"/>
                      <w:jc w:val="left"/>
                      <w:rPr>
                        <w:rFonts w:ascii="Courier New"/>
                        <w:sz w:val="18"/>
                      </w:rPr>
                    </w:pPr>
                    <w:r>
                      <w:rPr>
                        <w:rFonts w:ascii="Courier New"/>
                        <w:i/>
                        <w:color w:val="808080"/>
                        <w:sz w:val="18"/>
                      </w:rPr>
                      <w:t xml:space="preserve">*/ </w:t>
                    </w:r>
                    <w:r>
                      <w:rPr>
                        <w:rFonts w:ascii="Courier New"/>
                        <w:sz w:val="18"/>
                      </w:rPr>
                      <w:t>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 String message=</w:t>
                    </w:r>
                    <w:r>
                      <w:rPr>
                        <w:rFonts w:ascii="Courier New"/>
                        <w:b/>
                        <w:color w:val="008000"/>
                        <w:sz w:val="18"/>
                      </w:rPr>
                      <w:t>"hello world"</w:t>
                    </w:r>
                    <w:r>
                      <w:rPr>
                        <w:rFonts w:ascii="Courier New"/>
                        <w:sz w:val="18"/>
                      </w:rPr>
                      <w:t>;</w:t>
                    </w:r>
                  </w:p>
                  <w:p>
                    <w:pPr>
                      <w:spacing w:before="0" w:line="201" w:lineRule="exact"/>
                      <w:ind w:left="1077" w:right="0" w:firstLine="0"/>
                      <w:jc w:val="left"/>
                      <w:rPr>
                        <w:rFonts w:ascii="Courier New"/>
                        <w:i/>
                        <w:sz w:val="18"/>
                      </w:rPr>
                    </w:pPr>
                    <w:r>
                      <w:rPr>
                        <w:rFonts w:ascii="Courier New"/>
                        <w:i/>
                        <w:color w:val="808080"/>
                        <w:sz w:val="18"/>
                      </w:rPr>
                      <w:t>/**</w:t>
                    </w:r>
                  </w:p>
                  <w:p>
                    <w:pPr>
                      <w:numPr>
                        <w:ilvl w:val="0"/>
                        <w:numId w:val="8"/>
                      </w:numPr>
                      <w:tabs>
                        <w:tab w:val="left" w:pos="1366"/>
                      </w:tabs>
                      <w:spacing w:before="0" w:line="236" w:lineRule="exact"/>
                      <w:ind w:left="1366" w:right="0" w:hanging="197"/>
                      <w:jc w:val="left"/>
                      <w:rPr>
                        <w:rFonts w:hint="eastAsia" w:ascii="宋体" w:eastAsia="宋体"/>
                        <w:i/>
                        <w:sz w:val="19"/>
                      </w:rPr>
                    </w:pPr>
                    <w:r>
                      <w:rPr>
                        <w:rFonts w:hint="eastAsia" w:ascii="宋体" w:eastAsia="宋体"/>
                        <w:i/>
                        <w:color w:val="808080"/>
                        <w:sz w:val="19"/>
                      </w:rPr>
                      <w:t>发送一个消息</w:t>
                    </w:r>
                  </w:p>
                  <w:p>
                    <w:pPr>
                      <w:numPr>
                        <w:ilvl w:val="0"/>
                        <w:numId w:val="8"/>
                      </w:numPr>
                      <w:tabs>
                        <w:tab w:val="left" w:pos="1386"/>
                      </w:tabs>
                      <w:spacing w:before="0" w:line="235" w:lineRule="exact"/>
                      <w:ind w:left="1385" w:right="0" w:hanging="217"/>
                      <w:jc w:val="left"/>
                      <w:rPr>
                        <w:rFonts w:hint="eastAsia" w:ascii="宋体" w:eastAsia="宋体"/>
                        <w:i/>
                        <w:sz w:val="19"/>
                      </w:rPr>
                    </w:pPr>
                    <w:r>
                      <w:rPr>
                        <w:rFonts w:ascii="Courier New" w:eastAsia="Courier New"/>
                        <w:i/>
                        <w:color w:val="808080"/>
                        <w:sz w:val="18"/>
                      </w:rPr>
                      <w:t>1.</w:t>
                    </w:r>
                    <w:r>
                      <w:rPr>
                        <w:rFonts w:hint="eastAsia" w:ascii="宋体" w:eastAsia="宋体"/>
                        <w:i/>
                        <w:color w:val="808080"/>
                        <w:sz w:val="19"/>
                      </w:rPr>
                      <w:t>发送到那个交换机</w:t>
                    </w:r>
                  </w:p>
                  <w:p>
                    <w:pPr>
                      <w:numPr>
                        <w:ilvl w:val="0"/>
                        <w:numId w:val="8"/>
                      </w:numPr>
                      <w:tabs>
                        <w:tab w:val="left" w:pos="1386"/>
                      </w:tabs>
                      <w:spacing w:before="0" w:line="235" w:lineRule="exact"/>
                      <w:ind w:left="1385" w:right="0" w:hanging="217"/>
                      <w:jc w:val="left"/>
                      <w:rPr>
                        <w:rFonts w:hint="eastAsia" w:ascii="宋体" w:eastAsia="宋体"/>
                        <w:i/>
                        <w:sz w:val="19"/>
                      </w:rPr>
                    </w:pPr>
                    <w:r>
                      <w:rPr>
                        <w:rFonts w:ascii="Courier New" w:eastAsia="Courier New"/>
                        <w:i/>
                        <w:color w:val="808080"/>
                        <w:sz w:val="18"/>
                      </w:rPr>
                      <w:t>2.</w:t>
                    </w:r>
                    <w:r>
                      <w:rPr>
                        <w:rFonts w:hint="eastAsia" w:ascii="宋体" w:eastAsia="宋体"/>
                        <w:i/>
                        <w:color w:val="808080"/>
                        <w:spacing w:val="-13"/>
                        <w:sz w:val="19"/>
                      </w:rPr>
                      <w:t xml:space="preserve">路由的 </w:t>
                    </w:r>
                    <w:r>
                      <w:rPr>
                        <w:rFonts w:ascii="Courier New" w:eastAsia="Courier New"/>
                        <w:i/>
                        <w:color w:val="808080"/>
                        <w:sz w:val="18"/>
                      </w:rPr>
                      <w:t>key</w:t>
                    </w:r>
                    <w:r>
                      <w:rPr>
                        <w:rFonts w:ascii="Courier New" w:eastAsia="Courier New"/>
                        <w:i/>
                        <w:color w:val="808080"/>
                        <w:spacing w:val="-64"/>
                        <w:sz w:val="18"/>
                      </w:rPr>
                      <w:t xml:space="preserve"> </w:t>
                    </w:r>
                    <w:r>
                      <w:rPr>
                        <w:rFonts w:hint="eastAsia" w:ascii="宋体" w:eastAsia="宋体"/>
                        <w:i/>
                        <w:color w:val="808080"/>
                        <w:sz w:val="19"/>
                      </w:rPr>
                      <w:t>是哪个</w:t>
                    </w:r>
                  </w:p>
                  <w:p>
                    <w:pPr>
                      <w:numPr>
                        <w:ilvl w:val="0"/>
                        <w:numId w:val="8"/>
                      </w:numPr>
                      <w:tabs>
                        <w:tab w:val="left" w:pos="1386"/>
                      </w:tabs>
                      <w:spacing w:before="0" w:line="235" w:lineRule="exact"/>
                      <w:ind w:left="1385" w:right="0" w:hanging="217"/>
                      <w:jc w:val="left"/>
                      <w:rPr>
                        <w:rFonts w:hint="eastAsia" w:ascii="宋体" w:eastAsia="宋体"/>
                        <w:i/>
                        <w:sz w:val="19"/>
                      </w:rPr>
                    </w:pPr>
                    <w:r>
                      <w:rPr>
                        <w:rFonts w:ascii="Courier New" w:eastAsia="Courier New"/>
                        <w:i/>
                        <w:color w:val="808080"/>
                        <w:sz w:val="18"/>
                      </w:rPr>
                      <w:t>3.</w:t>
                    </w:r>
                    <w:r>
                      <w:rPr>
                        <w:rFonts w:hint="eastAsia" w:ascii="宋体" w:eastAsia="宋体"/>
                        <w:i/>
                        <w:color w:val="808080"/>
                        <w:sz w:val="19"/>
                      </w:rPr>
                      <w:t>其他的参数信息</w:t>
                    </w:r>
                  </w:p>
                  <w:p>
                    <w:pPr>
                      <w:numPr>
                        <w:ilvl w:val="0"/>
                        <w:numId w:val="8"/>
                      </w:numPr>
                      <w:tabs>
                        <w:tab w:val="left" w:pos="1386"/>
                      </w:tabs>
                      <w:spacing w:before="0" w:line="239" w:lineRule="exact"/>
                      <w:ind w:left="1385" w:right="0" w:hanging="217"/>
                      <w:jc w:val="left"/>
                      <w:rPr>
                        <w:rFonts w:hint="eastAsia" w:ascii="宋体" w:eastAsia="宋体"/>
                        <w:i/>
                        <w:sz w:val="19"/>
                      </w:rPr>
                    </w:pPr>
                    <w:r>
                      <w:rPr>
                        <w:rFonts w:ascii="Courier New" w:eastAsia="Courier New"/>
                        <w:i/>
                        <w:color w:val="808080"/>
                        <w:sz w:val="18"/>
                      </w:rPr>
                      <w:t>4.</w:t>
                    </w:r>
                    <w:r>
                      <w:rPr>
                        <w:rFonts w:hint="eastAsia" w:ascii="宋体" w:eastAsia="宋体"/>
                        <w:i/>
                        <w:color w:val="808080"/>
                        <w:sz w:val="19"/>
                      </w:rPr>
                      <w:t>发送消息的消息体</w:t>
                    </w:r>
                  </w:p>
                  <w:p>
                    <w:pPr>
                      <w:spacing w:before="0" w:line="242" w:lineRule="auto"/>
                      <w:ind w:left="1077" w:right="598" w:firstLine="91"/>
                      <w:jc w:val="left"/>
                      <w:rPr>
                        <w:rFonts w:ascii="Courier New" w:eastAsia="Courier New"/>
                        <w:sz w:val="18"/>
                      </w:rPr>
                    </w:pPr>
                    <w:r>
                      <w:rPr>
                        <w:rFonts w:ascii="Courier New" w:eastAsia="Courier New"/>
                        <w:i/>
                        <w:color w:val="808080"/>
                        <w:sz w:val="18"/>
                      </w:rPr>
                      <w:t xml:space="preserve">*/ </w:t>
                    </w:r>
                    <w:r>
                      <w:rPr>
                        <w:rFonts w:ascii="Courier New" w:eastAsia="Courier New"/>
                        <w:sz w:val="18"/>
                      </w:rPr>
                      <w:t>channel.basicPublish(</w:t>
                    </w:r>
                    <w:r>
                      <w:rPr>
                        <w:rFonts w:ascii="Courier New" w:eastAsia="Courier New"/>
                        <w:b/>
                        <w:color w:val="008000"/>
                        <w:sz w:val="18"/>
                      </w:rPr>
                      <w:t>""</w:t>
                    </w:r>
                    <w:r>
                      <w:rPr>
                        <w:rFonts w:ascii="Courier New" w:eastAsia="Courier New"/>
                        <w:sz w:val="18"/>
                      </w:rPr>
                      <w:t>,</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null</w:t>
                    </w:r>
                    <w:r>
                      <w:rPr>
                        <w:rFonts w:ascii="Courier New" w:eastAsia="Courier New"/>
                        <w:sz w:val="18"/>
                      </w:rPr>
                      <w:t>,message.getBytes());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消息发送完毕</w:t>
                    </w:r>
                    <w:r>
                      <w:rPr>
                        <w:rFonts w:ascii="Courier New" w:eastAsia="Courier New"/>
                        <w:b/>
                        <w:color w:val="008000"/>
                        <w:sz w:val="18"/>
                      </w:rPr>
                      <w:t>"</w:t>
                    </w:r>
                    <w:r>
                      <w:rPr>
                        <w:rFonts w:ascii="Courier New" w:eastAsia="Courier New"/>
                        <w:sz w:val="18"/>
                      </w:rPr>
                      <w:t>);</w:t>
                    </w:r>
                  </w:p>
                  <w:p>
                    <w:pPr>
                      <w:spacing w:before="0" w:line="199" w:lineRule="exact"/>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v:shape id="_x0000_s1033" o:spid="_x0000_s1033" o:spt="202" type="#_x0000_t202" style="position:absolute;left:9418;top:2214;height:204;width:776;"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channel</w:t>
                    </w:r>
                  </w:p>
                </w:txbxContent>
              </v:textbox>
            </v:shape>
            <v:shape id="_x0000_s1034" o:spid="_x0000_s1034" o:spt="202" type="#_x0000_t202" style="position:absolute;left:10529;top:221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topAndBottom"/>
          </v:group>
        </w:pict>
      </w:r>
    </w:p>
    <w:p>
      <w:pPr>
        <w:pStyle w:val="7"/>
        <w:rPr>
          <w:rFonts w:ascii="黑体"/>
          <w:b/>
          <w:sz w:val="20"/>
        </w:rPr>
      </w:pPr>
    </w:p>
    <w:p>
      <w:pPr>
        <w:pStyle w:val="11"/>
        <w:numPr>
          <w:ilvl w:val="1"/>
          <w:numId w:val="7"/>
        </w:numPr>
        <w:tabs>
          <w:tab w:val="left" w:pos="941"/>
          <w:tab w:val="left" w:pos="942"/>
        </w:tabs>
        <w:spacing w:before="242" w:after="0" w:line="240" w:lineRule="auto"/>
        <w:ind w:left="941" w:right="0" w:hanging="842"/>
        <w:jc w:val="left"/>
        <w:rPr>
          <w:b/>
          <w:sz w:val="32"/>
        </w:rPr>
      </w:pPr>
      <w:r>
        <w:drawing>
          <wp:anchor distT="0" distB="0" distL="0" distR="0" simplePos="0" relativeHeight="251669504" behindDoc="1" locked="0" layoutInCell="1" allowOverlap="1">
            <wp:simplePos x="0" y="0"/>
            <wp:positionH relativeFrom="page">
              <wp:posOffset>1925320</wp:posOffset>
            </wp:positionH>
            <wp:positionV relativeFrom="paragraph">
              <wp:posOffset>-2769870</wp:posOffset>
            </wp:positionV>
            <wp:extent cx="3293110" cy="3413125"/>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b/>
          <w:w w:val="95"/>
          <w:sz w:val="32"/>
        </w:rPr>
        <w:t>消息消费者</w:t>
      </w:r>
    </w:p>
    <w:p>
      <w:pPr>
        <w:pStyle w:val="7"/>
        <w:rPr>
          <w:rFonts w:ascii="黑体"/>
          <w:b/>
          <w:sz w:val="20"/>
        </w:rPr>
      </w:pPr>
    </w:p>
    <w:p>
      <w:pPr>
        <w:pStyle w:val="7"/>
        <w:spacing w:before="11"/>
        <w:rPr>
          <w:rFonts w:ascii="黑体"/>
          <w:b/>
          <w:sz w:val="20"/>
        </w:rPr>
      </w:pPr>
      <w:r>
        <w:pict>
          <v:group id="_x0000_s1035" o:spid="_x0000_s1035" o:spt="203" style="position:absolute;left:0pt;margin-left:56pt;margin-top:15.3pt;height:201.05pt;width:481.7pt;mso-position-horizontal-relative:page;mso-wrap-distance-bottom:0pt;mso-wrap-distance-top:0pt;z-index:-251577344;mso-width-relative:page;mso-height-relative:page;" coordorigin="1121,307" coordsize="9634,4021">
            <o:lock v:ext="edit"/>
            <v:shape id="_x0000_s1036" o:spid="_x0000_s1036" style="position:absolute;left:1120;top:306;height:4021;width:9634;" fillcolor="#000000" filled="t" stroked="f" coordorigin="1121,307" coordsize="9634,4021" path="m1130,4318l1121,4318,1121,4327,1130,4327,1130,4318xm1130,307l1121,307,1121,316,1121,4318,1130,4318,1130,316,1130,307xm10754,4318l10744,4318,1130,4318,1130,4327,10744,4327,10754,4327,10754,4318xm10754,307l10744,307,1130,307,1130,316,10744,316,10744,4318,10754,4318,10754,316,10754,307xe">
              <v:path arrowok="t"/>
              <v:fill on="t" focussize="0,0"/>
              <v:stroke on="f"/>
              <v:imagedata o:title=""/>
              <o:lock v:ext="edit"/>
            </v:shape>
            <v:shape id="_x0000_s1037" o:spid="_x0000_s1037" o:spt="202" type="#_x0000_t202" style="position:absolute;left:1202;top:316;height:4002;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Consumer {</w:t>
                    </w:r>
                  </w:p>
                  <w:p>
                    <w:pPr>
                      <w:spacing w:before="0"/>
                      <w:ind w:left="386" w:right="0" w:firstLine="0"/>
                      <w:jc w:val="left"/>
                      <w:rPr>
                        <w:rFonts w:ascii="Courier New"/>
                        <w:sz w:val="18"/>
                      </w:rPr>
                    </w:pPr>
                    <w:r>
                      <w:rPr>
                        <w:rFonts w:ascii="Courier New"/>
                        <w:b/>
                        <w:color w:val="000080"/>
                        <w:sz w:val="18"/>
                      </w:rPr>
                      <w:t xml:space="preserve">private final static </w:t>
                    </w:r>
                    <w:r>
                      <w:rPr>
                        <w:rFonts w:ascii="Courier New"/>
                        <w:sz w:val="18"/>
                      </w:rPr>
                      <w:t xml:space="preserve">String </w:t>
                    </w:r>
                    <w:r>
                      <w:rPr>
                        <w:rFonts w:ascii="Courier New"/>
                        <w:b/>
                        <w:i/>
                        <w:color w:val="660D79"/>
                        <w:sz w:val="18"/>
                      </w:rPr>
                      <w:t xml:space="preserve">QUEUE_NAME </w:t>
                    </w:r>
                    <w:r>
                      <w:rPr>
                        <w:rFonts w:ascii="Courier New"/>
                        <w:sz w:val="18"/>
                      </w:rPr>
                      <w:t xml:space="preserve">= </w:t>
                    </w:r>
                    <w:r>
                      <w:rPr>
                        <w:rFonts w:ascii="Courier New"/>
                        <w:b/>
                        <w:color w:val="008000"/>
                        <w:sz w:val="18"/>
                      </w:rPr>
                      <w:t>"hello"</w:t>
                    </w:r>
                    <w:r>
                      <w:rPr>
                        <w:rFonts w:ascii="Courier New"/>
                        <w:sz w:val="18"/>
                      </w:rPr>
                      <w:t>;</w:t>
                    </w:r>
                  </w:p>
                  <w:p>
                    <w:pPr>
                      <w:spacing w:before="0"/>
                      <w:ind w:left="746" w:right="2905" w:hanging="36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 xml:space="preserve">Exception { ConnectionFactory factory = </w:t>
                    </w:r>
                    <w:r>
                      <w:rPr>
                        <w:rFonts w:ascii="Courier New"/>
                        <w:b/>
                        <w:color w:val="000080"/>
                        <w:sz w:val="18"/>
                      </w:rPr>
                      <w:t xml:space="preserve">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tabs>
                        <w:tab w:val="left" w:leader="dot" w:pos="4428"/>
                      </w:tabs>
                      <w:spacing w:before="0" w:line="242" w:lineRule="auto"/>
                      <w:ind w:left="746" w:right="3532" w:firstLine="0"/>
                      <w:jc w:val="left"/>
                      <w:rPr>
                        <w:rFonts w:ascii="Courier New" w:eastAsia="Courier New"/>
                        <w:sz w:val="18"/>
                      </w:rPr>
                    </w:pPr>
                    <w:r>
                      <w:rPr>
                        <w:rFonts w:ascii="Courier New" w:eastAsia="Courier New"/>
                        <w:sz w:val="18"/>
                      </w:rPr>
                      <w:t>Connection connection = factory.newConnection(); Channel channel = connection.createChannel();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34"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推送的消息如何进行消费的接口回调</w:t>
                    </w:r>
                  </w:p>
                  <w:p>
                    <w:pPr>
                      <w:spacing w:before="0"/>
                      <w:ind w:left="1106" w:right="2545" w:hanging="360"/>
                      <w:jc w:val="left"/>
                      <w:rPr>
                        <w:rFonts w:ascii="Courier New"/>
                        <w:sz w:val="18"/>
                      </w:rPr>
                    </w:pPr>
                    <w:r>
                      <w:rPr>
                        <w:rFonts w:ascii="Courier New"/>
                        <w:sz w:val="18"/>
                      </w:rPr>
                      <w:t xml:space="preserve">DeliverCallback deliverCallback=(consumerTag,delivery)-&gt;{ String message= </w:t>
                    </w:r>
                    <w:r>
                      <w:rPr>
                        <w:rFonts w:ascii="Courier New"/>
                        <w:b/>
                        <w:color w:val="000080"/>
                        <w:sz w:val="18"/>
                      </w:rPr>
                      <w:t xml:space="preserve">new </w:t>
                    </w:r>
                    <w:r>
                      <w:rPr>
                        <w:rFonts w:ascii="Courier New"/>
                        <w:sz w:val="18"/>
                      </w:rPr>
                      <w:t>String(delivery.getBody()); System.</w:t>
                    </w:r>
                    <w:r>
                      <w:rPr>
                        <w:rFonts w:ascii="Courier New"/>
                        <w:b/>
                        <w:i/>
                        <w:color w:val="660D79"/>
                        <w:sz w:val="18"/>
                      </w:rPr>
                      <w:t>out</w:t>
                    </w:r>
                    <w:r>
                      <w:rPr>
                        <w:rFonts w:ascii="Courier New"/>
                        <w:sz w:val="18"/>
                      </w:rPr>
                      <w:t>.println(message);</w:t>
                    </w:r>
                  </w:p>
                  <w:p>
                    <w:pPr>
                      <w:spacing w:before="0" w:line="199" w:lineRule="exact"/>
                      <w:ind w:left="746" w:right="0" w:firstLine="0"/>
                      <w:jc w:val="left"/>
                      <w:rPr>
                        <w:rFonts w:ascii="Courier New"/>
                        <w:sz w:val="18"/>
                      </w:rPr>
                    </w:pPr>
                    <w:r>
                      <w:rPr>
                        <w:rFonts w:ascii="Courier New"/>
                        <w:sz w:val="18"/>
                      </w:rPr>
                      <w:t>};</w:t>
                    </w:r>
                  </w:p>
                  <w:p>
                    <w:pPr>
                      <w:spacing w:before="0" w:line="241"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取消消费的一个回调接口 如在消费的时候队列被删除掉了</w:t>
                    </w:r>
                  </w:p>
                  <w:p>
                    <w:pPr>
                      <w:spacing w:before="0" w:line="244" w:lineRule="auto"/>
                      <w:ind w:left="1106" w:right="3733" w:hanging="360"/>
                      <w:jc w:val="left"/>
                      <w:rPr>
                        <w:rFonts w:ascii="Courier New" w:eastAsia="Courier New"/>
                        <w:sz w:val="18"/>
                      </w:rPr>
                    </w:pPr>
                    <w:r>
                      <w:rPr>
                        <w:rFonts w:ascii="Courier New" w:eastAsia="Courier New"/>
                        <w:sz w:val="18"/>
                      </w:rPr>
                      <w:t>CancelCallback cancelCallback=(consumerTag)-&gt;{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消息消费被中断</w:t>
                    </w:r>
                    <w:r>
                      <w:rPr>
                        <w:rFonts w:ascii="Courier New" w:eastAsia="Courier New"/>
                        <w:b/>
                        <w:color w:val="008000"/>
                        <w:sz w:val="18"/>
                      </w:rPr>
                      <w:t>"</w:t>
                    </w:r>
                    <w:r>
                      <w:rPr>
                        <w:rFonts w:ascii="Courier New" w:eastAsia="Courier New"/>
                        <w:sz w:val="18"/>
                      </w:rPr>
                      <w:t>);</w:t>
                    </w:r>
                  </w:p>
                  <w:p>
                    <w:pPr>
                      <w:spacing w:before="0" w:line="196" w:lineRule="exact"/>
                      <w:ind w:left="746" w:right="0" w:firstLine="0"/>
                      <w:jc w:val="left"/>
                      <w:rPr>
                        <w:rFonts w:ascii="Courier New"/>
                        <w:sz w:val="18"/>
                      </w:rPr>
                    </w:pPr>
                    <w:r>
                      <w:rPr>
                        <w:rFonts w:ascii="Courier New"/>
                        <w:sz w:val="18"/>
                      </w:rPr>
                      <w:t>};</w:t>
                    </w:r>
                  </w:p>
                </w:txbxContent>
              </v:textbox>
            </v:shape>
            <w10:wrap type="topAndBottom"/>
          </v:group>
        </w:pict>
      </w:r>
    </w:p>
    <w:p>
      <w:pPr>
        <w:spacing w:after="0"/>
        <w:rPr>
          <w:rFonts w:ascii="黑体"/>
          <w:sz w:val="20"/>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038" o:spid="_x0000_s1038" o:spt="203" style="height:109.1pt;width:481.7pt;" coordsize="9634,2182">
            <o:lock v:ext="edit"/>
            <v:shape id="_x0000_s1039" o:spid="_x0000_s1039" style="position:absolute;left:81;top:11;height:1962;width:9468;" fillcolor="#C6ECCC" filled="t" stroked="f" coordorigin="82,12" coordsize="9468,1962" path="m9549,12l82,12,82,216,82,452,82,1973,9549,1973,9549,216,9549,12xe">
              <v:path arrowok="t"/>
              <v:fill on="t" focussize="0,0"/>
              <v:stroke on="f"/>
              <v:imagedata o:title=""/>
              <o:lock v:ext="edit"/>
            </v:shape>
            <v:shape id="_x0000_s1040" o:spid="_x0000_s1040" style="position:absolute;left:0;top:0;height:2182;width:9634;" fillcolor="#000000" filled="t" stroked="f" coordsize="9634,2182" path="m10,0l0,0,0,10,0,2172,0,2182,10,2182,10,2172,10,10,10,0xm9633,0l9624,0,10,0,10,10,9624,10,9624,2172,10,2172,10,2182,9624,2182,9633,2182,9633,2172,9633,10,9633,0xe">
              <v:path arrowok="t"/>
              <v:fill on="t" focussize="0,0"/>
              <v:stroke on="f"/>
              <v:imagedata o:title=""/>
              <o:lock v:ext="edit"/>
            </v:shape>
            <v:shape id="_x0000_s1041" o:spid="_x0000_s1041" o:spt="202" type="#_x0000_t202" style="position:absolute;left:828;top:11;height:1553;width:7475;" filled="f" stroked="f" coordsize="21600,21600">
              <v:path/>
              <v:fill on="f" focussize="0,0"/>
              <v:stroke on="f" joinstyle="miter"/>
              <v:imagedata o:title=""/>
              <o:lock v:ext="edit"/>
              <v:textbox inset="0mm,0mm,0mm,0mm">
                <w:txbxContent>
                  <w:p>
                    <w:pPr>
                      <w:spacing w:before="0" w:line="201" w:lineRule="exact"/>
                      <w:ind w:left="0" w:right="0" w:firstLine="0"/>
                      <w:jc w:val="left"/>
                      <w:rPr>
                        <w:rFonts w:ascii="Courier New"/>
                        <w:i/>
                        <w:sz w:val="18"/>
                      </w:rPr>
                    </w:pPr>
                    <w:r>
                      <w:rPr>
                        <w:rFonts w:ascii="Courier New"/>
                        <w:i/>
                        <w:color w:val="808080"/>
                        <w:sz w:val="18"/>
                      </w:rPr>
                      <w:t>/**</w:t>
                    </w:r>
                  </w:p>
                  <w:p>
                    <w:pPr>
                      <w:numPr>
                        <w:ilvl w:val="0"/>
                        <w:numId w:val="9"/>
                      </w:numPr>
                      <w:tabs>
                        <w:tab w:val="left" w:pos="288"/>
                      </w:tabs>
                      <w:spacing w:before="0" w:line="236" w:lineRule="exact"/>
                      <w:ind w:left="287" w:right="0" w:hanging="197"/>
                      <w:jc w:val="left"/>
                      <w:rPr>
                        <w:rFonts w:hint="eastAsia" w:ascii="宋体" w:eastAsia="宋体"/>
                        <w:i/>
                        <w:sz w:val="19"/>
                      </w:rPr>
                    </w:pPr>
                    <w:r>
                      <w:rPr>
                        <w:rFonts w:hint="eastAsia" w:ascii="宋体" w:eastAsia="宋体"/>
                        <w:i/>
                        <w:color w:val="808080"/>
                        <w:sz w:val="19"/>
                      </w:rPr>
                      <w:t>消费者消费消息</w:t>
                    </w:r>
                  </w:p>
                  <w:p>
                    <w:pPr>
                      <w:numPr>
                        <w:ilvl w:val="0"/>
                        <w:numId w:val="9"/>
                      </w:numPr>
                      <w:tabs>
                        <w:tab w:val="left" w:pos="308"/>
                      </w:tabs>
                      <w:spacing w:before="0" w:line="235" w:lineRule="exact"/>
                      <w:ind w:left="307" w:right="0" w:hanging="217"/>
                      <w:jc w:val="left"/>
                      <w:rPr>
                        <w:rFonts w:hint="eastAsia" w:ascii="宋体" w:eastAsia="宋体"/>
                        <w:i/>
                        <w:sz w:val="19"/>
                      </w:rPr>
                    </w:pPr>
                    <w:r>
                      <w:rPr>
                        <w:rFonts w:ascii="Courier New" w:eastAsia="Courier New"/>
                        <w:i/>
                        <w:color w:val="808080"/>
                        <w:sz w:val="18"/>
                      </w:rPr>
                      <w:t>1.</w:t>
                    </w:r>
                    <w:r>
                      <w:rPr>
                        <w:rFonts w:hint="eastAsia" w:ascii="宋体" w:eastAsia="宋体"/>
                        <w:i/>
                        <w:color w:val="808080"/>
                        <w:sz w:val="19"/>
                      </w:rPr>
                      <w:t>消费哪个队列</w:t>
                    </w:r>
                  </w:p>
                  <w:p>
                    <w:pPr>
                      <w:numPr>
                        <w:ilvl w:val="0"/>
                        <w:numId w:val="9"/>
                      </w:numPr>
                      <w:tabs>
                        <w:tab w:val="left" w:pos="308"/>
                      </w:tabs>
                      <w:spacing w:before="0" w:line="235" w:lineRule="exact"/>
                      <w:ind w:left="307" w:right="0" w:hanging="217"/>
                      <w:jc w:val="left"/>
                      <w:rPr>
                        <w:rFonts w:hint="eastAsia" w:ascii="宋体" w:eastAsia="宋体"/>
                        <w:i/>
                        <w:sz w:val="19"/>
                      </w:rPr>
                    </w:pPr>
                    <w:r>
                      <w:rPr>
                        <w:rFonts w:ascii="Courier New" w:eastAsia="Courier New"/>
                        <w:i/>
                        <w:color w:val="808080"/>
                        <w:sz w:val="18"/>
                      </w:rPr>
                      <w:t>2.</w:t>
                    </w:r>
                    <w:r>
                      <w:rPr>
                        <w:rFonts w:hint="eastAsia" w:ascii="宋体" w:eastAsia="宋体"/>
                        <w:i/>
                        <w:color w:val="808080"/>
                        <w:spacing w:val="-1"/>
                        <w:sz w:val="19"/>
                      </w:rPr>
                      <w:t xml:space="preserve">消费成功之后是否要自动应答 </w:t>
                    </w:r>
                    <w:r>
                      <w:rPr>
                        <w:rFonts w:ascii="Courier New" w:eastAsia="Courier New"/>
                        <w:i/>
                        <w:color w:val="808080"/>
                        <w:sz w:val="18"/>
                      </w:rPr>
                      <w:t>true</w:t>
                    </w:r>
                    <w:r>
                      <w:rPr>
                        <w:rFonts w:ascii="Courier New" w:eastAsia="Courier New"/>
                        <w:i/>
                        <w:color w:val="808080"/>
                        <w:spacing w:val="-70"/>
                        <w:sz w:val="18"/>
                      </w:rPr>
                      <w:t xml:space="preserve"> </w:t>
                    </w:r>
                    <w:r>
                      <w:rPr>
                        <w:rFonts w:hint="eastAsia" w:ascii="宋体" w:eastAsia="宋体"/>
                        <w:i/>
                        <w:color w:val="808080"/>
                        <w:spacing w:val="-4"/>
                        <w:sz w:val="19"/>
                      </w:rPr>
                      <w:t xml:space="preserve">代表自动应答 </w:t>
                    </w:r>
                    <w:r>
                      <w:rPr>
                        <w:rFonts w:ascii="Courier New" w:eastAsia="Courier New"/>
                        <w:i/>
                        <w:color w:val="808080"/>
                        <w:sz w:val="18"/>
                      </w:rPr>
                      <w:t>false</w:t>
                    </w:r>
                    <w:r>
                      <w:rPr>
                        <w:rFonts w:ascii="Courier New" w:eastAsia="Courier New"/>
                        <w:i/>
                        <w:color w:val="808080"/>
                        <w:spacing w:val="-70"/>
                        <w:sz w:val="18"/>
                      </w:rPr>
                      <w:t xml:space="preserve"> </w:t>
                    </w:r>
                    <w:r>
                      <w:rPr>
                        <w:rFonts w:hint="eastAsia" w:ascii="宋体" w:eastAsia="宋体"/>
                        <w:i/>
                        <w:color w:val="808080"/>
                        <w:sz w:val="19"/>
                      </w:rPr>
                      <w:t>手动应答</w:t>
                    </w:r>
                  </w:p>
                  <w:p>
                    <w:pPr>
                      <w:numPr>
                        <w:ilvl w:val="0"/>
                        <w:numId w:val="9"/>
                      </w:numPr>
                      <w:tabs>
                        <w:tab w:val="left" w:pos="308"/>
                      </w:tabs>
                      <w:spacing w:before="0" w:line="238" w:lineRule="exact"/>
                      <w:ind w:left="307" w:right="0" w:hanging="217"/>
                      <w:jc w:val="left"/>
                      <w:rPr>
                        <w:rFonts w:hint="eastAsia" w:ascii="宋体" w:eastAsia="宋体"/>
                        <w:i/>
                        <w:sz w:val="19"/>
                      </w:rPr>
                    </w:pPr>
                    <w:r>
                      <w:rPr>
                        <w:rFonts w:ascii="Courier New" w:eastAsia="Courier New"/>
                        <w:i/>
                        <w:color w:val="808080"/>
                        <w:sz w:val="18"/>
                      </w:rPr>
                      <w:t>3.</w:t>
                    </w:r>
                    <w:r>
                      <w:rPr>
                        <w:rFonts w:hint="eastAsia" w:ascii="宋体" w:eastAsia="宋体"/>
                        <w:i/>
                        <w:color w:val="808080"/>
                        <w:sz w:val="19"/>
                      </w:rPr>
                      <w:t>消费者未成功消费的回调</w:t>
                    </w:r>
                  </w:p>
                  <w:p>
                    <w:pPr>
                      <w:spacing w:before="0" w:line="203" w:lineRule="exact"/>
                      <w:ind w:left="91" w:right="0" w:firstLine="0"/>
                      <w:jc w:val="left"/>
                      <w:rPr>
                        <w:rFonts w:ascii="Courier New"/>
                        <w:i/>
                        <w:sz w:val="18"/>
                      </w:rPr>
                    </w:pPr>
                    <w:r>
                      <w:rPr>
                        <w:rFonts w:ascii="Courier New"/>
                        <w:i/>
                        <w:color w:val="808080"/>
                        <w:sz w:val="18"/>
                      </w:rPr>
                      <w:t>*/</w:t>
                    </w:r>
                  </w:p>
                  <w:p>
                    <w:pPr>
                      <w:spacing w:before="0"/>
                      <w:ind w:left="0" w:right="0" w:firstLine="0"/>
                      <w:jc w:val="left"/>
                      <w:rPr>
                        <w:rFonts w:ascii="Courier New"/>
                        <w:sz w:val="18"/>
                      </w:rPr>
                    </w:pPr>
                    <w:r>
                      <w:rPr>
                        <w:rFonts w:ascii="Courier New"/>
                        <w:sz w:val="18"/>
                      </w:rPr>
                      <w:t>channel.basicConsume(</w:t>
                    </w:r>
                    <w:r>
                      <w:rPr>
                        <w:rFonts w:ascii="Courier New"/>
                        <w:b/>
                        <w:i/>
                        <w:color w:val="660D79"/>
                        <w:sz w:val="18"/>
                      </w:rPr>
                      <w:t>QUEUE_NAME</w:t>
                    </w:r>
                    <w:r>
                      <w:rPr>
                        <w:rFonts w:ascii="Courier New"/>
                        <w:sz w:val="18"/>
                      </w:rPr>
                      <w:t>,</w:t>
                    </w:r>
                    <w:r>
                      <w:rPr>
                        <w:rFonts w:ascii="Courier New"/>
                        <w:b/>
                        <w:color w:val="000080"/>
                        <w:sz w:val="18"/>
                      </w:rPr>
                      <w:t>true</w:t>
                    </w:r>
                    <w:r>
                      <w:rPr>
                        <w:rFonts w:ascii="Courier New"/>
                        <w:sz w:val="18"/>
                      </w:rPr>
                      <w:t>,deliverCallback,cancelCallback);</w:t>
                    </w:r>
                  </w:p>
                </w:txbxContent>
              </v:textbox>
            </v:shape>
            <v:shape id="_x0000_s1042" o:spid="_x0000_s1042" o:spt="202" type="#_x0000_t202" style="position:absolute;left:110;top:1711;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043" o:spid="_x0000_s1043" o:spt="202" type="#_x0000_t202" style="position:absolute;left:468;top:156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rPr>
          <w:rFonts w:ascii="黑体"/>
          <w:b/>
          <w:sz w:val="20"/>
        </w:rPr>
      </w:pPr>
    </w:p>
    <w:p>
      <w:pPr>
        <w:pStyle w:val="7"/>
        <w:spacing w:before="1"/>
        <w:rPr>
          <w:rFonts w:ascii="黑体"/>
          <w:b/>
          <w:sz w:val="24"/>
        </w:rPr>
      </w:pPr>
    </w:p>
    <w:p>
      <w:pPr>
        <w:pStyle w:val="2"/>
        <w:numPr>
          <w:ilvl w:val="1"/>
          <w:numId w:val="6"/>
        </w:numPr>
        <w:tabs>
          <w:tab w:val="left" w:pos="4134"/>
        </w:tabs>
        <w:spacing w:before="10" w:after="0" w:line="240" w:lineRule="auto"/>
        <w:ind w:left="4133" w:right="0" w:hanging="421"/>
        <w:jc w:val="left"/>
      </w:pPr>
      <w:r>
        <w:rPr>
          <w:spacing w:val="-5"/>
        </w:rPr>
        <w:t>Work</w:t>
      </w:r>
      <w:r>
        <w:rPr>
          <w:spacing w:val="-3"/>
        </w:rPr>
        <w:t xml:space="preserve"> </w:t>
      </w:r>
      <w:r>
        <w:t>Queues</w:t>
      </w:r>
    </w:p>
    <w:p>
      <w:pPr>
        <w:pStyle w:val="7"/>
        <w:spacing w:before="2"/>
        <w:rPr>
          <w:rFonts w:ascii="Calibri"/>
          <w:b/>
          <w:sz w:val="49"/>
        </w:rPr>
      </w:pPr>
    </w:p>
    <w:p>
      <w:pPr>
        <w:spacing w:before="0" w:line="242" w:lineRule="auto"/>
        <w:ind w:left="100" w:right="500" w:firstLine="420"/>
        <w:jc w:val="left"/>
        <w:rPr>
          <w:rFonts w:hint="eastAsia" w:ascii="宋体" w:eastAsia="宋体"/>
          <w:sz w:val="24"/>
        </w:rPr>
      </w:pPr>
      <w:r>
        <w:drawing>
          <wp:anchor distT="0" distB="0" distL="0" distR="0" simplePos="0" relativeHeight="251670528" behindDoc="1" locked="0" layoutInCell="1" allowOverlap="1">
            <wp:simplePos x="0" y="0"/>
            <wp:positionH relativeFrom="page">
              <wp:posOffset>1925320</wp:posOffset>
            </wp:positionH>
            <wp:positionV relativeFrom="paragraph">
              <wp:posOffset>230505</wp:posOffset>
            </wp:positionV>
            <wp:extent cx="3293110" cy="3413125"/>
            <wp:effectExtent l="0" t="0" r="0" b="0"/>
            <wp:wrapNone/>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 xml:space="preserve">工作队列(又称任务队列)的主要思想是避免立即执行资源密集型任务，而不得不等待它完成。相反我们安排任务在之后执行。我们把任务封装为消息并将其发送到队列。在后台运行的工作进程将弹出任务并最终执行作业。当有多个工作线程时，这些工作线程将一起处理这些任务。 </w:t>
      </w:r>
    </w:p>
    <w:p>
      <w:pPr>
        <w:pStyle w:val="7"/>
        <w:spacing w:before="4"/>
        <w:rPr>
          <w:rFonts w:ascii="宋体"/>
          <w:sz w:val="20"/>
        </w:rPr>
      </w:pPr>
    </w:p>
    <w:p>
      <w:pPr>
        <w:pStyle w:val="11"/>
        <w:numPr>
          <w:ilvl w:val="1"/>
          <w:numId w:val="10"/>
        </w:numPr>
        <w:tabs>
          <w:tab w:val="left" w:pos="941"/>
          <w:tab w:val="left" w:pos="942"/>
        </w:tabs>
        <w:spacing w:before="0" w:after="0" w:line="240" w:lineRule="auto"/>
        <w:ind w:left="941" w:right="0" w:hanging="842"/>
        <w:jc w:val="left"/>
        <w:rPr>
          <w:b/>
          <w:sz w:val="32"/>
        </w:rPr>
      </w:pPr>
      <w:r>
        <w:rPr>
          <w:b/>
          <w:sz w:val="32"/>
        </w:rPr>
        <w:t>轮训分发消息</w:t>
      </w:r>
    </w:p>
    <w:p>
      <w:pPr>
        <w:pStyle w:val="7"/>
        <w:spacing w:before="1"/>
        <w:rPr>
          <w:rFonts w:ascii="黑体"/>
          <w:b/>
          <w:sz w:val="44"/>
        </w:rPr>
      </w:pPr>
    </w:p>
    <w:p>
      <w:pPr>
        <w:spacing w:before="1" w:line="242" w:lineRule="auto"/>
        <w:ind w:left="100" w:right="763" w:firstLine="420"/>
        <w:jc w:val="left"/>
        <w:rPr>
          <w:rFonts w:hint="eastAsia" w:ascii="宋体" w:eastAsia="宋体"/>
          <w:sz w:val="24"/>
        </w:rPr>
      </w:pPr>
      <w:r>
        <w:rPr>
          <w:rFonts w:hint="eastAsia" w:ascii="宋体" w:eastAsia="宋体"/>
          <w:sz w:val="24"/>
        </w:rPr>
        <w:t xml:space="preserve">在这个案例中我们会启动两个工作线程，一个消息发送线程，我们来看看他们两个工作线程是如何工作的。 </w:t>
      </w:r>
    </w:p>
    <w:p>
      <w:pPr>
        <w:pStyle w:val="7"/>
        <w:spacing w:before="6"/>
        <w:rPr>
          <w:rFonts w:ascii="宋体"/>
          <w:sz w:val="20"/>
        </w:rPr>
      </w:pPr>
    </w:p>
    <w:p>
      <w:pPr>
        <w:pStyle w:val="11"/>
        <w:numPr>
          <w:ilvl w:val="2"/>
          <w:numId w:val="10"/>
        </w:numPr>
        <w:tabs>
          <w:tab w:val="left" w:pos="1361"/>
          <w:tab w:val="left" w:pos="1362"/>
        </w:tabs>
        <w:spacing w:before="1" w:after="0" w:line="240" w:lineRule="auto"/>
        <w:ind w:left="1361" w:right="0" w:hanging="1262"/>
        <w:jc w:val="left"/>
        <w:rPr>
          <w:b/>
          <w:sz w:val="28"/>
        </w:rPr>
      </w:pPr>
      <w:r>
        <w:rPr>
          <w:b/>
          <w:sz w:val="28"/>
        </w:rPr>
        <w:t>抽取工具类</w:t>
      </w:r>
    </w:p>
    <w:p>
      <w:pPr>
        <w:pStyle w:val="7"/>
        <w:spacing w:before="2"/>
        <w:rPr>
          <w:rFonts w:ascii="黑体"/>
          <w:b/>
          <w:sz w:val="17"/>
        </w:rPr>
      </w:pPr>
      <w:r>
        <w:pict>
          <v:group id="_x0000_s1044" o:spid="_x0000_s1044" o:spt="203" style="position:absolute;left:0pt;margin-left:56pt;margin-top:12.95pt;height:146.8pt;width:481.7pt;mso-position-horizontal-relative:page;mso-wrap-distance-bottom:0pt;mso-wrap-distance-top:0pt;z-index:-251576320;mso-width-relative:page;mso-height-relative:page;" coordorigin="1121,260" coordsize="9634,2936">
            <o:lock v:ext="edit"/>
            <v:shape id="_x0000_s1045" o:spid="_x0000_s1045" style="position:absolute;left:1120;top:259;height:2936;width:9634;" fillcolor="#000000" filled="t" stroked="f" coordorigin="1121,260" coordsize="9634,2936" path="m1130,3186l1121,3186,1121,3195,1130,3195,1130,3186xm1130,269l1121,269,1121,3186,1130,3186,1130,269xm1130,260l1121,260,1121,269,1130,269,1130,260xm10754,3186l10744,3186,1130,3186,1130,3195,10744,3195,10754,3195,10754,3186xm10754,269l10744,269,10744,3186,10754,3186,10754,269xm10754,260l10744,260,1130,260,1130,269,10744,269,10754,269,10754,260xe">
              <v:path arrowok="t"/>
              <v:fill on="t" focussize="0,0"/>
              <v:stroke on="f"/>
              <v:imagedata o:title=""/>
              <o:lock v:ext="edit"/>
            </v:shape>
            <v:shape id="_x0000_s1046" o:spid="_x0000_s1046" o:spt="202" type="#_x0000_t202" style="position:absolute;left:1202;top:271;height:2715;width:9468;" fillcolor="#C6ECCC" filled="t" stroked="f" coordsize="21600,21600">
              <v:path/>
              <v:fill on="t" focussize="0,0"/>
              <v:stroke on="f" joinstyle="miter"/>
              <v:imagedata o:title=""/>
              <o:lock v:ext="edit"/>
              <v:textbox inset="0mm,0mm,0mm,0mm">
                <w:txbxContent>
                  <w:p>
                    <w:pPr>
                      <w:spacing w:before="0" w:line="200" w:lineRule="exact"/>
                      <w:ind w:left="10" w:right="6393" w:firstLine="0"/>
                      <w:jc w:val="center"/>
                      <w:rPr>
                        <w:rFonts w:ascii="Courier New"/>
                        <w:sz w:val="18"/>
                      </w:rPr>
                    </w:pPr>
                    <w:r>
                      <w:rPr>
                        <w:rFonts w:ascii="Courier New"/>
                        <w:b/>
                        <w:color w:val="000080"/>
                        <w:sz w:val="18"/>
                      </w:rPr>
                      <w:t xml:space="preserve">public class </w:t>
                    </w:r>
                    <w:r>
                      <w:rPr>
                        <w:rFonts w:ascii="Courier New"/>
                        <w:sz w:val="18"/>
                      </w:rPr>
                      <w:t>RabbitMqUtils {</w:t>
                    </w:r>
                  </w:p>
                  <w:p>
                    <w:pPr>
                      <w:spacing w:before="0" w:line="240" w:lineRule="exact"/>
                      <w:ind w:left="10" w:right="6422" w:firstLine="0"/>
                      <w:jc w:val="center"/>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得到一个连接的 </w:t>
                    </w:r>
                    <w:r>
                      <w:rPr>
                        <w:rFonts w:ascii="Courier New" w:eastAsia="Courier New"/>
                        <w:i/>
                        <w:color w:val="808080"/>
                        <w:sz w:val="18"/>
                      </w:rPr>
                      <w:t>channel</w:t>
                    </w:r>
                  </w:p>
                  <w:p>
                    <w:pPr>
                      <w:spacing w:before="0" w:line="200" w:lineRule="exact"/>
                      <w:ind w:left="10" w:right="3082" w:firstLine="0"/>
                      <w:jc w:val="center"/>
                      <w:rPr>
                        <w:rFonts w:ascii="Courier New"/>
                        <w:sz w:val="18"/>
                      </w:rPr>
                    </w:pPr>
                    <w:r>
                      <w:rPr>
                        <w:rFonts w:ascii="Courier New"/>
                        <w:b/>
                        <w:color w:val="000080"/>
                        <w:sz w:val="18"/>
                      </w:rPr>
                      <w:t xml:space="preserve">public static </w:t>
                    </w:r>
                    <w:r>
                      <w:rPr>
                        <w:rFonts w:ascii="Courier New"/>
                        <w:sz w:val="18"/>
                      </w:rPr>
                      <w:t xml:space="preserve">Channel getChannel() </w:t>
                    </w:r>
                    <w:r>
                      <w:rPr>
                        <w:rFonts w:ascii="Courier New"/>
                        <w:b/>
                        <w:color w:val="000080"/>
                        <w:sz w:val="18"/>
                      </w:rPr>
                      <w:t xml:space="preserve">throws </w:t>
                    </w:r>
                    <w:r>
                      <w:rPr>
                        <w:rFonts w:ascii="Courier New"/>
                        <w:sz w:val="18"/>
                      </w:rPr>
                      <w:t>Exception{</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创建一个连接工厂 </w:t>
                    </w:r>
                  </w:p>
                  <w:p>
                    <w:pPr>
                      <w:spacing w:before="0"/>
                      <w:ind w:left="746" w:right="3084" w:hanging="719"/>
                      <w:jc w:val="left"/>
                      <w:rPr>
                        <w:rFonts w:ascii="Courier New"/>
                        <w:sz w:val="18"/>
                      </w:rPr>
                    </w:pPr>
                    <w:r>
                      <w:rPr>
                        <w:rFonts w:ascii="宋体"/>
                        <w:i/>
                        <w:color w:val="808080"/>
                        <w:w w:val="94"/>
                        <w:sz w:val="19"/>
                      </w:rPr>
                      <w:t xml:space="preserve">        </w:t>
                    </w:r>
                    <w:r>
                      <w:rPr>
                        <w:rFonts w:ascii="Courier New"/>
                        <w:sz w:val="18"/>
                      </w:rPr>
                      <w:t xml:space="preserve">ConnectionFactory factory = </w:t>
                    </w:r>
                    <w:r>
                      <w:rPr>
                        <w:rFonts w:ascii="Courier New"/>
                        <w:b/>
                        <w:color w:val="000080"/>
                        <w:sz w:val="18"/>
                      </w:rPr>
                      <w:t xml:space="preserve">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before="0" w:line="237" w:lineRule="auto"/>
                      <w:ind w:left="746" w:right="3517" w:firstLine="0"/>
                      <w:jc w:val="left"/>
                      <w:rPr>
                        <w:rFonts w:ascii="Courier New"/>
                        <w:sz w:val="18"/>
                      </w:rPr>
                    </w:pPr>
                    <w:r>
                      <w:rPr>
                        <w:rFonts w:ascii="Courier New"/>
                        <w:sz w:val="18"/>
                      </w:rPr>
                      <w:t xml:space="preserve">Connection connection = factory.newConnection(); Channel channel = connection.createChannel(); </w:t>
                    </w:r>
                    <w:r>
                      <w:rPr>
                        <w:rFonts w:ascii="Courier New"/>
                        <w:b/>
                        <w:color w:val="000080"/>
                        <w:sz w:val="18"/>
                      </w:rPr>
                      <w:t xml:space="preserve">return </w:t>
                    </w:r>
                    <w:r>
                      <w:rPr>
                        <w:rFonts w:ascii="Courier New"/>
                        <w:sz w:val="18"/>
                      </w:rPr>
                      <w:t>channel;</w:t>
                    </w:r>
                  </w:p>
                  <w:p>
                    <w:pPr>
                      <w:spacing w:before="4"/>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rPr>
          <w:rFonts w:ascii="黑体"/>
          <w:b/>
          <w:sz w:val="20"/>
        </w:rPr>
      </w:pPr>
    </w:p>
    <w:p>
      <w:pPr>
        <w:pStyle w:val="7"/>
        <w:spacing w:before="2"/>
        <w:rPr>
          <w:rFonts w:ascii="黑体"/>
          <w:b/>
          <w:sz w:val="14"/>
        </w:rPr>
      </w:pPr>
    </w:p>
    <w:p>
      <w:pPr>
        <w:pStyle w:val="11"/>
        <w:numPr>
          <w:ilvl w:val="2"/>
          <w:numId w:val="10"/>
        </w:numPr>
        <w:tabs>
          <w:tab w:val="left" w:pos="1361"/>
          <w:tab w:val="left" w:pos="1362"/>
        </w:tabs>
        <w:spacing w:before="62" w:after="0" w:line="240" w:lineRule="auto"/>
        <w:ind w:left="1361" w:right="0" w:hanging="1262"/>
        <w:jc w:val="left"/>
        <w:rPr>
          <w:b/>
          <w:sz w:val="28"/>
        </w:rPr>
      </w:pPr>
      <w:r>
        <w:rPr>
          <w:b/>
          <w:sz w:val="28"/>
        </w:rPr>
        <w:t>启动两个工作线程</w:t>
      </w:r>
    </w:p>
    <w:p>
      <w:pPr>
        <w:pStyle w:val="7"/>
        <w:spacing w:before="5"/>
        <w:rPr>
          <w:rFonts w:ascii="黑体"/>
          <w:b/>
          <w:sz w:val="17"/>
        </w:rPr>
      </w:pPr>
      <w:r>
        <w:pict>
          <v:group id="_x0000_s1047" o:spid="_x0000_s1047" o:spt="203" style="position:absolute;left:0pt;margin-left:56pt;margin-top:13.1pt;height:106.1pt;width:481.7pt;mso-position-horizontal-relative:page;mso-wrap-distance-bottom:0pt;mso-wrap-distance-top:0pt;z-index:-251575296;mso-width-relative:page;mso-height-relative:page;" coordorigin="1121,262" coordsize="9634,2122">
            <o:lock v:ext="edit"/>
            <v:shape id="_x0000_s1048" o:spid="_x0000_s1048" style="position:absolute;left:1120;top:262;height:2122;width:9634;" fillcolor="#000000" filled="t" stroked="f" coordorigin="1121,262" coordsize="9634,2122" path="m1130,262l1121,262,1121,272,1121,2375,1121,2384,1130,2384,1130,2375,1130,272,1130,262xm10754,262l10744,262,1130,262,1130,272,10744,272,10744,2375,1130,2375,1130,2384,10744,2384,10754,2384,10754,2375,10754,272,10754,262xe">
              <v:path arrowok="t"/>
              <v:fill on="t" focussize="0,0"/>
              <v:stroke on="f"/>
              <v:imagedata o:title=""/>
              <o:lock v:ext="edit"/>
            </v:shape>
            <v:shape id="_x0000_s1049" o:spid="_x0000_s1049" o:spt="202" type="#_x0000_t202" style="position:absolute;left:1202;top:271;height:2103;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Worker01 {</w:t>
                    </w:r>
                  </w:p>
                  <w:p>
                    <w:pPr>
                      <w:spacing w:before="0"/>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1" w:line="237" w:lineRule="auto"/>
                      <w:ind w:left="746" w:right="2545" w:hanging="36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 Channel channel = RabbitMqUtils.</w:t>
                    </w:r>
                    <w:r>
                      <w:rPr>
                        <w:rFonts w:ascii="Courier New"/>
                        <w:i/>
                        <w:sz w:val="18"/>
                      </w:rPr>
                      <w:t>getChannel</w:t>
                    </w:r>
                    <w:r>
                      <w:rPr>
                        <w:rFonts w:ascii="Courier New"/>
                        <w:sz w:val="18"/>
                      </w:rPr>
                      <w:t>(); DeliverCallback deliverCallback=(consumerTag,delivery)-&gt;{</w:t>
                    </w:r>
                  </w:p>
                  <w:p>
                    <w:pPr>
                      <w:spacing w:before="3" w:line="244" w:lineRule="auto"/>
                      <w:ind w:left="1106" w:right="2293" w:firstLine="0"/>
                      <w:jc w:val="left"/>
                      <w:rPr>
                        <w:rFonts w:ascii="Courier New" w:eastAsia="Courier New"/>
                        <w:sz w:val="18"/>
                      </w:rPr>
                    </w:pPr>
                    <w:r>
                      <w:rPr>
                        <w:rFonts w:ascii="Courier New" w:eastAsia="Courier New"/>
                        <w:sz w:val="18"/>
                      </w:rPr>
                      <w:t xml:space="preserve">String receivedMessage = </w:t>
                    </w:r>
                    <w:r>
                      <w:rPr>
                        <w:rFonts w:ascii="Courier New" w:eastAsia="Courier New"/>
                        <w:b/>
                        <w:color w:val="000080"/>
                        <w:sz w:val="18"/>
                      </w:rPr>
                      <w:t xml:space="preserve">new </w:t>
                    </w:r>
                    <w:r>
                      <w:rPr>
                        <w:rFonts w:ascii="Courier New" w:eastAsia="Courier New"/>
                        <w:sz w:val="18"/>
                      </w:rPr>
                      <w:t>String(delivery.getBody());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+receivedMessage);</w:t>
                    </w:r>
                  </w:p>
                  <w:p>
                    <w:pPr>
                      <w:spacing w:before="0" w:line="198" w:lineRule="exact"/>
                      <w:ind w:left="746" w:right="0" w:firstLine="0"/>
                      <w:jc w:val="left"/>
                      <w:rPr>
                        <w:rFonts w:ascii="Courier New"/>
                        <w:sz w:val="18"/>
                      </w:rPr>
                    </w:pPr>
                    <w:r>
                      <w:rPr>
                        <w:rFonts w:ascii="Courier New"/>
                        <w:sz w:val="18"/>
                      </w:rPr>
                      <w:t>};</w:t>
                    </w:r>
                  </w:p>
                  <w:p>
                    <w:pPr>
                      <w:spacing w:before="0" w:line="244" w:lineRule="auto"/>
                      <w:ind w:left="1106" w:right="2293" w:hanging="360"/>
                      <w:jc w:val="left"/>
                      <w:rPr>
                        <w:rFonts w:ascii="Courier New" w:eastAsia="Courier New"/>
                        <w:sz w:val="18"/>
                      </w:rPr>
                    </w:pPr>
                    <w:r>
                      <w:rPr>
                        <w:rFonts w:ascii="Courier New" w:eastAsia="Courier New"/>
                        <w:sz w:val="18"/>
                      </w:rPr>
                      <w:t xml:space="preserve">CancelCallback cancelCallback=(consumerTag)-&gt;{ </w:t>
                    </w:r>
                    <w:r>
                      <w:rPr>
                        <w:rFonts w:ascii="Courier New" w:eastAsia="Courier New"/>
                        <w:w w:val="95"/>
                        <w:sz w:val="18"/>
                      </w:rPr>
                      <w:t>System.</w:t>
                    </w:r>
                    <w:r>
                      <w:rPr>
                        <w:rFonts w:ascii="Courier New" w:eastAsia="Courier New"/>
                        <w:b/>
                        <w:i/>
                        <w:color w:val="660D79"/>
                        <w:w w:val="95"/>
                        <w:sz w:val="18"/>
                      </w:rPr>
                      <w:t>out</w:t>
                    </w:r>
                    <w:r>
                      <w:rPr>
                        <w:rFonts w:ascii="Courier New" w:eastAsia="Courier New"/>
                        <w:w w:val="95"/>
                        <w:sz w:val="18"/>
                      </w:rPr>
                      <w:t>.println(consumerTag+</w:t>
                    </w:r>
                    <w:r>
                      <w:rPr>
                        <w:rFonts w:ascii="Courier New" w:eastAsia="Courier New"/>
                        <w:b/>
                        <w:color w:val="008000"/>
                        <w:w w:val="95"/>
                        <w:sz w:val="18"/>
                      </w:rPr>
                      <w:t>"</w:t>
                    </w:r>
                    <w:r>
                      <w:rPr>
                        <w:rFonts w:hint="eastAsia" w:ascii="宋体" w:eastAsia="宋体"/>
                        <w:b/>
                        <w:color w:val="008000"/>
                        <w:w w:val="95"/>
                        <w:sz w:val="18"/>
                      </w:rPr>
                      <w:t>消费者取消消费接口回调逻辑</w:t>
                    </w:r>
                    <w:r>
                      <w:rPr>
                        <w:rFonts w:ascii="Courier New" w:eastAsia="Courier New"/>
                        <w:b/>
                        <w:color w:val="008000"/>
                        <w:w w:val="95"/>
                        <w:sz w:val="18"/>
                      </w:rPr>
                      <w:t>"</w:t>
                    </w:r>
                    <w:r>
                      <w:rPr>
                        <w:rFonts w:ascii="Courier New" w:eastAsia="Courier New"/>
                        <w:w w:val="95"/>
                        <w:sz w:val="18"/>
                      </w:rPr>
                      <w: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050" o:spid="_x0000_s1050" o:spt="203" style="height:63.65pt;width:481.7pt;" coordsize="9634,1273">
            <o:lock v:ext="edit"/>
            <v:shape id="_x0000_s1051" o:spid="_x0000_s1051" style="position:absolute;left:81;top:11;height:1052;width:9468;" fillcolor="#C6ECCC" filled="t" stroked="f" coordorigin="82,12" coordsize="9468,1052" path="m9549,12l82,12,82,216,82,452,82,656,82,860,82,1064,9549,1064,9549,860,9549,656,9549,452,9549,216,9549,12xe">
              <v:path arrowok="t"/>
              <v:fill on="t" focussize="0,0"/>
              <v:stroke on="f"/>
              <v:imagedata o:title=""/>
              <o:lock v:ext="edit"/>
            </v:shape>
            <v:shape id="_x0000_s1052" o:spid="_x0000_s1052" style="position:absolute;left:0;top:0;height:1273;width:9634;" fillcolor="#000000" filled="t" stroked="f" coordsize="9634,1273" path="m10,0l0,0,0,10,0,10,0,1263,0,1272,10,1272,10,1263,10,10,10,10,10,0xm9633,0l9624,0,10,0,10,10,9624,10,9624,1263,10,1263,10,1272,9624,1272,9633,1272,9633,1263,9633,10,9633,10,9633,0xe">
              <v:path arrowok="t"/>
              <v:fill on="t" focussize="0,0"/>
              <v:stroke on="f"/>
              <v:imagedata o:title=""/>
              <o:lock v:ext="edit"/>
            </v:shape>
            <v:shape id="_x0000_s1053" o:spid="_x0000_s1053" o:spt="202" type="#_x0000_t202" style="position:absolute;left:828;top:11;height:644;width:7475;"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p>
                    <w:pPr>
                      <w:tabs>
                        <w:tab w:val="left" w:leader="dot" w:pos="4699"/>
                      </w:tabs>
                      <w:spacing w:before="3" w:line="233" w:lineRule="exact"/>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"C2</w:t>
                    </w:r>
                    <w:r>
                      <w:rPr>
                        <w:rFonts w:ascii="Courier New" w:eastAsia="Courier New"/>
                        <w:b/>
                        <w:color w:val="008000"/>
                        <w:spacing w:val="-68"/>
                        <w:sz w:val="18"/>
                      </w:rPr>
                      <w:t xml:space="preserve"> </w:t>
                    </w:r>
                    <w:r>
                      <w:rPr>
                        <w:rFonts w:hint="eastAsia" w:ascii="宋体" w:eastAsia="宋体"/>
                        <w:b/>
                        <w:color w:val="008000"/>
                        <w:sz w:val="18"/>
                      </w:rPr>
                      <w:t>消费者启动等待消费</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03" w:lineRule="exact"/>
                      <w:ind w:left="0" w:right="0" w:firstLine="0"/>
                      <w:jc w:val="left"/>
                      <w:rPr>
                        <w:rFonts w:ascii="Courier New"/>
                        <w:sz w:val="18"/>
                      </w:rPr>
                    </w:pPr>
                    <w:r>
                      <w:rPr>
                        <w:rFonts w:ascii="Courier New"/>
                        <w:sz w:val="18"/>
                      </w:rPr>
                      <w:t>channel.basicConsume(</w:t>
                    </w:r>
                    <w:r>
                      <w:rPr>
                        <w:rFonts w:ascii="Courier New"/>
                        <w:b/>
                        <w:i/>
                        <w:color w:val="660D79"/>
                        <w:sz w:val="18"/>
                      </w:rPr>
                      <w:t>QUEUE_NAME</w:t>
                    </w:r>
                    <w:r>
                      <w:rPr>
                        <w:rFonts w:ascii="Courier New"/>
                        <w:sz w:val="18"/>
                      </w:rPr>
                      <w:t>,</w:t>
                    </w:r>
                    <w:r>
                      <w:rPr>
                        <w:rFonts w:ascii="Courier New"/>
                        <w:b/>
                        <w:color w:val="000080"/>
                        <w:sz w:val="18"/>
                      </w:rPr>
                      <w:t>true</w:t>
                    </w:r>
                    <w:r>
                      <w:rPr>
                        <w:rFonts w:ascii="Courier New"/>
                        <w:sz w:val="18"/>
                      </w:rPr>
                      <w:t>,deliverCallback,cancelCallback);</w:t>
                    </w:r>
                  </w:p>
                </w:txbxContent>
              </v:textbox>
            </v:shape>
            <v:shape id="_x0000_s1054" o:spid="_x0000_s1054" o:spt="202" type="#_x0000_t202" style="position:absolute;left:110;top:802;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055" o:spid="_x0000_s1055" o:spt="202" type="#_x0000_t202" style="position:absolute;left:468;top:65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rPr>
          <w:rFonts w:ascii="黑体"/>
          <w:b/>
          <w:sz w:val="20"/>
        </w:rPr>
      </w:pPr>
    </w:p>
    <w:p>
      <w:pPr>
        <w:pStyle w:val="7"/>
        <w:spacing w:before="1"/>
        <w:rPr>
          <w:rFonts w:ascii="黑体"/>
          <w:b/>
          <w:sz w:val="11"/>
        </w:rPr>
      </w:pPr>
      <w:r>
        <w:drawing>
          <wp:anchor distT="0" distB="0" distL="0" distR="0" simplePos="0" relativeHeight="251660288" behindDoc="0" locked="0" layoutInCell="1" allowOverlap="1">
            <wp:simplePos x="0" y="0"/>
            <wp:positionH relativeFrom="page">
              <wp:posOffset>711200</wp:posOffset>
            </wp:positionH>
            <wp:positionV relativeFrom="paragraph">
              <wp:posOffset>114935</wp:posOffset>
            </wp:positionV>
            <wp:extent cx="6215380" cy="1425575"/>
            <wp:effectExtent l="0" t="0" r="0" b="0"/>
            <wp:wrapTopAndBottom/>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png"/>
                    <pic:cNvPicPr>
                      <a:picLocks noChangeAspect="1"/>
                    </pic:cNvPicPr>
                  </pic:nvPicPr>
                  <pic:blipFill>
                    <a:blip r:embed="rId17" cstate="print"/>
                    <a:stretch>
                      <a:fillRect/>
                    </a:stretch>
                  </pic:blipFill>
                  <pic:spPr>
                    <a:xfrm>
                      <a:off x="0" y="0"/>
                      <a:ext cx="6215145" cy="1425416"/>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711200</wp:posOffset>
            </wp:positionH>
            <wp:positionV relativeFrom="paragraph">
              <wp:posOffset>1670685</wp:posOffset>
            </wp:positionV>
            <wp:extent cx="6107430" cy="1181735"/>
            <wp:effectExtent l="0" t="0" r="0" b="0"/>
            <wp:wrapTopAndBottom/>
            <wp:docPr id="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png"/>
                    <pic:cNvPicPr>
                      <a:picLocks noChangeAspect="1"/>
                    </pic:cNvPicPr>
                  </pic:nvPicPr>
                  <pic:blipFill>
                    <a:blip r:embed="rId18" cstate="print"/>
                    <a:stretch>
                      <a:fillRect/>
                    </a:stretch>
                  </pic:blipFill>
                  <pic:spPr>
                    <a:xfrm>
                      <a:off x="0" y="0"/>
                      <a:ext cx="6107215" cy="118186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711200</wp:posOffset>
            </wp:positionH>
            <wp:positionV relativeFrom="paragraph">
              <wp:posOffset>2998470</wp:posOffset>
            </wp:positionV>
            <wp:extent cx="6044565" cy="1118235"/>
            <wp:effectExtent l="0" t="0" r="0" b="0"/>
            <wp:wrapTopAndBottom/>
            <wp:docPr id="4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png"/>
                    <pic:cNvPicPr>
                      <a:picLocks noChangeAspect="1"/>
                    </pic:cNvPicPr>
                  </pic:nvPicPr>
                  <pic:blipFill>
                    <a:blip r:embed="rId19" cstate="print"/>
                    <a:stretch>
                      <a:fillRect/>
                    </a:stretch>
                  </pic:blipFill>
                  <pic:spPr>
                    <a:xfrm>
                      <a:off x="0" y="0"/>
                      <a:ext cx="6044408" cy="1118139"/>
                    </a:xfrm>
                    <a:prstGeom prst="rect">
                      <a:avLst/>
                    </a:prstGeom>
                  </pic:spPr>
                </pic:pic>
              </a:graphicData>
            </a:graphic>
          </wp:anchor>
        </w:drawing>
      </w:r>
    </w:p>
    <w:p>
      <w:pPr>
        <w:pStyle w:val="7"/>
        <w:spacing w:before="9"/>
        <w:rPr>
          <w:rFonts w:ascii="黑体"/>
          <w:b/>
          <w:sz w:val="10"/>
        </w:rPr>
      </w:pPr>
    </w:p>
    <w:p>
      <w:pPr>
        <w:pStyle w:val="7"/>
        <w:spacing w:before="7"/>
        <w:rPr>
          <w:rFonts w:ascii="黑体"/>
          <w:b/>
          <w:sz w:val="12"/>
        </w:rPr>
      </w:pPr>
    </w:p>
    <w:p>
      <w:pPr>
        <w:pStyle w:val="7"/>
        <w:spacing w:before="4"/>
        <w:rPr>
          <w:rFonts w:ascii="黑体"/>
          <w:b/>
          <w:sz w:val="14"/>
        </w:rPr>
      </w:pPr>
    </w:p>
    <w:p>
      <w:pPr>
        <w:pStyle w:val="4"/>
        <w:numPr>
          <w:ilvl w:val="2"/>
          <w:numId w:val="10"/>
        </w:numPr>
        <w:tabs>
          <w:tab w:val="left" w:pos="1361"/>
          <w:tab w:val="left" w:pos="1362"/>
        </w:tabs>
        <w:spacing w:before="61" w:after="0" w:line="240" w:lineRule="auto"/>
        <w:ind w:left="1361" w:right="0" w:hanging="1262"/>
        <w:jc w:val="left"/>
      </w:pPr>
      <w:r>
        <w:drawing>
          <wp:anchor distT="0" distB="0" distL="0" distR="0" simplePos="0" relativeHeight="251671552" behindDoc="1" locked="0" layoutInCell="1" allowOverlap="1">
            <wp:simplePos x="0" y="0"/>
            <wp:positionH relativeFrom="page">
              <wp:posOffset>1925320</wp:posOffset>
            </wp:positionH>
            <wp:positionV relativeFrom="paragraph">
              <wp:posOffset>-2515235</wp:posOffset>
            </wp:positionV>
            <wp:extent cx="3293110" cy="3413125"/>
            <wp:effectExtent l="0" t="0" r="0" b="0"/>
            <wp:wrapNone/>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启动一个发送线程</w:t>
      </w:r>
    </w:p>
    <w:p>
      <w:pPr>
        <w:pStyle w:val="7"/>
        <w:spacing w:before="3"/>
        <w:rPr>
          <w:rFonts w:ascii="黑体"/>
          <w:b/>
          <w:sz w:val="17"/>
        </w:rPr>
      </w:pPr>
      <w:r>
        <w:pict>
          <v:group id="_x0000_s1056" o:spid="_x0000_s1056" o:spt="203" style="position:absolute;left:0pt;margin-left:56pt;margin-top:13pt;height:167.2pt;width:481.7pt;mso-position-horizontal-relative:page;mso-wrap-distance-bottom:0pt;mso-wrap-distance-top:0pt;z-index:-251574272;mso-width-relative:page;mso-height-relative:page;" coordorigin="1121,260" coordsize="9634,3344">
            <o:lock v:ext="edit"/>
            <v:shape id="_x0000_s1057" o:spid="_x0000_s1057" style="position:absolute;left:1120;top:260;height:3344;width:9634;" fillcolor="#000000" filled="t" stroked="f" coordorigin="1121,260" coordsize="9634,3344" path="m1130,3595l1121,3595,1121,3604,1130,3604,1130,3595xm1130,270l1121,270,1121,3595,1130,3595,1130,270xm1130,260l1121,260,1121,270,1130,270,1130,260xm10754,3595l10744,3595,1130,3595,1130,3604,10744,3604,10754,3604,10754,3595xm10754,270l10744,270,10744,3595,10754,3595,10754,270xm10754,260l10744,260,1130,260,1130,270,10744,270,10754,270,10754,260xe">
              <v:path arrowok="t"/>
              <v:fill on="t" focussize="0,0"/>
              <v:stroke on="f"/>
              <v:imagedata o:title=""/>
              <o:lock v:ext="edit"/>
            </v:shape>
            <v:shape id="_x0000_s1058" o:spid="_x0000_s1058" o:spt="202" type="#_x0000_t202" style="position:absolute;left:1202;top:270;height:3123;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Task01 {</w:t>
                    </w:r>
                  </w:p>
                  <w:p>
                    <w:pPr>
                      <w:spacing w:before="0"/>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w:t>
                    </w:r>
                  </w:p>
                  <w:p>
                    <w:pPr>
                      <w:spacing w:before="0"/>
                      <w:ind w:left="1106" w:right="2293" w:hanging="360"/>
                      <w:jc w:val="left"/>
                      <w:rPr>
                        <w:rFonts w:ascii="Courier New"/>
                        <w:sz w:val="18"/>
                      </w:rPr>
                    </w:pPr>
                    <w:r>
                      <w:rPr>
                        <w:rFonts w:ascii="Courier New"/>
                        <w:b/>
                        <w:color w:val="000080"/>
                        <w:sz w:val="18"/>
                      </w:rPr>
                      <w:t>try</w:t>
                    </w:r>
                    <w:r>
                      <w:rPr>
                        <w:rFonts w:ascii="Courier New"/>
                        <w:sz w:val="18"/>
                      </w:rPr>
                      <w:t>(Channel channel=RabbitMqUtils.</w:t>
                    </w:r>
                    <w:r>
                      <w:rPr>
                        <w:rFonts w:ascii="Courier New"/>
                        <w:i/>
                        <w:sz w:val="18"/>
                      </w:rPr>
                      <w:t>getChannel</w:t>
                    </w:r>
                    <w:r>
                      <w:rPr>
                        <w:rFonts w:ascii="Courier New"/>
                        <w:sz w:val="18"/>
                      </w:rPr>
                      <w:t>();) { 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w:t>
                    </w:r>
                  </w:p>
                  <w:p>
                    <w:pPr>
                      <w:spacing w:before="0" w:line="237" w:lineRule="exact"/>
                      <w:ind w:left="110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从控制台当中接受信息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sz w:val="18"/>
                      </w:rPr>
                      <w:t xml:space="preserve">Scanner scanner = </w:t>
                    </w:r>
                    <w:r>
                      <w:rPr>
                        <w:rFonts w:ascii="Courier New"/>
                        <w:b/>
                        <w:color w:val="000080"/>
                        <w:sz w:val="18"/>
                      </w:rPr>
                      <w:t xml:space="preserve">new </w:t>
                    </w:r>
                    <w:r>
                      <w:rPr>
                        <w:rFonts w:ascii="Courier New"/>
                        <w:sz w:val="18"/>
                      </w:rPr>
                      <w:t>Scanner(System.</w:t>
                    </w:r>
                    <w:r>
                      <w:rPr>
                        <w:rFonts w:ascii="Courier New"/>
                        <w:b/>
                        <w:i/>
                        <w:color w:val="660D79"/>
                        <w:sz w:val="18"/>
                      </w:rPr>
                      <w:t>in</w:t>
                    </w:r>
                    <w:r>
                      <w:rPr>
                        <w:rFonts w:ascii="Courier New"/>
                        <w:sz w:val="18"/>
                      </w:rPr>
                      <w:t>);</w:t>
                    </w:r>
                  </w:p>
                  <w:p>
                    <w:pPr>
                      <w:spacing w:before="0"/>
                      <w:ind w:left="1106" w:right="0" w:firstLine="0"/>
                      <w:jc w:val="left"/>
                      <w:rPr>
                        <w:rFonts w:ascii="Courier New"/>
                        <w:sz w:val="18"/>
                      </w:rPr>
                    </w:pPr>
                    <w:r>
                      <w:rPr>
                        <w:rFonts w:ascii="Courier New"/>
                        <w:b/>
                        <w:color w:val="000080"/>
                        <w:sz w:val="18"/>
                      </w:rPr>
                      <w:t xml:space="preserve">while </w:t>
                    </w:r>
                    <w:r>
                      <w:rPr>
                        <w:rFonts w:ascii="Courier New"/>
                        <w:sz w:val="18"/>
                      </w:rPr>
                      <w:t>(scanner.hasNext()){</w:t>
                    </w:r>
                  </w:p>
                  <w:p>
                    <w:pPr>
                      <w:spacing w:before="0" w:line="242" w:lineRule="auto"/>
                      <w:ind w:left="1466" w:right="1500" w:firstLine="0"/>
                      <w:jc w:val="left"/>
                      <w:rPr>
                        <w:rFonts w:ascii="Courier New" w:eastAsia="Courier New"/>
                        <w:sz w:val="18"/>
                      </w:rPr>
                    </w:pPr>
                    <w:r>
                      <w:rPr>
                        <w:rFonts w:ascii="Courier New" w:eastAsia="Courier New"/>
                        <w:sz w:val="18"/>
                      </w:rPr>
                      <w:t>String message = scanner.next(); channel.basicPublish(</w:t>
                    </w:r>
                    <w:r>
                      <w:rPr>
                        <w:rFonts w:ascii="Courier New" w:eastAsia="Courier New"/>
                        <w:b/>
                        <w:color w:val="008000"/>
                        <w:sz w:val="18"/>
                      </w:rPr>
                      <w:t>""</w:t>
                    </w:r>
                    <w:r>
                      <w:rPr>
                        <w:rFonts w:ascii="Courier New" w:eastAsia="Courier New"/>
                        <w:sz w:val="18"/>
                      </w:rPr>
                      <w:t>,</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null</w:t>
                    </w:r>
                    <w:r>
                      <w:rPr>
                        <w:rFonts w:ascii="Courier New" w:eastAsia="Courier New"/>
                        <w:sz w:val="18"/>
                      </w:rPr>
                      <w:t>,message.getBytes());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发送消息完成</w:t>
                    </w:r>
                    <w:r>
                      <w:rPr>
                        <w:rFonts w:ascii="Courier New" w:eastAsia="Courier New"/>
                        <w:b/>
                        <w:color w:val="008000"/>
                        <w:sz w:val="18"/>
                      </w:rPr>
                      <w:t>:"</w:t>
                    </w:r>
                    <w:r>
                      <w:rPr>
                        <w:rFonts w:ascii="Courier New" w:eastAsia="Courier New"/>
                        <w:sz w:val="18"/>
                      </w:rPr>
                      <w:t>+message);</w:t>
                    </w:r>
                  </w:p>
                  <w:p>
                    <w:pPr>
                      <w:spacing w:before="0" w:line="199"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11"/>
        <w:numPr>
          <w:ilvl w:val="2"/>
          <w:numId w:val="10"/>
        </w:numPr>
        <w:tabs>
          <w:tab w:val="left" w:pos="1361"/>
          <w:tab w:val="left" w:pos="1362"/>
        </w:tabs>
        <w:spacing w:before="93" w:after="0" w:line="240" w:lineRule="auto"/>
        <w:ind w:left="1361" w:right="0" w:hanging="1262"/>
        <w:jc w:val="left"/>
        <w:rPr>
          <w:b/>
          <w:sz w:val="28"/>
        </w:rPr>
      </w:pPr>
      <w:r>
        <w:rPr>
          <w:b/>
          <w:sz w:val="28"/>
        </w:rPr>
        <w:t>结果展示</w:t>
      </w:r>
    </w:p>
    <w:p>
      <w:pPr>
        <w:pStyle w:val="7"/>
        <w:spacing w:before="8"/>
        <w:rPr>
          <w:rFonts w:ascii="黑体"/>
          <w:b/>
          <w:sz w:val="20"/>
        </w:rPr>
      </w:pPr>
    </w:p>
    <w:p>
      <w:pPr>
        <w:spacing w:before="0" w:line="242" w:lineRule="auto"/>
        <w:ind w:left="100" w:right="762" w:firstLine="420"/>
        <w:jc w:val="left"/>
        <w:rPr>
          <w:rFonts w:hint="eastAsia" w:ascii="宋体" w:eastAsia="宋体"/>
          <w:sz w:val="24"/>
        </w:rPr>
      </w:pPr>
      <w:r>
        <w:rPr>
          <w:rFonts w:hint="eastAsia" w:ascii="宋体" w:eastAsia="宋体"/>
          <w:spacing w:val="-4"/>
          <w:sz w:val="24"/>
        </w:rPr>
        <w:t xml:space="preserve">通过程序执行发现生产者总共发送 </w:t>
      </w:r>
      <w:r>
        <w:rPr>
          <w:rFonts w:hint="eastAsia" w:ascii="宋体" w:eastAsia="宋体"/>
          <w:sz w:val="24"/>
        </w:rPr>
        <w:t>4</w:t>
      </w:r>
      <w:r>
        <w:rPr>
          <w:rFonts w:hint="eastAsia" w:ascii="宋体" w:eastAsia="宋体"/>
          <w:spacing w:val="-14"/>
          <w:sz w:val="24"/>
        </w:rPr>
        <w:t xml:space="preserve"> 个消息，消费者 </w:t>
      </w:r>
      <w:r>
        <w:rPr>
          <w:rFonts w:hint="eastAsia" w:ascii="宋体" w:eastAsia="宋体"/>
          <w:sz w:val="24"/>
        </w:rPr>
        <w:t>1</w:t>
      </w:r>
      <w:r>
        <w:rPr>
          <w:rFonts w:hint="eastAsia" w:ascii="宋体" w:eastAsia="宋体"/>
          <w:spacing w:val="-20"/>
          <w:sz w:val="24"/>
        </w:rPr>
        <w:t xml:space="preserve"> 和消费者 </w:t>
      </w:r>
      <w:r>
        <w:rPr>
          <w:rFonts w:hint="eastAsia" w:ascii="宋体" w:eastAsia="宋体"/>
          <w:sz w:val="24"/>
        </w:rPr>
        <w:t>2</w:t>
      </w:r>
      <w:r>
        <w:rPr>
          <w:rFonts w:hint="eastAsia" w:ascii="宋体" w:eastAsia="宋体"/>
          <w:spacing w:val="-9"/>
          <w:sz w:val="24"/>
        </w:rPr>
        <w:t xml:space="preserve"> 分别分得两个消息，并且</w:t>
      </w:r>
      <w:r>
        <w:rPr>
          <w:rFonts w:hint="eastAsia" w:ascii="宋体" w:eastAsia="宋体"/>
          <w:sz w:val="24"/>
        </w:rPr>
        <w:t xml:space="preserve">是按照有序的一个接收一次消息 </w:t>
      </w:r>
    </w:p>
    <w:p>
      <w:pPr>
        <w:pStyle w:val="7"/>
        <w:spacing w:before="7"/>
        <w:rPr>
          <w:rFonts w:ascii="宋体"/>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126365</wp:posOffset>
            </wp:positionV>
            <wp:extent cx="4347210" cy="3077210"/>
            <wp:effectExtent l="0" t="0" r="0" b="0"/>
            <wp:wrapTopAndBottom/>
            <wp:docPr id="5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5.png"/>
                    <pic:cNvPicPr>
                      <a:picLocks noChangeAspect="1"/>
                    </pic:cNvPicPr>
                  </pic:nvPicPr>
                  <pic:blipFill>
                    <a:blip r:embed="rId20" cstate="print"/>
                    <a:stretch>
                      <a:fillRect/>
                    </a:stretch>
                  </pic:blipFill>
                  <pic:spPr>
                    <a:xfrm>
                      <a:off x="0" y="0"/>
                      <a:ext cx="4347188" cy="3077527"/>
                    </a:xfrm>
                    <a:prstGeom prst="rect">
                      <a:avLst/>
                    </a:prstGeom>
                  </pic:spPr>
                </pic:pic>
              </a:graphicData>
            </a:graphic>
          </wp:anchor>
        </w:drawing>
      </w:r>
    </w:p>
    <w:p>
      <w:pPr>
        <w:pStyle w:val="7"/>
        <w:spacing w:before="3"/>
        <w:rPr>
          <w:rFonts w:ascii="宋体"/>
          <w:sz w:val="19"/>
        </w:rPr>
      </w:pPr>
    </w:p>
    <w:p>
      <w:pPr>
        <w:pStyle w:val="3"/>
        <w:numPr>
          <w:ilvl w:val="1"/>
          <w:numId w:val="10"/>
        </w:numPr>
        <w:tabs>
          <w:tab w:val="left" w:pos="941"/>
          <w:tab w:val="left" w:pos="942"/>
        </w:tabs>
        <w:spacing w:before="0" w:after="0" w:line="240" w:lineRule="auto"/>
        <w:ind w:left="941" w:right="0" w:hanging="842"/>
        <w:jc w:val="left"/>
        <w:rPr>
          <w:rFonts w:hint="eastAsia" w:ascii="黑体" w:eastAsia="黑体"/>
        </w:rPr>
      </w:pPr>
      <w:r>
        <w:drawing>
          <wp:anchor distT="0" distB="0" distL="0" distR="0" simplePos="0" relativeHeight="251672576" behindDoc="1" locked="0" layoutInCell="1" allowOverlap="1">
            <wp:simplePos x="0" y="0"/>
            <wp:positionH relativeFrom="page">
              <wp:posOffset>1925320</wp:posOffset>
            </wp:positionH>
            <wp:positionV relativeFrom="paragraph">
              <wp:posOffset>-1446530</wp:posOffset>
            </wp:positionV>
            <wp:extent cx="3293110" cy="3413125"/>
            <wp:effectExtent l="0" t="0" r="0" b="0"/>
            <wp:wrapNone/>
            <wp:docPr id="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黑体" w:eastAsia="黑体"/>
        </w:rPr>
        <w:t>消息应答</w:t>
      </w:r>
    </w:p>
    <w:p>
      <w:pPr>
        <w:pStyle w:val="7"/>
        <w:spacing w:before="2"/>
        <w:rPr>
          <w:rFonts w:ascii="黑体"/>
          <w:b/>
          <w:sz w:val="44"/>
        </w:rPr>
      </w:pPr>
    </w:p>
    <w:p>
      <w:pPr>
        <w:pStyle w:val="4"/>
        <w:numPr>
          <w:ilvl w:val="2"/>
          <w:numId w:val="10"/>
        </w:numPr>
        <w:tabs>
          <w:tab w:val="left" w:pos="1361"/>
          <w:tab w:val="left" w:pos="1362"/>
        </w:tabs>
        <w:spacing w:before="0" w:after="0" w:line="240" w:lineRule="auto"/>
        <w:ind w:left="1361" w:right="0" w:hanging="1262"/>
        <w:jc w:val="left"/>
      </w:pPr>
      <w:r>
        <w:t>概念</w:t>
      </w:r>
    </w:p>
    <w:p>
      <w:pPr>
        <w:pStyle w:val="7"/>
        <w:spacing w:before="6"/>
        <w:rPr>
          <w:rFonts w:ascii="黑体"/>
          <w:b/>
          <w:sz w:val="20"/>
        </w:rPr>
      </w:pPr>
    </w:p>
    <w:p>
      <w:pPr>
        <w:spacing w:before="0" w:line="242" w:lineRule="auto"/>
        <w:ind w:left="100" w:right="587" w:firstLine="420"/>
        <w:jc w:val="left"/>
        <w:rPr>
          <w:rFonts w:hint="eastAsia" w:ascii="宋体" w:eastAsia="宋体"/>
          <w:sz w:val="24"/>
        </w:rPr>
      </w:pPr>
      <w:r>
        <w:rPr>
          <w:rFonts w:hint="eastAsia" w:ascii="宋体" w:eastAsia="宋体"/>
          <w:sz w:val="24"/>
        </w:rPr>
        <w:t xml:space="preserve">消费者完成一个任务可能需要一段时间，如果其中一个消费者处理一个长的任务并仅只完成了部分突然它挂掉了，会发生什么情况。RabbitMQ 一旦向消费者传递了一条消息，便立即将该消息标记为删除。在这种情况下，突然有个消费者挂掉了，我们将丢失正在处理的消息。以及后续发送给该消费这的消息，因为它无法接收到。 </w:t>
      </w:r>
    </w:p>
    <w:p>
      <w:pPr>
        <w:spacing w:before="203" w:line="244" w:lineRule="auto"/>
        <w:ind w:left="100" w:right="596" w:firstLine="420"/>
        <w:jc w:val="left"/>
        <w:rPr>
          <w:rFonts w:hint="eastAsia" w:ascii="宋体" w:eastAsia="宋体"/>
          <w:b/>
          <w:sz w:val="24"/>
        </w:rPr>
      </w:pPr>
      <w:r>
        <w:rPr>
          <w:rFonts w:hint="eastAsia" w:ascii="宋体" w:eastAsia="宋体"/>
          <w:spacing w:val="-1"/>
          <w:sz w:val="24"/>
        </w:rPr>
        <w:t>为了保证消息在发送过程中不丢失，</w:t>
      </w:r>
      <w:r>
        <w:rPr>
          <w:rFonts w:hint="eastAsia" w:ascii="宋体" w:eastAsia="宋体"/>
          <w:spacing w:val="-5"/>
          <w:sz w:val="24"/>
        </w:rPr>
        <w:t>rabbitmq</w:t>
      </w:r>
      <w:r>
        <w:rPr>
          <w:rFonts w:hint="eastAsia" w:ascii="宋体" w:eastAsia="宋体"/>
          <w:spacing w:val="-11"/>
          <w:sz w:val="24"/>
        </w:rPr>
        <w:t xml:space="preserve"> 引入消息应答机制，消息应答就是:</w:t>
      </w:r>
      <w:r>
        <w:rPr>
          <w:rFonts w:hint="eastAsia" w:ascii="宋体" w:eastAsia="宋体"/>
          <w:b/>
          <w:sz w:val="24"/>
        </w:rPr>
        <w:t>消费者在接</w:t>
      </w:r>
      <w:r>
        <w:rPr>
          <w:rFonts w:hint="eastAsia" w:ascii="宋体" w:eastAsia="宋体"/>
          <w:b/>
          <w:spacing w:val="-4"/>
          <w:sz w:val="24"/>
        </w:rPr>
        <w:t xml:space="preserve">收到消息并且处理该消息之后，告诉 </w:t>
      </w:r>
      <w:r>
        <w:rPr>
          <w:rFonts w:hint="eastAsia" w:ascii="宋体" w:eastAsia="宋体"/>
          <w:b/>
          <w:sz w:val="24"/>
        </w:rPr>
        <w:t>rabbitmq</w:t>
      </w:r>
      <w:r>
        <w:rPr>
          <w:rFonts w:hint="eastAsia" w:ascii="宋体" w:eastAsia="宋体"/>
          <w:b/>
          <w:spacing w:val="-9"/>
          <w:sz w:val="24"/>
        </w:rPr>
        <w:t xml:space="preserve"> 它已经处理了，</w:t>
      </w:r>
      <w:r>
        <w:rPr>
          <w:rFonts w:hint="eastAsia" w:ascii="宋体" w:eastAsia="宋体"/>
          <w:b/>
          <w:sz w:val="24"/>
        </w:rPr>
        <w:t>rabbitmq</w:t>
      </w:r>
      <w:r>
        <w:rPr>
          <w:rFonts w:hint="eastAsia" w:ascii="宋体" w:eastAsia="宋体"/>
          <w:b/>
          <w:spacing w:val="-9"/>
          <w:sz w:val="24"/>
        </w:rPr>
        <w:t xml:space="preserve"> 可以把该消息删除了。</w:t>
      </w:r>
      <w:r>
        <w:rPr>
          <w:rFonts w:hint="eastAsia" w:ascii="宋体" w:eastAsia="宋体"/>
          <w:b/>
          <w:spacing w:val="-9"/>
          <w:w w:val="99"/>
          <w:sz w:val="24"/>
        </w:rPr>
        <w:t xml:space="preserve"> </w:t>
      </w:r>
    </w:p>
    <w:p>
      <w:pPr>
        <w:pStyle w:val="7"/>
        <w:rPr>
          <w:rFonts w:ascii="宋体"/>
          <w:b/>
          <w:sz w:val="20"/>
        </w:rPr>
      </w:pPr>
    </w:p>
    <w:p>
      <w:pPr>
        <w:pStyle w:val="4"/>
        <w:numPr>
          <w:ilvl w:val="2"/>
          <w:numId w:val="10"/>
        </w:numPr>
        <w:tabs>
          <w:tab w:val="left" w:pos="1361"/>
          <w:tab w:val="left" w:pos="1362"/>
        </w:tabs>
        <w:spacing w:before="1" w:after="0" w:line="240" w:lineRule="auto"/>
        <w:ind w:left="1361" w:right="0" w:hanging="1262"/>
        <w:jc w:val="left"/>
      </w:pPr>
      <w:r>
        <w:t>自动应答</w:t>
      </w:r>
    </w:p>
    <w:p>
      <w:pPr>
        <w:pStyle w:val="7"/>
        <w:spacing w:before="8"/>
        <w:rPr>
          <w:rFonts w:ascii="黑体"/>
          <w:b/>
          <w:sz w:val="20"/>
        </w:rPr>
      </w:pPr>
    </w:p>
    <w:p>
      <w:pPr>
        <w:spacing w:before="0" w:line="242" w:lineRule="auto"/>
        <w:ind w:left="100" w:right="564" w:firstLine="420"/>
        <w:jc w:val="left"/>
        <w:rPr>
          <w:rFonts w:hint="eastAsia" w:ascii="宋体" w:eastAsia="宋体"/>
          <w:sz w:val="24"/>
        </w:rPr>
      </w:pPr>
      <w:r>
        <w:rPr>
          <w:rFonts w:hint="eastAsia" w:ascii="宋体" w:eastAsia="宋体"/>
          <w:sz w:val="24"/>
        </w:rPr>
        <w:t>消息发送后立即被认为已经传送成功，这种模式需要在</w:t>
      </w:r>
      <w:r>
        <w:rPr>
          <w:rFonts w:hint="eastAsia" w:ascii="宋体" w:eastAsia="宋体"/>
          <w:b/>
          <w:sz w:val="24"/>
        </w:rPr>
        <w:t>高吞吐量和数据传输安全性方面做权衡</w:t>
      </w:r>
      <w:r>
        <w:rPr>
          <w:rFonts w:hint="eastAsia" w:ascii="宋体" w:eastAsia="宋体"/>
          <w:spacing w:val="-6"/>
          <w:sz w:val="24"/>
        </w:rPr>
        <w:t xml:space="preserve">,因为这种模式如果消息在接收到之前，消费者那边出现连接或者 </w:t>
      </w:r>
      <w:r>
        <w:rPr>
          <w:rFonts w:hint="eastAsia" w:ascii="宋体" w:eastAsia="宋体"/>
          <w:sz w:val="24"/>
        </w:rPr>
        <w:t>channel</w:t>
      </w:r>
      <w:r>
        <w:rPr>
          <w:rFonts w:hint="eastAsia" w:ascii="宋体" w:eastAsia="宋体"/>
          <w:spacing w:val="-12"/>
          <w:sz w:val="24"/>
        </w:rPr>
        <w:t xml:space="preserve"> 关闭，那么消息就丢失了,当然另一方面这种模式消费者那边可以传递过载的消息，</w:t>
      </w:r>
      <w:r>
        <w:rPr>
          <w:rFonts w:hint="eastAsia" w:ascii="宋体" w:eastAsia="宋体"/>
          <w:b/>
          <w:spacing w:val="-11"/>
          <w:sz w:val="24"/>
        </w:rPr>
        <w:t>没有对传递的消息数量进行限制</w:t>
      </w:r>
      <w:r>
        <w:rPr>
          <w:rFonts w:hint="eastAsia" w:ascii="宋体" w:eastAsia="宋体"/>
          <w:spacing w:val="-15"/>
          <w:sz w:val="24"/>
        </w:rPr>
        <w:t xml:space="preserve">， </w:t>
      </w:r>
      <w:r>
        <w:rPr>
          <w:rFonts w:hint="eastAsia" w:ascii="宋体" w:eastAsia="宋体"/>
          <w:sz w:val="24"/>
        </w:rPr>
        <w:t>当然这样有可能使得消费者这边由于接收太多还来不及处理的消息，导致这些消息的积压，最终使得内存耗尽，最终这些消费者线程被操作系统杀死，</w:t>
      </w:r>
      <w:r>
        <w:rPr>
          <w:rFonts w:hint="eastAsia" w:ascii="宋体" w:eastAsia="宋体"/>
          <w:b/>
          <w:sz w:val="24"/>
        </w:rPr>
        <w:t>所以这种模式仅适用在消费者可以高效并以某种速率能够处理这些消息的情况下使用</w:t>
      </w:r>
      <w:r>
        <w:rPr>
          <w:rFonts w:hint="eastAsia" w:ascii="宋体" w:eastAsia="宋体"/>
          <w:spacing w:val="-3"/>
          <w:sz w:val="24"/>
        </w:rPr>
        <w:t>。</w:t>
      </w:r>
      <w:r>
        <w:rPr>
          <w:rFonts w:hint="eastAsia" w:ascii="宋体" w:eastAsia="宋体"/>
          <w:sz w:val="24"/>
        </w:rPr>
        <w:t xml:space="preserve"> </w:t>
      </w:r>
    </w:p>
    <w:p>
      <w:pPr>
        <w:spacing w:after="0" w:line="242" w:lineRule="auto"/>
        <w:jc w:val="left"/>
        <w:rPr>
          <w:rFonts w:hint="eastAsia" w:ascii="宋体" w:eastAsia="宋体"/>
          <w:sz w:val="24"/>
        </w:rPr>
        <w:sectPr>
          <w:pgSz w:w="11910" w:h="16840"/>
          <w:pgMar w:top="1420" w:right="420" w:bottom="280" w:left="600" w:header="708" w:footer="0" w:gutter="0"/>
          <w:cols w:space="720" w:num="1"/>
        </w:sectPr>
      </w:pPr>
    </w:p>
    <w:p>
      <w:pPr>
        <w:pStyle w:val="4"/>
        <w:numPr>
          <w:ilvl w:val="2"/>
          <w:numId w:val="10"/>
        </w:numPr>
        <w:tabs>
          <w:tab w:val="left" w:pos="1361"/>
          <w:tab w:val="left" w:pos="1362"/>
        </w:tabs>
        <w:spacing w:before="93" w:after="0" w:line="240" w:lineRule="auto"/>
        <w:ind w:left="1361" w:right="0" w:hanging="1262"/>
        <w:jc w:val="left"/>
      </w:pPr>
      <w:r>
        <w:t>消息应答的方法</w:t>
      </w:r>
    </w:p>
    <w:p>
      <w:pPr>
        <w:pStyle w:val="7"/>
        <w:spacing w:before="8"/>
        <w:rPr>
          <w:rFonts w:ascii="黑体"/>
          <w:b/>
          <w:sz w:val="20"/>
        </w:rPr>
      </w:pPr>
    </w:p>
    <w:p>
      <w:pPr>
        <w:tabs>
          <w:tab w:val="left" w:pos="941"/>
        </w:tabs>
        <w:spacing w:before="0"/>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b/>
          <w:sz w:val="24"/>
        </w:rPr>
        <w:t>A</w:t>
      </w:r>
      <w:r>
        <w:rPr>
          <w:rFonts w:hint="eastAsia" w:ascii="宋体" w:eastAsia="宋体"/>
          <w:sz w:val="24"/>
        </w:rPr>
        <w:t xml:space="preserve">.Channel.basicAck(用于肯定确认) </w:t>
      </w:r>
    </w:p>
    <w:p>
      <w:pPr>
        <w:tabs>
          <w:tab w:val="left" w:pos="941"/>
          <w:tab w:val="left" w:pos="1361"/>
        </w:tabs>
        <w:spacing w:before="204"/>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z w:val="24"/>
        </w:rPr>
        <w:tab/>
      </w:r>
      <w:r>
        <w:rPr>
          <w:rFonts w:hint="eastAsia" w:ascii="宋体" w:eastAsia="宋体"/>
          <w:sz w:val="24"/>
        </w:rPr>
        <w:t>RabbitMQ</w:t>
      </w:r>
      <w:r>
        <w:rPr>
          <w:rFonts w:hint="eastAsia" w:ascii="宋体" w:eastAsia="宋体"/>
          <w:spacing w:val="-8"/>
          <w:sz w:val="24"/>
        </w:rPr>
        <w:t xml:space="preserve"> 已知道该消息并且成功的处理消息，可以将其丢弃了 </w:t>
      </w:r>
    </w:p>
    <w:p>
      <w:pPr>
        <w:tabs>
          <w:tab w:val="left" w:pos="941"/>
        </w:tabs>
        <w:spacing w:before="204"/>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b/>
          <w:sz w:val="24"/>
        </w:rPr>
        <w:t>B</w:t>
      </w:r>
      <w:r>
        <w:rPr>
          <w:rFonts w:hint="eastAsia" w:ascii="宋体" w:eastAsia="宋体"/>
          <w:sz w:val="24"/>
        </w:rPr>
        <w:t xml:space="preserve">.Channel.basicNack(用于否定确认) </w:t>
      </w:r>
    </w:p>
    <w:p>
      <w:pPr>
        <w:tabs>
          <w:tab w:val="left" w:pos="941"/>
        </w:tabs>
        <w:spacing w:before="203"/>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b/>
          <w:sz w:val="24"/>
        </w:rPr>
        <w:t>C</w:t>
      </w:r>
      <w:r>
        <w:rPr>
          <w:rFonts w:hint="eastAsia" w:ascii="宋体" w:eastAsia="宋体"/>
          <w:sz w:val="24"/>
        </w:rPr>
        <w:t xml:space="preserve">.Channel.basicReject(用于否定确认) </w:t>
      </w:r>
    </w:p>
    <w:p>
      <w:pPr>
        <w:spacing w:before="204"/>
        <w:ind w:left="1361" w:right="0" w:firstLine="0"/>
        <w:jc w:val="left"/>
        <w:rPr>
          <w:rFonts w:hint="eastAsia" w:ascii="宋体" w:eastAsia="宋体"/>
          <w:sz w:val="24"/>
        </w:rPr>
      </w:pPr>
      <w:r>
        <w:rPr>
          <w:rFonts w:hint="eastAsia" w:ascii="宋体" w:eastAsia="宋体"/>
          <w:sz w:val="24"/>
        </w:rPr>
        <w:t xml:space="preserve">与 Channel.basicNack 相比少一个参数 </w:t>
      </w:r>
    </w:p>
    <w:p>
      <w:pPr>
        <w:tabs>
          <w:tab w:val="left" w:pos="941"/>
          <w:tab w:val="left" w:pos="1361"/>
        </w:tabs>
        <w:spacing w:before="204"/>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不处理该消息了直接拒绝，可以将其丢弃了 </w:t>
      </w:r>
    </w:p>
    <w:p>
      <w:pPr>
        <w:pStyle w:val="7"/>
        <w:spacing w:before="8"/>
        <w:rPr>
          <w:rFonts w:ascii="宋体"/>
          <w:sz w:val="20"/>
        </w:rPr>
      </w:pPr>
    </w:p>
    <w:p>
      <w:pPr>
        <w:pStyle w:val="11"/>
        <w:numPr>
          <w:ilvl w:val="2"/>
          <w:numId w:val="10"/>
        </w:numPr>
        <w:tabs>
          <w:tab w:val="left" w:pos="1361"/>
          <w:tab w:val="left" w:pos="1362"/>
        </w:tabs>
        <w:spacing w:before="1" w:after="0" w:line="240" w:lineRule="auto"/>
        <w:ind w:left="1361" w:right="0" w:hanging="1262"/>
        <w:jc w:val="left"/>
        <w:rPr>
          <w:rFonts w:hint="eastAsia" w:ascii="宋体" w:eastAsia="宋体"/>
          <w:b/>
          <w:sz w:val="24"/>
        </w:rPr>
      </w:pPr>
      <w:r>
        <w:rPr>
          <w:rFonts w:hint="eastAsia" w:ascii="宋体" w:eastAsia="宋体"/>
          <w:b/>
          <w:sz w:val="24"/>
        </w:rPr>
        <w:t>Multiple</w:t>
      </w:r>
      <w:r>
        <w:rPr>
          <w:rFonts w:hint="eastAsia" w:ascii="宋体" w:eastAsia="宋体"/>
          <w:b/>
          <w:spacing w:val="-15"/>
          <w:sz w:val="24"/>
        </w:rPr>
        <w:t xml:space="preserve"> 的解释</w:t>
      </w:r>
    </w:p>
    <w:p>
      <w:pPr>
        <w:pStyle w:val="7"/>
        <w:spacing w:before="8"/>
        <w:rPr>
          <w:rFonts w:ascii="宋体"/>
          <w:b/>
          <w:sz w:val="19"/>
        </w:rPr>
      </w:pPr>
    </w:p>
    <w:p>
      <w:pPr>
        <w:spacing w:before="1"/>
        <w:ind w:left="941" w:right="0" w:firstLine="0"/>
        <w:jc w:val="left"/>
        <w:rPr>
          <w:rFonts w:hint="eastAsia" w:ascii="宋体" w:eastAsia="宋体"/>
          <w:b/>
          <w:sz w:val="24"/>
        </w:rPr>
      </w:pPr>
      <w:r>
        <w:drawing>
          <wp:anchor distT="0" distB="0" distL="0" distR="0" simplePos="0" relativeHeight="251673600" behindDoc="1" locked="0" layoutInCell="1" allowOverlap="1">
            <wp:simplePos x="0" y="0"/>
            <wp:positionH relativeFrom="page">
              <wp:posOffset>1925320</wp:posOffset>
            </wp:positionH>
            <wp:positionV relativeFrom="paragraph">
              <wp:posOffset>-46990</wp:posOffset>
            </wp:positionV>
            <wp:extent cx="3293110" cy="3413125"/>
            <wp:effectExtent l="0" t="0" r="0" b="0"/>
            <wp:wrapNone/>
            <wp:docPr id="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宋体" w:eastAsia="宋体"/>
          <w:b/>
          <w:sz w:val="24"/>
        </w:rPr>
        <w:t>手动应答的好处是可以批量应答并且减少网络拥堵</w:t>
      </w:r>
      <w:r>
        <w:rPr>
          <w:rFonts w:hint="eastAsia" w:ascii="宋体" w:eastAsia="宋体"/>
          <w:b/>
          <w:w w:val="99"/>
          <w:sz w:val="24"/>
        </w:rPr>
        <w:t xml:space="preserve"> </w:t>
      </w:r>
    </w:p>
    <w:p>
      <w:pPr>
        <w:pStyle w:val="7"/>
        <w:spacing w:before="7"/>
        <w:rPr>
          <w:rFonts w:ascii="宋体"/>
          <w:b/>
          <w:sz w:val="12"/>
        </w:rPr>
      </w:pPr>
      <w:r>
        <w:drawing>
          <wp:anchor distT="0" distB="0" distL="0" distR="0" simplePos="0" relativeHeight="251660288" behindDoc="0" locked="0" layoutInCell="1" allowOverlap="1">
            <wp:simplePos x="0" y="0"/>
            <wp:positionH relativeFrom="page">
              <wp:posOffset>977900</wp:posOffset>
            </wp:positionH>
            <wp:positionV relativeFrom="paragraph">
              <wp:posOffset>127000</wp:posOffset>
            </wp:positionV>
            <wp:extent cx="5466715" cy="1109345"/>
            <wp:effectExtent l="0" t="0" r="0" b="0"/>
            <wp:wrapTopAndBottom/>
            <wp:docPr id="5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6.jpeg"/>
                    <pic:cNvPicPr>
                      <a:picLocks noChangeAspect="1"/>
                    </pic:cNvPicPr>
                  </pic:nvPicPr>
                  <pic:blipFill>
                    <a:blip r:embed="rId21" cstate="print"/>
                    <a:stretch>
                      <a:fillRect/>
                    </a:stretch>
                  </pic:blipFill>
                  <pic:spPr>
                    <a:xfrm>
                      <a:off x="0" y="0"/>
                      <a:ext cx="5466588" cy="1109662"/>
                    </a:xfrm>
                    <a:prstGeom prst="rect">
                      <a:avLst/>
                    </a:prstGeom>
                  </pic:spPr>
                </pic:pic>
              </a:graphicData>
            </a:graphic>
          </wp:anchor>
        </w:drawing>
      </w:r>
    </w:p>
    <w:p>
      <w:pPr>
        <w:spacing w:before="166"/>
        <w:ind w:left="941" w:right="0" w:firstLine="0"/>
        <w:jc w:val="left"/>
        <w:rPr>
          <w:rFonts w:hint="eastAsia" w:ascii="宋体" w:eastAsia="宋体"/>
          <w:sz w:val="24"/>
        </w:rPr>
      </w:pPr>
      <w:r>
        <w:rPr>
          <w:rFonts w:hint="eastAsia" w:ascii="宋体" w:eastAsia="宋体"/>
          <w:sz w:val="24"/>
        </w:rPr>
        <w:t xml:space="preserve">multiple 的 true 和 false 代表不同意思 </w:t>
      </w:r>
    </w:p>
    <w:p>
      <w:pPr>
        <w:pStyle w:val="7"/>
        <w:spacing w:before="7"/>
        <w:rPr>
          <w:rFonts w:ascii="宋体"/>
          <w:sz w:val="18"/>
        </w:rPr>
      </w:pPr>
    </w:p>
    <w:tbl>
      <w:tblPr>
        <w:tblStyle w:val="8"/>
        <w:tblW w:w="0" w:type="auto"/>
        <w:tblInd w:w="8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0"/>
        <w:gridCol w:w="420"/>
        <w:gridCol w:w="8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320" w:type="dxa"/>
          </w:tcPr>
          <w:p>
            <w:pPr>
              <w:pStyle w:val="12"/>
              <w:spacing w:line="274" w:lineRule="exact"/>
              <w:ind w:left="50"/>
              <w:rPr>
                <w:rFonts w:ascii="宋体"/>
                <w:sz w:val="24"/>
              </w:rPr>
            </w:pPr>
            <w:r>
              <w:rPr>
                <w:rFonts w:ascii="宋体"/>
                <w:sz w:val="24"/>
              </w:rPr>
              <w:t xml:space="preserve"> </w:t>
            </w:r>
          </w:p>
        </w:tc>
        <w:tc>
          <w:tcPr>
            <w:tcW w:w="420" w:type="dxa"/>
          </w:tcPr>
          <w:p>
            <w:pPr>
              <w:pStyle w:val="12"/>
              <w:spacing w:line="274" w:lineRule="exact"/>
              <w:jc w:val="center"/>
              <w:rPr>
                <w:rFonts w:ascii="宋体"/>
                <w:sz w:val="24"/>
              </w:rPr>
            </w:pPr>
            <w:r>
              <w:rPr>
                <w:rFonts w:ascii="宋体"/>
                <w:sz w:val="24"/>
              </w:rPr>
              <w:t xml:space="preserve"> </w:t>
            </w:r>
          </w:p>
        </w:tc>
        <w:tc>
          <w:tcPr>
            <w:tcW w:w="8242" w:type="dxa"/>
          </w:tcPr>
          <w:p>
            <w:pPr>
              <w:pStyle w:val="12"/>
              <w:spacing w:line="274" w:lineRule="exact"/>
              <w:ind w:left="149"/>
              <w:rPr>
                <w:rFonts w:hint="eastAsia" w:ascii="宋体" w:eastAsia="宋体"/>
                <w:sz w:val="24"/>
              </w:rPr>
            </w:pPr>
            <w:r>
              <w:rPr>
                <w:rFonts w:hint="eastAsia" w:ascii="宋体" w:eastAsia="宋体"/>
                <w:sz w:val="24"/>
              </w:rPr>
              <w:t xml:space="preserve">true 代表批量应答 channel 上未应答的消息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1" w:hRule="atLeast"/>
        </w:trPr>
        <w:tc>
          <w:tcPr>
            <w:tcW w:w="320" w:type="dxa"/>
          </w:tcPr>
          <w:p>
            <w:pPr>
              <w:pStyle w:val="12"/>
              <w:spacing w:before="102"/>
              <w:ind w:left="50"/>
              <w:rPr>
                <w:rFonts w:ascii="宋体"/>
                <w:sz w:val="24"/>
              </w:rPr>
            </w:pPr>
            <w:r>
              <w:rPr>
                <w:rFonts w:ascii="宋体"/>
                <w:sz w:val="24"/>
              </w:rPr>
              <w:t xml:space="preserve"> </w:t>
            </w:r>
          </w:p>
        </w:tc>
        <w:tc>
          <w:tcPr>
            <w:tcW w:w="420" w:type="dxa"/>
          </w:tcPr>
          <w:p>
            <w:pPr>
              <w:pStyle w:val="12"/>
              <w:spacing w:before="102"/>
              <w:jc w:val="center"/>
              <w:rPr>
                <w:rFonts w:ascii="宋体"/>
                <w:sz w:val="24"/>
              </w:rPr>
            </w:pPr>
            <w:r>
              <w:rPr>
                <w:rFonts w:ascii="宋体"/>
                <w:sz w:val="24"/>
              </w:rPr>
              <w:t xml:space="preserve"> </w:t>
            </w:r>
          </w:p>
        </w:tc>
        <w:tc>
          <w:tcPr>
            <w:tcW w:w="8242" w:type="dxa"/>
          </w:tcPr>
          <w:p>
            <w:pPr>
              <w:pStyle w:val="12"/>
              <w:tabs>
                <w:tab w:val="left" w:pos="569"/>
              </w:tabs>
              <w:spacing w:before="102"/>
              <w:ind w:left="149"/>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pacing w:val="-15"/>
                <w:sz w:val="24"/>
              </w:rPr>
              <w:t xml:space="preserve">比如说 </w:t>
            </w:r>
            <w:r>
              <w:rPr>
                <w:rFonts w:hint="eastAsia" w:ascii="宋体" w:eastAsia="宋体"/>
                <w:sz w:val="24"/>
              </w:rPr>
              <w:t>channel</w:t>
            </w:r>
            <w:r>
              <w:rPr>
                <w:rFonts w:hint="eastAsia" w:ascii="宋体" w:eastAsia="宋体"/>
                <w:spacing w:val="-20"/>
                <w:sz w:val="24"/>
              </w:rPr>
              <w:t xml:space="preserve"> 上有传送 </w:t>
            </w:r>
            <w:r>
              <w:rPr>
                <w:rFonts w:hint="eastAsia" w:ascii="宋体" w:eastAsia="宋体"/>
                <w:sz w:val="24"/>
              </w:rPr>
              <w:t>tag</w:t>
            </w:r>
            <w:r>
              <w:rPr>
                <w:rFonts w:hint="eastAsia" w:ascii="宋体" w:eastAsia="宋体"/>
                <w:spacing w:val="-12"/>
                <w:sz w:val="24"/>
              </w:rPr>
              <w:t xml:space="preserve"> 的消息 </w:t>
            </w:r>
            <w:r>
              <w:rPr>
                <w:rFonts w:hint="eastAsia" w:ascii="宋体" w:eastAsia="宋体"/>
                <w:sz w:val="24"/>
              </w:rPr>
              <w:t>5,6,7,8</w:t>
            </w:r>
            <w:r>
              <w:rPr>
                <w:rFonts w:hint="eastAsia" w:ascii="宋体" w:eastAsia="宋体"/>
                <w:spacing w:val="-15"/>
                <w:sz w:val="24"/>
              </w:rPr>
              <w:t xml:space="preserve"> 当前 </w:t>
            </w:r>
            <w:r>
              <w:rPr>
                <w:rFonts w:hint="eastAsia" w:ascii="宋体" w:eastAsia="宋体"/>
                <w:sz w:val="24"/>
              </w:rPr>
              <w:t>tag</w:t>
            </w:r>
            <w:r>
              <w:rPr>
                <w:rFonts w:hint="eastAsia" w:ascii="宋体" w:eastAsia="宋体"/>
                <w:spacing w:val="-40"/>
                <w:sz w:val="24"/>
              </w:rPr>
              <w:t xml:space="preserve"> 是 </w:t>
            </w:r>
            <w:r>
              <w:rPr>
                <w:rFonts w:hint="eastAsia" w:ascii="宋体" w:eastAsia="宋体"/>
                <w:sz w:val="24"/>
              </w:rPr>
              <w:t xml:space="preserve">8 那么此时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1" w:hRule="atLeast"/>
        </w:trPr>
        <w:tc>
          <w:tcPr>
            <w:tcW w:w="320" w:type="dxa"/>
          </w:tcPr>
          <w:p>
            <w:pPr>
              <w:pStyle w:val="12"/>
              <w:spacing w:before="102"/>
              <w:ind w:left="50"/>
              <w:rPr>
                <w:rFonts w:ascii="宋体"/>
                <w:sz w:val="24"/>
              </w:rPr>
            </w:pPr>
            <w:r>
              <w:rPr>
                <w:rFonts w:ascii="宋体"/>
                <w:sz w:val="24"/>
              </w:rPr>
              <w:t xml:space="preserve"> </w:t>
            </w:r>
          </w:p>
        </w:tc>
        <w:tc>
          <w:tcPr>
            <w:tcW w:w="420" w:type="dxa"/>
          </w:tcPr>
          <w:p>
            <w:pPr>
              <w:pStyle w:val="12"/>
              <w:spacing w:before="102"/>
              <w:jc w:val="center"/>
              <w:rPr>
                <w:rFonts w:ascii="宋体"/>
                <w:sz w:val="24"/>
              </w:rPr>
            </w:pPr>
            <w:r>
              <w:rPr>
                <w:rFonts w:ascii="宋体"/>
                <w:sz w:val="24"/>
              </w:rPr>
              <w:t xml:space="preserve"> </w:t>
            </w:r>
          </w:p>
        </w:tc>
        <w:tc>
          <w:tcPr>
            <w:tcW w:w="8242" w:type="dxa"/>
          </w:tcPr>
          <w:p>
            <w:pPr>
              <w:pStyle w:val="12"/>
              <w:tabs>
                <w:tab w:val="left" w:pos="569"/>
              </w:tabs>
              <w:spacing w:before="102"/>
              <w:ind w:left="149"/>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5-8</w:t>
            </w:r>
            <w:r>
              <w:rPr>
                <w:rFonts w:hint="eastAsia" w:ascii="宋体" w:eastAsia="宋体"/>
                <w:spacing w:val="-8"/>
                <w:sz w:val="24"/>
              </w:rPr>
              <w:t xml:space="preserve"> 的这些还未应答的消息都会被确认收到消息应答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1" w:hRule="atLeast"/>
        </w:trPr>
        <w:tc>
          <w:tcPr>
            <w:tcW w:w="320" w:type="dxa"/>
          </w:tcPr>
          <w:p>
            <w:pPr>
              <w:pStyle w:val="12"/>
              <w:spacing w:before="102"/>
              <w:ind w:left="50"/>
              <w:rPr>
                <w:rFonts w:ascii="宋体"/>
                <w:sz w:val="24"/>
              </w:rPr>
            </w:pPr>
            <w:r>
              <w:rPr>
                <w:rFonts w:ascii="宋体"/>
                <w:sz w:val="24"/>
              </w:rPr>
              <w:t xml:space="preserve"> </w:t>
            </w:r>
          </w:p>
        </w:tc>
        <w:tc>
          <w:tcPr>
            <w:tcW w:w="420" w:type="dxa"/>
          </w:tcPr>
          <w:p>
            <w:pPr>
              <w:pStyle w:val="12"/>
              <w:spacing w:before="102"/>
              <w:jc w:val="center"/>
              <w:rPr>
                <w:rFonts w:ascii="宋体"/>
                <w:sz w:val="24"/>
              </w:rPr>
            </w:pPr>
            <w:r>
              <w:rPr>
                <w:rFonts w:ascii="宋体"/>
                <w:sz w:val="24"/>
              </w:rPr>
              <w:t xml:space="preserve"> </w:t>
            </w:r>
          </w:p>
        </w:tc>
        <w:tc>
          <w:tcPr>
            <w:tcW w:w="8242" w:type="dxa"/>
          </w:tcPr>
          <w:p>
            <w:pPr>
              <w:pStyle w:val="12"/>
              <w:spacing w:before="102"/>
              <w:ind w:left="149"/>
              <w:rPr>
                <w:rFonts w:hint="eastAsia" w:ascii="宋体" w:eastAsia="宋体"/>
                <w:sz w:val="24"/>
              </w:rPr>
            </w:pPr>
            <w:r>
              <w:rPr>
                <w:rFonts w:hint="eastAsia" w:ascii="宋体" w:eastAsia="宋体"/>
                <w:sz w:val="24"/>
              </w:rPr>
              <w:t xml:space="preserve">false 同上面相比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320" w:type="dxa"/>
          </w:tcPr>
          <w:p>
            <w:pPr>
              <w:pStyle w:val="12"/>
              <w:spacing w:before="102" w:line="254" w:lineRule="exact"/>
              <w:ind w:left="50"/>
              <w:rPr>
                <w:rFonts w:ascii="宋体"/>
                <w:sz w:val="24"/>
              </w:rPr>
            </w:pPr>
            <w:r>
              <w:rPr>
                <w:rFonts w:ascii="宋体"/>
                <w:sz w:val="24"/>
              </w:rPr>
              <w:t xml:space="preserve"> </w:t>
            </w:r>
          </w:p>
        </w:tc>
        <w:tc>
          <w:tcPr>
            <w:tcW w:w="420" w:type="dxa"/>
          </w:tcPr>
          <w:p>
            <w:pPr>
              <w:pStyle w:val="12"/>
              <w:spacing w:before="102" w:line="254" w:lineRule="exact"/>
              <w:jc w:val="center"/>
              <w:rPr>
                <w:rFonts w:ascii="宋体"/>
                <w:sz w:val="24"/>
              </w:rPr>
            </w:pPr>
            <w:r>
              <w:rPr>
                <w:rFonts w:ascii="宋体"/>
                <w:sz w:val="24"/>
              </w:rPr>
              <w:t xml:space="preserve"> </w:t>
            </w:r>
          </w:p>
        </w:tc>
        <w:tc>
          <w:tcPr>
            <w:tcW w:w="8242" w:type="dxa"/>
          </w:tcPr>
          <w:p>
            <w:pPr>
              <w:pStyle w:val="12"/>
              <w:tabs>
                <w:tab w:val="left" w:pos="569"/>
              </w:tabs>
              <w:spacing w:before="102" w:line="254" w:lineRule="exact"/>
              <w:ind w:left="149"/>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pacing w:val="-12"/>
                <w:sz w:val="24"/>
              </w:rPr>
              <w:t xml:space="preserve">只会应答 </w:t>
            </w:r>
            <w:r>
              <w:rPr>
                <w:rFonts w:hint="eastAsia" w:ascii="宋体" w:eastAsia="宋体"/>
                <w:sz w:val="24"/>
              </w:rPr>
              <w:t>tag=8</w:t>
            </w:r>
            <w:r>
              <w:rPr>
                <w:rFonts w:hint="eastAsia" w:ascii="宋体" w:eastAsia="宋体"/>
                <w:spacing w:val="-12"/>
                <w:sz w:val="24"/>
              </w:rPr>
              <w:t xml:space="preserve"> 的消息 </w:t>
            </w:r>
            <w:r>
              <w:rPr>
                <w:rFonts w:hint="eastAsia" w:ascii="宋体" w:eastAsia="宋体"/>
                <w:sz w:val="24"/>
              </w:rPr>
              <w:t>5,6,7</w:t>
            </w:r>
            <w:r>
              <w:rPr>
                <w:rFonts w:hint="eastAsia" w:ascii="宋体" w:eastAsia="宋体"/>
                <w:spacing w:val="-8"/>
                <w:sz w:val="24"/>
              </w:rPr>
              <w:t xml:space="preserve"> 这三个消息依然不会被确认收到消息应答</w:t>
            </w:r>
          </w:p>
        </w:tc>
      </w:tr>
    </w:tbl>
    <w:p>
      <w:pPr>
        <w:spacing w:after="0" w:line="254" w:lineRule="exact"/>
        <w:rPr>
          <w:rFonts w:hint="eastAsia" w:ascii="宋体" w:eastAsia="宋体"/>
          <w:sz w:val="24"/>
        </w:rPr>
        <w:sectPr>
          <w:pgSz w:w="11910" w:h="16840"/>
          <w:pgMar w:top="1420" w:right="420" w:bottom="280" w:left="600" w:header="708" w:footer="0" w:gutter="0"/>
          <w:cols w:space="720" w:num="1"/>
        </w:sectPr>
      </w:pPr>
    </w:p>
    <w:p>
      <w:pPr>
        <w:pStyle w:val="7"/>
        <w:spacing w:before="1"/>
        <w:rPr>
          <w:rFonts w:ascii="宋体"/>
          <w:sz w:val="7"/>
        </w:rPr>
      </w:pPr>
    </w:p>
    <w:p>
      <w:pPr>
        <w:pStyle w:val="7"/>
        <w:ind w:left="520"/>
        <w:rPr>
          <w:rFonts w:ascii="宋体"/>
          <w:sz w:val="20"/>
        </w:rPr>
      </w:pPr>
      <w:r>
        <w:rPr>
          <w:rFonts w:ascii="宋体"/>
          <w:sz w:val="20"/>
        </w:rPr>
        <w:drawing>
          <wp:inline distT="0" distB="0" distL="0" distR="0">
            <wp:extent cx="5450840" cy="4536440"/>
            <wp:effectExtent l="0" t="0" r="0" b="0"/>
            <wp:docPr id="5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7.png"/>
                    <pic:cNvPicPr>
                      <a:picLocks noChangeAspect="1"/>
                    </pic:cNvPicPr>
                  </pic:nvPicPr>
                  <pic:blipFill>
                    <a:blip r:embed="rId22" cstate="print"/>
                    <a:stretch>
                      <a:fillRect/>
                    </a:stretch>
                  </pic:blipFill>
                  <pic:spPr>
                    <a:xfrm>
                      <a:off x="0" y="0"/>
                      <a:ext cx="5451417" cy="4536471"/>
                    </a:xfrm>
                    <a:prstGeom prst="rect">
                      <a:avLst/>
                    </a:prstGeom>
                  </pic:spPr>
                </pic:pic>
              </a:graphicData>
            </a:graphic>
          </wp:inline>
        </w:drawing>
      </w:r>
    </w:p>
    <w:p>
      <w:pPr>
        <w:pStyle w:val="7"/>
        <w:rPr>
          <w:rFonts w:ascii="宋体"/>
          <w:sz w:val="20"/>
        </w:rPr>
      </w:pPr>
    </w:p>
    <w:p>
      <w:pPr>
        <w:pStyle w:val="7"/>
        <w:rPr>
          <w:rFonts w:ascii="宋体"/>
          <w:sz w:val="20"/>
        </w:rPr>
      </w:pPr>
    </w:p>
    <w:p>
      <w:pPr>
        <w:pStyle w:val="7"/>
        <w:spacing w:before="5"/>
        <w:rPr>
          <w:rFonts w:ascii="宋体"/>
          <w:sz w:val="15"/>
        </w:rPr>
      </w:pPr>
    </w:p>
    <w:p>
      <w:pPr>
        <w:pStyle w:val="4"/>
        <w:numPr>
          <w:ilvl w:val="2"/>
          <w:numId w:val="10"/>
        </w:numPr>
        <w:tabs>
          <w:tab w:val="left" w:pos="1361"/>
          <w:tab w:val="left" w:pos="1362"/>
        </w:tabs>
        <w:spacing w:before="61" w:after="0" w:line="240" w:lineRule="auto"/>
        <w:ind w:left="1361" w:right="0" w:hanging="1262"/>
        <w:jc w:val="left"/>
      </w:pPr>
      <w:r>
        <w:drawing>
          <wp:anchor distT="0" distB="0" distL="0" distR="0" simplePos="0" relativeHeight="251674624" behindDoc="1" locked="0" layoutInCell="1" allowOverlap="1">
            <wp:simplePos x="0" y="0"/>
            <wp:positionH relativeFrom="page">
              <wp:posOffset>1925320</wp:posOffset>
            </wp:positionH>
            <wp:positionV relativeFrom="paragraph">
              <wp:posOffset>-2263775</wp:posOffset>
            </wp:positionV>
            <wp:extent cx="3293110" cy="3413125"/>
            <wp:effectExtent l="0" t="0" r="0" b="0"/>
            <wp:wrapNone/>
            <wp:docPr id="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消息自动重新入队</w:t>
      </w:r>
    </w:p>
    <w:p>
      <w:pPr>
        <w:pStyle w:val="7"/>
        <w:spacing w:before="6"/>
        <w:rPr>
          <w:rFonts w:ascii="黑体"/>
          <w:b/>
          <w:sz w:val="20"/>
        </w:rPr>
      </w:pPr>
    </w:p>
    <w:p>
      <w:pPr>
        <w:spacing w:before="0" w:line="242" w:lineRule="auto"/>
        <w:ind w:left="100" w:right="663" w:firstLine="420"/>
        <w:jc w:val="left"/>
        <w:rPr>
          <w:rFonts w:hint="eastAsia" w:ascii="宋体" w:eastAsia="宋体"/>
          <w:sz w:val="24"/>
        </w:rPr>
      </w:pPr>
      <w:r>
        <w:rPr>
          <w:rFonts w:hint="eastAsia" w:ascii="宋体" w:eastAsia="宋体"/>
          <w:spacing w:val="-3"/>
          <w:sz w:val="24"/>
        </w:rPr>
        <w:t xml:space="preserve">如果消费者由于某些原因失去连接(其通道已关闭，连接已关闭或 </w:t>
      </w:r>
      <w:r>
        <w:rPr>
          <w:rFonts w:hint="eastAsia" w:ascii="宋体" w:eastAsia="宋体"/>
          <w:sz w:val="24"/>
        </w:rPr>
        <w:t>TCP</w:t>
      </w:r>
      <w:r>
        <w:rPr>
          <w:rFonts w:hint="eastAsia" w:ascii="宋体" w:eastAsia="宋体"/>
          <w:spacing w:val="-8"/>
          <w:sz w:val="24"/>
        </w:rPr>
        <w:t xml:space="preserve"> 连接丢失)，导致消息</w:t>
      </w:r>
      <w:r>
        <w:rPr>
          <w:rFonts w:hint="eastAsia" w:ascii="宋体" w:eastAsia="宋体"/>
          <w:spacing w:val="-22"/>
          <w:sz w:val="24"/>
        </w:rPr>
        <w:t xml:space="preserve">未发送 </w:t>
      </w:r>
      <w:r>
        <w:rPr>
          <w:rFonts w:hint="eastAsia" w:ascii="宋体" w:eastAsia="宋体"/>
          <w:sz w:val="24"/>
        </w:rPr>
        <w:t>ACK</w:t>
      </w:r>
      <w:r>
        <w:rPr>
          <w:rFonts w:hint="eastAsia" w:ascii="宋体" w:eastAsia="宋体"/>
          <w:spacing w:val="-16"/>
          <w:sz w:val="24"/>
        </w:rPr>
        <w:t xml:space="preserve"> 确认，</w:t>
      </w:r>
      <w:r>
        <w:rPr>
          <w:rFonts w:hint="eastAsia" w:ascii="宋体" w:eastAsia="宋体"/>
          <w:sz w:val="24"/>
        </w:rPr>
        <w:t>RabbitMQ</w:t>
      </w:r>
      <w:r>
        <w:rPr>
          <w:rFonts w:hint="eastAsia" w:ascii="宋体" w:eastAsia="宋体"/>
          <w:spacing w:val="-9"/>
          <w:sz w:val="24"/>
        </w:rPr>
        <w:t xml:space="preserve"> 将了解到消息未完全处理，并将对其重新排队。如果此时其他消费者</w:t>
      </w:r>
      <w:r>
        <w:rPr>
          <w:rFonts w:hint="eastAsia" w:ascii="宋体" w:eastAsia="宋体"/>
          <w:sz w:val="24"/>
        </w:rPr>
        <w:t xml:space="preserve">可以处理，它将很快将其重新分发给另一个消费者。这样，即使某个消费者偶尔死亡，也可以确保不会丢失任何消息。 </w:t>
      </w:r>
    </w:p>
    <w:p>
      <w:pPr>
        <w:spacing w:after="0" w:line="242" w:lineRule="auto"/>
        <w:jc w:val="left"/>
        <w:rPr>
          <w:rFonts w:hint="eastAsia" w:ascii="宋体" w:eastAsia="宋体"/>
          <w:sz w:val="24"/>
        </w:rPr>
        <w:sectPr>
          <w:pgSz w:w="11910" w:h="16840"/>
          <w:pgMar w:top="1420" w:right="420" w:bottom="280" w:left="600" w:header="708" w:footer="0" w:gutter="0"/>
          <w:cols w:space="720" w:num="1"/>
        </w:sectPr>
      </w:pPr>
    </w:p>
    <w:p>
      <w:pPr>
        <w:pStyle w:val="7"/>
        <w:spacing w:before="1"/>
        <w:rPr>
          <w:rFonts w:ascii="宋体"/>
          <w:sz w:val="7"/>
        </w:rPr>
      </w:pPr>
    </w:p>
    <w:p>
      <w:pPr>
        <w:pStyle w:val="7"/>
        <w:ind w:left="520"/>
        <w:rPr>
          <w:rFonts w:ascii="宋体"/>
          <w:sz w:val="20"/>
        </w:rPr>
      </w:pPr>
      <w:r>
        <w:rPr>
          <w:rFonts w:ascii="宋体"/>
          <w:sz w:val="20"/>
        </w:rPr>
        <w:drawing>
          <wp:inline distT="0" distB="0" distL="0" distR="0">
            <wp:extent cx="6386830" cy="2771775"/>
            <wp:effectExtent l="0" t="0" r="0" b="0"/>
            <wp:docPr id="6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8.png"/>
                    <pic:cNvPicPr>
                      <a:picLocks noChangeAspect="1"/>
                    </pic:cNvPicPr>
                  </pic:nvPicPr>
                  <pic:blipFill>
                    <a:blip r:embed="rId23" cstate="print"/>
                    <a:stretch>
                      <a:fillRect/>
                    </a:stretch>
                  </pic:blipFill>
                  <pic:spPr>
                    <a:xfrm>
                      <a:off x="0" y="0"/>
                      <a:ext cx="6387380" cy="2772346"/>
                    </a:xfrm>
                    <a:prstGeom prst="rect">
                      <a:avLst/>
                    </a:prstGeom>
                  </pic:spPr>
                </pic:pic>
              </a:graphicData>
            </a:graphic>
          </wp:inline>
        </w:drawing>
      </w:r>
    </w:p>
    <w:p>
      <w:pPr>
        <w:pStyle w:val="7"/>
        <w:rPr>
          <w:rFonts w:ascii="宋体"/>
          <w:sz w:val="20"/>
        </w:rPr>
      </w:pPr>
    </w:p>
    <w:p>
      <w:pPr>
        <w:pStyle w:val="7"/>
        <w:rPr>
          <w:rFonts w:ascii="宋体"/>
          <w:sz w:val="20"/>
        </w:rPr>
      </w:pPr>
    </w:p>
    <w:p>
      <w:pPr>
        <w:pStyle w:val="7"/>
        <w:rPr>
          <w:rFonts w:ascii="宋体"/>
          <w:sz w:val="20"/>
        </w:rPr>
      </w:pPr>
    </w:p>
    <w:p>
      <w:pPr>
        <w:pStyle w:val="7"/>
        <w:rPr>
          <w:rFonts w:ascii="宋体"/>
          <w:sz w:val="20"/>
        </w:rPr>
      </w:pPr>
    </w:p>
    <w:p>
      <w:pPr>
        <w:pStyle w:val="7"/>
        <w:spacing w:before="5"/>
        <w:rPr>
          <w:rFonts w:ascii="宋体"/>
          <w:sz w:val="15"/>
        </w:rPr>
      </w:pPr>
    </w:p>
    <w:p>
      <w:pPr>
        <w:pStyle w:val="4"/>
        <w:numPr>
          <w:ilvl w:val="2"/>
          <w:numId w:val="10"/>
        </w:numPr>
        <w:tabs>
          <w:tab w:val="left" w:pos="1361"/>
          <w:tab w:val="left" w:pos="1362"/>
        </w:tabs>
        <w:spacing w:before="62" w:after="0" w:line="240" w:lineRule="auto"/>
        <w:ind w:left="1361" w:right="0" w:hanging="1262"/>
        <w:jc w:val="left"/>
      </w:pPr>
      <w:r>
        <w:drawing>
          <wp:anchor distT="0" distB="0" distL="0" distR="0" simplePos="0" relativeHeight="251675648" behindDoc="1" locked="0" layoutInCell="1" allowOverlap="1">
            <wp:simplePos x="0" y="0"/>
            <wp:positionH relativeFrom="page">
              <wp:posOffset>1925320</wp:posOffset>
            </wp:positionH>
            <wp:positionV relativeFrom="paragraph">
              <wp:posOffset>-824230</wp:posOffset>
            </wp:positionV>
            <wp:extent cx="3293110" cy="3413125"/>
            <wp:effectExtent l="0" t="0" r="0" b="0"/>
            <wp:wrapNone/>
            <wp:docPr id="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消息手动应答代码</w:t>
      </w:r>
    </w:p>
    <w:p>
      <w:pPr>
        <w:pStyle w:val="7"/>
        <w:spacing w:before="8"/>
        <w:rPr>
          <w:rFonts w:ascii="黑体"/>
          <w:b/>
          <w:sz w:val="20"/>
        </w:rPr>
      </w:pPr>
    </w:p>
    <w:p>
      <w:pPr>
        <w:spacing w:before="0" w:line="244" w:lineRule="auto"/>
        <w:ind w:left="100" w:right="763" w:firstLine="420"/>
        <w:jc w:val="left"/>
        <w:rPr>
          <w:rFonts w:hint="eastAsia" w:ascii="宋体" w:eastAsia="宋体"/>
          <w:sz w:val="24"/>
        </w:rPr>
      </w:pPr>
      <w:r>
        <w:rPr>
          <w:rFonts w:hint="eastAsia" w:ascii="宋体" w:eastAsia="宋体"/>
          <w:sz w:val="24"/>
        </w:rPr>
        <w:t xml:space="preserve">默认消息采用的是自动应答，所以我们要想实现消息消费过程中不丢失，需要把自动应答改为手动应答，消费者在上面代码的基础上增加下面画红色部分代码。 </w:t>
      </w:r>
    </w:p>
    <w:p>
      <w:pPr>
        <w:pStyle w:val="7"/>
        <w:rPr>
          <w:rFonts w:ascii="宋体"/>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121920</wp:posOffset>
            </wp:positionV>
            <wp:extent cx="6447155" cy="2284730"/>
            <wp:effectExtent l="0" t="0" r="0" b="0"/>
            <wp:wrapTopAndBottom/>
            <wp:docPr id="6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9.jpeg"/>
                    <pic:cNvPicPr>
                      <a:picLocks noChangeAspect="1"/>
                    </pic:cNvPicPr>
                  </pic:nvPicPr>
                  <pic:blipFill>
                    <a:blip r:embed="rId24" cstate="print"/>
                    <a:stretch>
                      <a:fillRect/>
                    </a:stretch>
                  </pic:blipFill>
                  <pic:spPr>
                    <a:xfrm>
                      <a:off x="0" y="0"/>
                      <a:ext cx="6446957" cy="2284666"/>
                    </a:xfrm>
                    <a:prstGeom prst="rect">
                      <a:avLst/>
                    </a:prstGeom>
                  </pic:spPr>
                </pic:pic>
              </a:graphicData>
            </a:graphic>
          </wp:anchor>
        </w:drawing>
      </w:r>
    </w:p>
    <w:p>
      <w:pPr>
        <w:pStyle w:val="7"/>
        <w:spacing w:before="162"/>
        <w:ind w:left="520"/>
      </w:pPr>
      <w:r>
        <w:t>消息生产者</w:t>
      </w:r>
    </w:p>
    <w:p>
      <w:pPr>
        <w:pStyle w:val="7"/>
        <w:spacing w:before="14"/>
        <w:rPr>
          <w:sz w:val="7"/>
        </w:rPr>
      </w:pPr>
      <w:r>
        <w:pict>
          <v:group id="_x0000_s1059" o:spid="_x0000_s1059" o:spt="203" style="position:absolute;left:0pt;margin-left:56pt;margin-top:9.1pt;height:114.9pt;width:481.7pt;mso-position-horizontal-relative:page;mso-wrap-distance-bottom:0pt;mso-wrap-distance-top:0pt;z-index:-251573248;mso-width-relative:page;mso-height-relative:page;" coordorigin="1121,183" coordsize="9634,2298">
            <o:lock v:ext="edit"/>
            <v:shape id="_x0000_s1060" o:spid="_x0000_s1060" style="position:absolute;left:1120;top:182;height:2298;width:9634;" fillcolor="#000000" filled="t" stroked="f" coordorigin="1121,183" coordsize="9634,2298" path="m1130,2470l1121,2470,1121,2480,1130,2480,1130,2470xm1130,183l1121,183,1121,192,1121,2470,1130,2470,1130,192,1130,183xm10754,2470l10744,2470,1130,2470,1130,2480,10744,2480,10754,2480,10754,2470xm10754,183l10744,183,1130,183,1130,192,10744,192,10744,2470,10754,2470,10754,192,10754,183xe">
              <v:path arrowok="t"/>
              <v:fill on="t" focussize="0,0"/>
              <v:stroke on="f"/>
              <v:imagedata o:title=""/>
              <o:lock v:ext="edit"/>
            </v:shape>
            <v:shape id="_x0000_s1061" o:spid="_x0000_s1061" o:spt="202" type="#_x0000_t202" style="position:absolute;left:1202;top:192;height:2278;width:9468;" fillcolor="#C6ECCC" filled="t" stroked="f" coordsize="21600,21600">
              <v:path/>
              <v:fill on="t" focussize="0,0"/>
              <v:stroke on="f" joinstyle="miter"/>
              <v:imagedata o:title=""/>
              <o:lock v:ext="edit"/>
              <v:textbox inset="0mm,0mm,0mm,0mm">
                <w:txbxContent>
                  <w:p>
                    <w:pPr>
                      <w:spacing w:before="1"/>
                      <w:ind w:left="28" w:right="0" w:firstLine="0"/>
                      <w:jc w:val="left"/>
                      <w:rPr>
                        <w:rFonts w:ascii="Courier New"/>
                        <w:sz w:val="18"/>
                      </w:rPr>
                    </w:pPr>
                    <w:r>
                      <w:rPr>
                        <w:rFonts w:ascii="Courier New"/>
                        <w:b/>
                        <w:color w:val="000080"/>
                        <w:sz w:val="18"/>
                      </w:rPr>
                      <w:t xml:space="preserve">public class </w:t>
                    </w:r>
                    <w:r>
                      <w:rPr>
                        <w:rFonts w:ascii="Courier New"/>
                        <w:sz w:val="18"/>
                      </w:rPr>
                      <w:t>Task02 {</w:t>
                    </w:r>
                  </w:p>
                  <w:p>
                    <w:pPr>
                      <w:spacing w:before="8" w:line="400" w:lineRule="atLeast"/>
                      <w:ind w:left="386" w:right="2796"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TASK_QUEUE_NAME </w:t>
                    </w:r>
                    <w:r>
                      <w:rPr>
                        <w:rFonts w:ascii="Courier New"/>
                        <w:sz w:val="18"/>
                      </w:rPr>
                      <w:t xml:space="preserve">= </w:t>
                    </w:r>
                    <w:r>
                      <w:rPr>
                        <w:rFonts w:ascii="Courier New"/>
                        <w:b/>
                        <w:color w:val="008000"/>
                        <w:sz w:val="18"/>
                      </w:rPr>
                      <w:t>"ack_queue"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6"/>
                      <w:ind w:left="1106" w:right="1320"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channel.queueDeclare(</w:t>
                    </w:r>
                    <w:r>
                      <w:rPr>
                        <w:rFonts w:ascii="Courier New"/>
                        <w:b/>
                        <w:i/>
                        <w:color w:val="660D79"/>
                        <w:sz w:val="18"/>
                      </w:rPr>
                      <w:t>TASK_QUEUE_NAME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 xml:space="preserve">); Scanner sc = </w:t>
                    </w:r>
                    <w:r>
                      <w:rPr>
                        <w:rFonts w:ascii="Courier New"/>
                        <w:b/>
                        <w:color w:val="000080"/>
                        <w:sz w:val="18"/>
                      </w:rPr>
                      <w:t xml:space="preserve">new </w:t>
                    </w:r>
                    <w:r>
                      <w:rPr>
                        <w:rFonts w:ascii="Courier New"/>
                        <w:sz w:val="18"/>
                      </w:rPr>
                      <w:t>Scanner(System.</w:t>
                    </w:r>
                    <w:r>
                      <w:rPr>
                        <w:rFonts w:ascii="Courier New"/>
                        <w:b/>
                        <w:i/>
                        <w:color w:val="660D79"/>
                        <w:sz w:val="18"/>
                      </w:rPr>
                      <w:t>in</w:t>
                    </w:r>
                    <w:r>
                      <w:rPr>
                        <w:rFonts w:ascii="Courier New"/>
                        <w:sz w:val="18"/>
                      </w:rPr>
                      <w:t>);</w:t>
                    </w:r>
                  </w:p>
                  <w:p>
                    <w:pPr>
                      <w:spacing w:before="4"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请输入信息</w:t>
                    </w:r>
                    <w:r>
                      <w:rPr>
                        <w:rFonts w:ascii="Courier New" w:eastAsia="Courier New"/>
                        <w:b/>
                        <w:color w:val="008000"/>
                        <w:sz w:val="18"/>
                      </w:rPr>
                      <w:t>"</w:t>
                    </w:r>
                    <w:r>
                      <w:rPr>
                        <w:rFonts w:ascii="Courier New" w:eastAsia="Courier New"/>
                        <w:sz w:val="18"/>
                      </w:rPr>
                      <w:t>);</w:t>
                    </w:r>
                  </w:p>
                  <w:p>
                    <w:pPr>
                      <w:spacing w:before="0" w:line="203" w:lineRule="exact"/>
                      <w:ind w:left="1106" w:right="0" w:firstLine="0"/>
                      <w:jc w:val="left"/>
                      <w:rPr>
                        <w:rFonts w:ascii="Courier New"/>
                        <w:sz w:val="18"/>
                      </w:rPr>
                    </w:pPr>
                    <w:r>
                      <w:rPr>
                        <w:rFonts w:ascii="Courier New"/>
                        <w:b/>
                        <w:color w:val="000080"/>
                        <w:sz w:val="18"/>
                      </w:rPr>
                      <w:t xml:space="preserve">while </w:t>
                    </w:r>
                    <w:r>
                      <w:rPr>
                        <w:rFonts w:ascii="Courier New"/>
                        <w:sz w:val="18"/>
                      </w:rPr>
                      <w:t>(sc.hasNext()) {</w:t>
                    </w:r>
                  </w:p>
                  <w:p>
                    <w:pPr>
                      <w:spacing w:before="0"/>
                      <w:ind w:left="1466" w:right="0" w:firstLine="0"/>
                      <w:jc w:val="left"/>
                      <w:rPr>
                        <w:rFonts w:ascii="Courier New"/>
                        <w:sz w:val="18"/>
                      </w:rPr>
                    </w:pPr>
                    <w:r>
                      <w:rPr>
                        <w:rFonts w:ascii="Courier New"/>
                        <w:sz w:val="18"/>
                      </w:rPr>
                      <w:t>String message = sc.nextLine();</w:t>
                    </w:r>
                  </w:p>
                </w:txbxContent>
              </v:textbox>
            </v:shape>
            <w10:wrap type="topAndBottom"/>
          </v:group>
        </w:pict>
      </w:r>
    </w:p>
    <w:p>
      <w:pPr>
        <w:spacing w:after="0"/>
        <w:rPr>
          <w:sz w:val="7"/>
        </w:rPr>
        <w:sectPr>
          <w:pgSz w:w="11910" w:h="16840"/>
          <w:pgMar w:top="1420" w:right="420" w:bottom="280" w:left="600" w:header="708" w:footer="0" w:gutter="0"/>
          <w:cols w:space="720" w:num="1"/>
        </w:sectPr>
      </w:pPr>
    </w:p>
    <w:p>
      <w:pPr>
        <w:pStyle w:val="7"/>
        <w:spacing w:before="15"/>
        <w:rPr>
          <w:sz w:val="4"/>
        </w:rPr>
      </w:pPr>
      <w:r>
        <w:drawing>
          <wp:anchor distT="0" distB="0" distL="0" distR="0" simplePos="0" relativeHeight="251676672"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pict>
          <v:shape id="_x0000_s1062" o:spid="_x0000_s1062" style="position:absolute;left:0pt;margin-left:60.1pt;margin-top:464.2pt;height:245.7pt;width:473.4pt;mso-position-horizontal-relative:page;mso-position-vertical-relative:page;z-index:-251638784;mso-width-relative:page;mso-height-relative:page;" fillcolor="#C6ECCC" filled="t" stroked="f" coordorigin="1202,9285" coordsize="9468,4914" path="m10670,13584l1202,13584,1202,13788,1202,13992,1202,14198,10670,14198,10670,13992,10670,13788,10670,13584xm10670,12940l1202,12940,1202,13144,1202,13348,1202,13584,10670,13584,10670,13348,10670,13144,10670,12940xm10670,12501l1202,12501,1202,12705,1202,12940,10670,12940,10670,12705,10670,12501xm10670,11858l1202,11858,1202,12093,1202,12297,1202,12501,10670,12501,10670,12297,10670,12093,10670,11858xm10670,11418l1202,11418,1202,11623,1202,11623,1202,11858,10670,11858,10670,11623,10670,11623,10670,11418xm10670,10979l1202,10979,1202,11183,1202,11418,10670,11418,10670,11183,10670,10979xm10670,9693l1202,9693,1202,9897,1202,10101,1202,10336,1202,10571,1202,10775,1202,10979,10670,10979,10670,10775,10670,10571,10670,10336,10670,10101,10670,9897,10670,9693xm10670,9285l1202,9285,1202,9489,1202,9693,10670,9693,10670,9489,10670,9285xe">
            <v:path arrowok="t"/>
            <v:fill on="t" focussize="0,0"/>
            <v:stroke on="f"/>
            <v:imagedata o:title=""/>
            <o:lock v:ext="edit"/>
          </v:shape>
        </w:pict>
      </w:r>
    </w:p>
    <w:p>
      <w:pPr>
        <w:pStyle w:val="7"/>
        <w:ind w:left="520"/>
        <w:rPr>
          <w:sz w:val="20"/>
        </w:rPr>
      </w:pPr>
      <w:r>
        <w:rPr>
          <w:sz w:val="20"/>
        </w:rPr>
        <w:pict>
          <v:group id="_x0000_s1063" o:spid="_x0000_s1063" o:spt="203" style="height:73.85pt;width:481.7pt;" coordsize="9634,1477">
            <o:lock v:ext="edit"/>
            <v:shape id="_x0000_s1064" o:spid="_x0000_s1064" style="position:absolute;left:81;top:11;height:1256;width:9468;" fillcolor="#C6ECCC" filled="t" stroked="f" coordorigin="82,12" coordsize="9468,1256" path="m9549,216l9520,216,9520,12,110,12,110,216,82,216,82,452,82,656,82,860,82,1064,82,1268,9549,1268,9549,1064,9549,860,9549,656,9549,452,9549,216xe">
              <v:path arrowok="t"/>
              <v:fill on="t" focussize="0,0"/>
              <v:stroke on="f"/>
              <v:imagedata o:title=""/>
              <o:lock v:ext="edit"/>
            </v:shape>
            <v:shape id="_x0000_s1065" o:spid="_x0000_s1065" style="position:absolute;left:0;top:0;height:1477;width:9634;" fillcolor="#000000" filled="t" stroked="f" coordsize="9634,1477" path="m10,0l0,0,0,10,0,10,0,1467,0,1476,10,1476,10,1467,10,10,10,10,10,0xm9633,0l9624,0,10,0,10,10,9624,10,9624,1467,10,1467,10,1476,9624,1476,9633,1476,9633,1467,9633,10,9633,10,9633,0xe">
              <v:path arrowok="t"/>
              <v:fill on="t" focussize="0,0"/>
              <v:stroke on="f"/>
              <v:imagedata o:title=""/>
              <o:lock v:ext="edit"/>
            </v:shape>
            <v:shape id="_x0000_s1066" o:spid="_x0000_s1066" o:spt="202" type="#_x0000_t202" style="position:absolute;left:1548;top:11;height:442;width:7992;" filled="f" stroked="f" coordsize="21600,21600">
              <v:path/>
              <v:fill on="f" focussize="0,0"/>
              <v:stroke on="f" joinstyle="miter"/>
              <v:imagedata o:title=""/>
              <o:lock v:ext="edit"/>
              <v:textbox inset="0mm,0mm,0mm,0mm">
                <w:txbxContent>
                  <w:p>
                    <w:pPr>
                      <w:spacing w:before="0" w:line="244" w:lineRule="auto"/>
                      <w:ind w:left="0" w:right="0" w:firstLine="0"/>
                      <w:jc w:val="left"/>
                      <w:rPr>
                        <w:rFonts w:ascii="Courier New" w:eastAsia="Courier New"/>
                        <w:sz w:val="18"/>
                      </w:rPr>
                    </w:pPr>
                    <w:r>
                      <w:rPr>
                        <w:rFonts w:ascii="Courier New" w:eastAsia="Courier New"/>
                        <w:sz w:val="18"/>
                      </w:rPr>
                      <w:t>channel.basicPublish(</w:t>
                    </w:r>
                    <w:r>
                      <w:rPr>
                        <w:rFonts w:ascii="Courier New" w:eastAsia="Courier New"/>
                        <w:b/>
                        <w:color w:val="008000"/>
                        <w:sz w:val="18"/>
                      </w:rPr>
                      <w:t>""</w:t>
                    </w:r>
                    <w:r>
                      <w:rPr>
                        <w:rFonts w:ascii="Courier New" w:eastAsia="Courier New"/>
                        <w:spacing w:val="-24"/>
                        <w:sz w:val="18"/>
                      </w:rPr>
                      <w:t xml:space="preserve">, </w:t>
                    </w:r>
                    <w:r>
                      <w:rPr>
                        <w:rFonts w:ascii="Courier New" w:eastAsia="Courier New"/>
                        <w:b/>
                        <w:i/>
                        <w:color w:val="660D79"/>
                        <w:sz w:val="18"/>
                      </w:rPr>
                      <w:t>TASK_QUEUE_NAME</w:t>
                    </w:r>
                    <w:r>
                      <w:rPr>
                        <w:rFonts w:ascii="Courier New" w:eastAsia="Courier New"/>
                        <w:spacing w:val="-23"/>
                        <w:sz w:val="18"/>
                      </w:rPr>
                      <w:t xml:space="preserve">, </w:t>
                    </w:r>
                    <w:r>
                      <w:rPr>
                        <w:rFonts w:ascii="Courier New" w:eastAsia="Courier New"/>
                        <w:b/>
                        <w:color w:val="000080"/>
                        <w:spacing w:val="-6"/>
                        <w:sz w:val="18"/>
                      </w:rPr>
                      <w:t>null</w:t>
                    </w:r>
                    <w:r>
                      <w:rPr>
                        <w:rFonts w:ascii="Courier New" w:eastAsia="Courier New"/>
                        <w:spacing w:val="-26"/>
                        <w:sz w:val="18"/>
                      </w:rPr>
                      <w:t xml:space="preserve">, </w:t>
                    </w:r>
                    <w:r>
                      <w:rPr>
                        <w:rFonts w:ascii="Courier New" w:eastAsia="Courier New"/>
                        <w:sz w:val="18"/>
                      </w:rPr>
                      <w:t>message.getBytes(</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pacing w:val="-1"/>
                        <w:sz w:val="18"/>
                      </w:rPr>
                      <w:t xml:space="preserve">" </w:t>
                    </w:r>
                    <w:r>
                      <w:rPr>
                        <w:rFonts w:ascii="Courier New" w:eastAsia="Courier New"/>
                        <w:spacing w:val="-1"/>
                        <w:sz w:val="18"/>
                      </w:rPr>
                      <w:t xml:space="preserve">+ </w:t>
                    </w:r>
                    <w:r>
                      <w:rPr>
                        <w:rFonts w:ascii="Courier New" w:eastAsia="Courier New"/>
                        <w:sz w:val="18"/>
                      </w:rPr>
                      <w:t>message);</w:t>
                    </w:r>
                  </w:p>
                </w:txbxContent>
              </v:textbox>
            </v:shape>
            <v:shape id="_x0000_s1067" o:spid="_x0000_s1067" o:spt="202" type="#_x0000_t202" style="position:absolute;left:1188;top:450;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068" o:spid="_x0000_s1068" o:spt="202" type="#_x0000_t202" style="position:absolute;left:828;top:65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069" o:spid="_x0000_s1069" o:spt="202" type="#_x0000_t202" style="position:absolute;left:110;top:1006;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070" o:spid="_x0000_s1070" o:spt="202" type="#_x0000_t202" style="position:absolute;left:468;top:858;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spacing w:line="361" w:lineRule="exact"/>
        <w:ind w:left="520"/>
        <w:rPr>
          <w:rFonts w:ascii="Tahoma" w:eastAsia="Tahoma"/>
        </w:rPr>
      </w:pPr>
      <w:r>
        <w:rPr>
          <w:spacing w:val="-3"/>
        </w:rPr>
        <w:t xml:space="preserve">消费者 </w:t>
      </w:r>
      <w:r>
        <w:rPr>
          <w:rFonts w:ascii="Tahoma" w:eastAsia="Tahoma"/>
        </w:rPr>
        <w:t>01</w:t>
      </w:r>
    </w:p>
    <w:p>
      <w:pPr>
        <w:pStyle w:val="7"/>
        <w:spacing w:before="1"/>
        <w:rPr>
          <w:rFonts w:ascii="Tahoma"/>
          <w:sz w:val="12"/>
        </w:rPr>
      </w:pPr>
      <w:r>
        <w:pict>
          <v:group id="_x0000_s1071" o:spid="_x0000_s1071" o:spt="203" style="position:absolute;left:0pt;margin-left:56pt;margin-top:9.2pt;height:256.5pt;width:481.7pt;mso-position-horizontal-relative:page;mso-wrap-distance-bottom:0pt;mso-wrap-distance-top:0pt;z-index:-251572224;mso-width-relative:page;mso-height-relative:page;" coordorigin="1121,185" coordsize="9634,5130">
            <o:lock v:ext="edit"/>
            <v:shape id="_x0000_s1072" o:spid="_x0000_s1072" style="position:absolute;left:1120;top:184;height:5130;width:9634;" fillcolor="#000000" filled="t" stroked="f" coordorigin="1121,185" coordsize="9634,5130" path="m1130,185l1121,185,1121,194,1121,5305,1121,5315,1130,5315,1130,5305,1130,194,1130,185xm10754,185l10744,185,1130,185,1130,194,10744,194,10744,5305,1130,5305,1130,5315,10744,5315,10754,5315,10754,5305,10754,194,10754,185xe">
              <v:path arrowok="t"/>
              <v:fill on="t" focussize="0,0"/>
              <v:stroke on="f"/>
              <v:imagedata o:title=""/>
              <o:lock v:ext="edit"/>
            </v:shape>
            <v:shape id="_x0000_s1073" o:spid="_x0000_s1073" o:spt="202" type="#_x0000_t202" style="position:absolute;left:1202;top:194;height:4912;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Work03 {</w:t>
                    </w:r>
                  </w:p>
                  <w:p>
                    <w:pPr>
                      <w:spacing w:before="0"/>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ACK_QUEUE_NAME</w:t>
                    </w:r>
                    <w:r>
                      <w:rPr>
                        <w:rFonts w:ascii="Courier New"/>
                        <w:sz w:val="18"/>
                      </w:rPr>
                      <w:t>=</w:t>
                    </w:r>
                    <w:r>
                      <w:rPr>
                        <w:rFonts w:ascii="Courier New"/>
                        <w:b/>
                        <w:color w:val="008000"/>
                        <w:sz w:val="18"/>
                      </w:rPr>
                      <w:t>"ack_queue"</w:t>
                    </w:r>
                    <w:r>
                      <w:rPr>
                        <w:rFonts w:ascii="Courier New"/>
                        <w:sz w:val="18"/>
                      </w:rPr>
                      <w:t>;</w:t>
                    </w:r>
                  </w:p>
                  <w:p>
                    <w:pPr>
                      <w:spacing w:before="0" w:line="242" w:lineRule="auto"/>
                      <w:ind w:left="746" w:right="2905" w:hanging="360"/>
                      <w:jc w:val="left"/>
                      <w:rPr>
                        <w:rFonts w:ascii="Courier New" w:eastAsia="Courier New"/>
                        <w:sz w:val="18"/>
                      </w:rPr>
                    </w:pPr>
                    <w:r>
                      <w:rPr>
                        <w:rFonts w:ascii="Courier New" w:eastAsia="Courier New"/>
                        <w:b/>
                        <w:color w:val="000080"/>
                        <w:sz w:val="18"/>
                      </w:rPr>
                      <w:t xml:space="preserve">public static void </w:t>
                    </w:r>
                    <w:r>
                      <w:rPr>
                        <w:rFonts w:ascii="Courier New" w:eastAsia="Courier New"/>
                        <w:sz w:val="18"/>
                      </w:rPr>
                      <w:t xml:space="preserve">main(String[] args) </w:t>
                    </w:r>
                    <w:r>
                      <w:rPr>
                        <w:rFonts w:ascii="Courier New" w:eastAsia="Courier New"/>
                        <w:b/>
                        <w:color w:val="000080"/>
                        <w:sz w:val="18"/>
                      </w:rPr>
                      <w:t xml:space="preserve">throws </w:t>
                    </w:r>
                    <w:r>
                      <w:rPr>
                        <w:rFonts w:ascii="Courier New" w:eastAsia="Courier New"/>
                        <w:sz w:val="18"/>
                      </w:rPr>
                      <w:t>Exception { Channel channel = RabbitMqUtils.</w:t>
                    </w:r>
                    <w:r>
                      <w:rPr>
                        <w:rFonts w:ascii="Courier New" w:eastAsia="Courier New"/>
                        <w:i/>
                        <w:sz w:val="18"/>
                      </w:rPr>
                      <w:t>getChannel</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"C1</w:t>
                    </w:r>
                    <w:r>
                      <w:rPr>
                        <w:rFonts w:ascii="Courier New" w:eastAsia="Courier New"/>
                        <w:b/>
                        <w:color w:val="008000"/>
                        <w:spacing w:val="-64"/>
                        <w:sz w:val="18"/>
                      </w:rPr>
                      <w:t xml:space="preserve"> </w:t>
                    </w:r>
                    <w:r>
                      <w:rPr>
                        <w:rFonts w:hint="eastAsia" w:ascii="宋体" w:eastAsia="宋体"/>
                        <w:b/>
                        <w:color w:val="008000"/>
                        <w:sz w:val="18"/>
                      </w:rPr>
                      <w:t>等待接收消息处理时间较短</w:t>
                    </w:r>
                    <w:r>
                      <w:rPr>
                        <w:rFonts w:ascii="Courier New" w:eastAsia="Courier New"/>
                        <w:b/>
                        <w:color w:val="008000"/>
                        <w:sz w:val="18"/>
                      </w:rPr>
                      <w:t>"</w:t>
                    </w:r>
                    <w:r>
                      <w:rPr>
                        <w:rFonts w:ascii="Courier New" w:eastAsia="Courier New"/>
                        <w:sz w:val="18"/>
                      </w:rPr>
                      <w:t>);</w:t>
                    </w:r>
                  </w:p>
                  <w:p>
                    <w:pPr>
                      <w:spacing w:before="0" w:line="232"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消息消费的时候如何处理消息 </w:t>
                    </w:r>
                  </w:p>
                  <w:p>
                    <w:pPr>
                      <w:spacing w:before="0"/>
                      <w:ind w:left="1106" w:right="2543" w:hanging="1078"/>
                      <w:jc w:val="left"/>
                      <w:rPr>
                        <w:rFonts w:ascii="Courier New"/>
                        <w:sz w:val="18"/>
                      </w:rPr>
                    </w:pPr>
                    <w:r>
                      <w:rPr>
                        <w:rFonts w:ascii="宋体"/>
                        <w:i/>
                        <w:color w:val="808080"/>
                        <w:w w:val="94"/>
                        <w:sz w:val="19"/>
                      </w:rPr>
                      <w:t xml:space="preserve">        </w:t>
                    </w:r>
                    <w:r>
                      <w:rPr>
                        <w:rFonts w:ascii="Courier New"/>
                        <w:sz w:val="18"/>
                      </w:rPr>
                      <w:t xml:space="preserve">DeliverCallback deliverCallback=(consumerTag,delivery)-&gt;{ String message= </w:t>
                    </w:r>
                    <w:r>
                      <w:rPr>
                        <w:rFonts w:ascii="Courier New"/>
                        <w:b/>
                        <w:color w:val="000080"/>
                        <w:sz w:val="18"/>
                      </w:rPr>
                      <w:t xml:space="preserve">new </w:t>
                    </w:r>
                    <w:r>
                      <w:rPr>
                        <w:rFonts w:ascii="Courier New"/>
                        <w:sz w:val="18"/>
                      </w:rPr>
                      <w:t>String(delivery.getBody()); SleepUtils.sleep(</w:t>
                    </w:r>
                    <w:r>
                      <w:rPr>
                        <w:rFonts w:ascii="Courier New"/>
                        <w:color w:val="0000FF"/>
                        <w:sz w:val="18"/>
                      </w:rPr>
                      <w:t>1</w:t>
                    </w:r>
                    <w:r>
                      <w:rPr>
                        <w:rFonts w:ascii="Courier New"/>
                        <w:sz w:val="18"/>
                      </w:rPr>
                      <w:t>);</w:t>
                    </w:r>
                  </w:p>
                  <w:p>
                    <w:pPr>
                      <w:spacing w:before="3"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+message);</w:t>
                    </w:r>
                  </w:p>
                  <w:p>
                    <w:pPr>
                      <w:spacing w:before="0" w:line="200" w:lineRule="exact"/>
                      <w:ind w:left="1106" w:right="0" w:firstLine="0"/>
                      <w:jc w:val="left"/>
                      <w:rPr>
                        <w:rFonts w:ascii="Courier New"/>
                        <w:i/>
                        <w:sz w:val="18"/>
                      </w:rPr>
                    </w:pPr>
                    <w:r>
                      <w:rPr>
                        <w:rFonts w:ascii="Courier New"/>
                        <w:i/>
                        <w:color w:val="808080"/>
                        <w:sz w:val="18"/>
                      </w:rPr>
                      <w:t>/**</w:t>
                    </w:r>
                  </w:p>
                  <w:p>
                    <w:pPr>
                      <w:numPr>
                        <w:ilvl w:val="0"/>
                        <w:numId w:val="11"/>
                      </w:numPr>
                      <w:tabs>
                        <w:tab w:val="left" w:pos="1414"/>
                      </w:tabs>
                      <w:spacing w:before="0" w:line="236" w:lineRule="exact"/>
                      <w:ind w:left="1413" w:right="0" w:hanging="216"/>
                      <w:jc w:val="left"/>
                      <w:rPr>
                        <w:rFonts w:ascii="Courier New" w:eastAsia="Courier New"/>
                        <w:i/>
                        <w:sz w:val="18"/>
                      </w:rPr>
                    </w:pPr>
                    <w:r>
                      <w:rPr>
                        <w:rFonts w:ascii="Courier New" w:eastAsia="Courier New"/>
                        <w:i/>
                        <w:color w:val="808080"/>
                        <w:sz w:val="18"/>
                      </w:rPr>
                      <w:t>1.</w:t>
                    </w:r>
                    <w:r>
                      <w:rPr>
                        <w:rFonts w:hint="eastAsia" w:ascii="宋体" w:eastAsia="宋体"/>
                        <w:i/>
                        <w:color w:val="808080"/>
                        <w:spacing w:val="-11"/>
                        <w:sz w:val="19"/>
                      </w:rPr>
                      <w:t xml:space="preserve">消息标记 </w:t>
                    </w:r>
                    <w:r>
                      <w:rPr>
                        <w:rFonts w:ascii="Courier New" w:eastAsia="Courier New"/>
                        <w:i/>
                        <w:color w:val="808080"/>
                        <w:sz w:val="18"/>
                      </w:rPr>
                      <w:t>tag</w:t>
                    </w:r>
                  </w:p>
                  <w:p>
                    <w:pPr>
                      <w:numPr>
                        <w:ilvl w:val="0"/>
                        <w:numId w:val="11"/>
                      </w:numPr>
                      <w:tabs>
                        <w:tab w:val="left" w:pos="1414"/>
                      </w:tabs>
                      <w:spacing w:before="0" w:line="238" w:lineRule="exact"/>
                      <w:ind w:left="1413" w:right="0" w:hanging="216"/>
                      <w:jc w:val="left"/>
                      <w:rPr>
                        <w:rFonts w:hint="eastAsia" w:ascii="宋体" w:eastAsia="宋体"/>
                        <w:i/>
                        <w:sz w:val="19"/>
                      </w:rPr>
                    </w:pPr>
                    <w:r>
                      <w:rPr>
                        <w:rFonts w:ascii="Courier New" w:eastAsia="Courier New"/>
                        <w:i/>
                        <w:color w:val="808080"/>
                        <w:sz w:val="18"/>
                      </w:rPr>
                      <w:t>2.</w:t>
                    </w:r>
                    <w:r>
                      <w:rPr>
                        <w:rFonts w:hint="eastAsia" w:ascii="宋体" w:eastAsia="宋体"/>
                        <w:i/>
                        <w:color w:val="808080"/>
                        <w:sz w:val="19"/>
                      </w:rPr>
                      <w:t xml:space="preserve">是否批量应答未应答消息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106" w:right="0" w:firstLine="0"/>
                      <w:jc w:val="left"/>
                      <w:rPr>
                        <w:rFonts w:ascii="Courier New"/>
                        <w:sz w:val="18"/>
                      </w:rPr>
                    </w:pPr>
                    <w:r>
                      <w:rPr>
                        <w:rFonts w:ascii="Courier New"/>
                        <w:color w:val="660D79"/>
                        <w:sz w:val="18"/>
                      </w:rPr>
                      <w:t>channel</w:t>
                    </w:r>
                    <w:r>
                      <w:rPr>
                        <w:rFonts w:ascii="Courier New"/>
                        <w:sz w:val="18"/>
                      </w:rPr>
                      <w:t>.basicAck(delivery.getEnvelope().getDeliveryTag(),</w:t>
                    </w:r>
                    <w:r>
                      <w:rPr>
                        <w:rFonts w:ascii="Courier New"/>
                        <w:b/>
                        <w:color w:val="000080"/>
                        <w:sz w:val="18"/>
                      </w:rPr>
                      <w:t>false</w:t>
                    </w:r>
                    <w:r>
                      <w:rPr>
                        <w:rFonts w:ascii="Courier New"/>
                        <w:sz w:val="18"/>
                      </w:rPr>
                      <w:t>);</w:t>
                    </w:r>
                  </w:p>
                  <w:p>
                    <w:pPr>
                      <w:spacing w:before="0" w:line="201" w:lineRule="exact"/>
                      <w:ind w:left="746" w:right="0" w:firstLine="0"/>
                      <w:jc w:val="left"/>
                      <w:rPr>
                        <w:rFonts w:ascii="Courier New"/>
                        <w:sz w:val="18"/>
                      </w:rPr>
                    </w:pP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采用手动应答 </w:t>
                    </w:r>
                  </w:p>
                  <w:p>
                    <w:pPr>
                      <w:spacing w:before="0"/>
                      <w:ind w:left="746" w:right="506" w:hanging="719"/>
                      <w:jc w:val="left"/>
                      <w:rPr>
                        <w:rFonts w:ascii="Courier New"/>
                        <w:sz w:val="18"/>
                      </w:rPr>
                    </w:pPr>
                    <w:r>
                      <w:rPr>
                        <w:rFonts w:ascii="宋体"/>
                        <w:i/>
                        <w:color w:val="808080"/>
                        <w:w w:val="94"/>
                        <w:sz w:val="19"/>
                      </w:rPr>
                      <w:t xml:space="preserve">        </w:t>
                    </w:r>
                    <w:r>
                      <w:rPr>
                        <w:rFonts w:ascii="Courier New"/>
                        <w:b/>
                        <w:color w:val="000080"/>
                        <w:sz w:val="18"/>
                      </w:rPr>
                      <w:t xml:space="preserve">boolean </w:t>
                    </w:r>
                    <w:r>
                      <w:rPr>
                        <w:rFonts w:ascii="Courier New"/>
                        <w:sz w:val="18"/>
                      </w:rPr>
                      <w:t>autoAck=</w:t>
                    </w:r>
                    <w:r>
                      <w:rPr>
                        <w:rFonts w:ascii="Courier New"/>
                        <w:b/>
                        <w:color w:val="000080"/>
                        <w:sz w:val="18"/>
                      </w:rPr>
                      <w:t>false</w:t>
                    </w:r>
                    <w:r>
                      <w:rPr>
                        <w:rFonts w:ascii="Courier New"/>
                        <w:sz w:val="18"/>
                      </w:rPr>
                      <w:t>; channel.basicConsume(</w:t>
                    </w:r>
                    <w:r>
                      <w:rPr>
                        <w:rFonts w:ascii="Courier New"/>
                        <w:b/>
                        <w:i/>
                        <w:color w:val="660D79"/>
                        <w:sz w:val="18"/>
                      </w:rPr>
                      <w:t>ACK_QUEUE_NAME</w:t>
                    </w:r>
                    <w:r>
                      <w:rPr>
                        <w:rFonts w:ascii="Courier New"/>
                        <w:sz w:val="18"/>
                      </w:rPr>
                      <w:t>,autoAck,deliverCallback,(consumerTag)-&gt;{</w:t>
                    </w:r>
                  </w:p>
                  <w:p>
                    <w:pPr>
                      <w:spacing w:before="2"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.println(consumerTag+</w:t>
                    </w:r>
                    <w:r>
                      <w:rPr>
                        <w:rFonts w:ascii="Courier New" w:eastAsia="Courier New"/>
                        <w:b/>
                        <w:color w:val="008000"/>
                        <w:sz w:val="18"/>
                      </w:rPr>
                      <w:t>"</w:t>
                    </w:r>
                    <w:r>
                      <w:rPr>
                        <w:rFonts w:hint="eastAsia" w:ascii="宋体" w:eastAsia="宋体"/>
                        <w:b/>
                        <w:color w:val="008000"/>
                        <w:sz w:val="18"/>
                      </w:rPr>
                      <w:t>消费者取消消费接口回调逻辑</w:t>
                    </w:r>
                    <w:r>
                      <w:rPr>
                        <w:rFonts w:ascii="Courier New" w:eastAsia="Courier New"/>
                        <w:b/>
                        <w:color w:val="008000"/>
                        <w:sz w:val="18"/>
                      </w:rPr>
                      <w:t>"</w:t>
                    </w:r>
                    <w:r>
                      <w:rPr>
                        <w:rFonts w:ascii="Courier New" w:eastAsia="Courier New"/>
                        <w:sz w:val="18"/>
                      </w:rPr>
                      <w:t>);</w:t>
                    </w:r>
                  </w:p>
                  <w:p>
                    <w:pPr>
                      <w:spacing w:before="0" w:line="203" w:lineRule="exact"/>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spacing w:line="365" w:lineRule="exact"/>
        <w:ind w:left="520"/>
        <w:rPr>
          <w:rFonts w:ascii="Tahoma" w:eastAsia="Tahoma"/>
        </w:rPr>
      </w:pPr>
      <w:r>
        <w:rPr>
          <w:spacing w:val="-3"/>
        </w:rPr>
        <w:t xml:space="preserve">消费者 </w:t>
      </w:r>
      <w:r>
        <w:rPr>
          <w:rFonts w:ascii="Tahoma" w:eastAsia="Tahoma"/>
        </w:rPr>
        <w:t>02</w:t>
      </w:r>
    </w:p>
    <w:p>
      <w:pPr>
        <w:pStyle w:val="7"/>
        <w:spacing w:before="3"/>
        <w:rPr>
          <w:rFonts w:ascii="Tahoma"/>
          <w:sz w:val="15"/>
        </w:rPr>
      </w:pPr>
    </w:p>
    <w:tbl>
      <w:tblPr>
        <w:tblStyle w:val="8"/>
        <w:tblW w:w="0" w:type="auto"/>
        <w:tblInd w:w="5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
        <w:gridCol w:w="9468"/>
        <w:gridCol w:w="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2" w:hRule="atLeast"/>
        </w:trPr>
        <w:tc>
          <w:tcPr>
            <w:tcW w:w="9625" w:type="dxa"/>
            <w:gridSpan w:val="3"/>
            <w:shd w:val="clear" w:color="auto" w:fill="C6ECCC"/>
          </w:tcPr>
          <w:p>
            <w:pPr>
              <w:pStyle w:val="12"/>
              <w:spacing w:line="203" w:lineRule="exact"/>
              <w:ind w:left="105"/>
              <w:rPr>
                <w:sz w:val="18"/>
              </w:rPr>
            </w:pPr>
            <w:r>
              <w:rPr>
                <w:b/>
                <w:color w:val="000080"/>
                <w:sz w:val="18"/>
              </w:rPr>
              <w:t xml:space="preserve">public class </w:t>
            </w:r>
            <w:r>
              <w:rPr>
                <w:sz w:val="18"/>
              </w:rPr>
              <w:t>Work04 {</w:t>
            </w:r>
          </w:p>
          <w:p>
            <w:pPr>
              <w:pStyle w:val="12"/>
              <w:ind w:left="463"/>
              <w:rPr>
                <w:sz w:val="18"/>
              </w:rPr>
            </w:pPr>
            <w:r>
              <w:rPr>
                <w:b/>
                <w:color w:val="000080"/>
                <w:sz w:val="18"/>
              </w:rPr>
              <w:t xml:space="preserve">private static final </w:t>
            </w:r>
            <w:r>
              <w:rPr>
                <w:sz w:val="18"/>
              </w:rPr>
              <w:t xml:space="preserve">String </w:t>
            </w:r>
            <w:r>
              <w:rPr>
                <w:b/>
                <w:i/>
                <w:color w:val="660D79"/>
                <w:sz w:val="18"/>
              </w:rPr>
              <w:t>ACK_QUEUE_NAME</w:t>
            </w:r>
            <w:r>
              <w:rPr>
                <w:sz w:val="18"/>
              </w:rPr>
              <w:t>=</w:t>
            </w:r>
            <w:r>
              <w:rPr>
                <w:b/>
                <w:color w:val="008000"/>
                <w:sz w:val="18"/>
              </w:rPr>
              <w:t>"ack_queue"</w:t>
            </w:r>
            <w:r>
              <w:rPr>
                <w:sz w:val="18"/>
              </w:rPr>
              <w:t>;</w:t>
            </w:r>
          </w:p>
          <w:p>
            <w:pPr>
              <w:pStyle w:val="12"/>
              <w:spacing w:line="242" w:lineRule="auto"/>
              <w:ind w:left="823" w:right="2975" w:hanging="360"/>
              <w:rPr>
                <w:sz w:val="18"/>
              </w:rPr>
            </w:pPr>
            <w:r>
              <w:rPr>
                <w:b/>
                <w:color w:val="000080"/>
                <w:sz w:val="18"/>
              </w:rPr>
              <w:t xml:space="preserve">public static void </w:t>
            </w:r>
            <w:r>
              <w:rPr>
                <w:sz w:val="18"/>
              </w:rPr>
              <w:t xml:space="preserve">main(String[] args) </w:t>
            </w:r>
            <w:r>
              <w:rPr>
                <w:b/>
                <w:color w:val="000080"/>
                <w:sz w:val="18"/>
              </w:rPr>
              <w:t xml:space="preserve">throws </w:t>
            </w:r>
            <w:r>
              <w:rPr>
                <w:sz w:val="18"/>
              </w:rPr>
              <w:t>Exception { Channel channel = RabbitMqUtils.</w:t>
            </w:r>
            <w:r>
              <w:rPr>
                <w:i/>
                <w:sz w:val="18"/>
              </w:rPr>
              <w:t>getChannel</w:t>
            </w:r>
            <w:r>
              <w:rPr>
                <w:sz w:val="18"/>
              </w:rPr>
              <w:t>(); System.</w:t>
            </w:r>
            <w:r>
              <w:rPr>
                <w:b/>
                <w:i/>
                <w:color w:val="660D79"/>
                <w:sz w:val="18"/>
              </w:rPr>
              <w:t>out</w:t>
            </w:r>
            <w:r>
              <w:rPr>
                <w:sz w:val="18"/>
              </w:rPr>
              <w:t>.println(</w:t>
            </w:r>
            <w:r>
              <w:rPr>
                <w:b/>
                <w:color w:val="008000"/>
                <w:sz w:val="18"/>
              </w:rPr>
              <w:t>"C2</w:t>
            </w:r>
            <w:r>
              <w:rPr>
                <w:b/>
                <w:color w:val="008000"/>
                <w:spacing w:val="-64"/>
                <w:sz w:val="18"/>
              </w:rPr>
              <w:t xml:space="preserve"> </w:t>
            </w:r>
            <w:r>
              <w:rPr>
                <w:rFonts w:hint="eastAsia" w:ascii="宋体" w:eastAsia="宋体"/>
                <w:b/>
                <w:color w:val="008000"/>
                <w:sz w:val="18"/>
              </w:rPr>
              <w:t>等待接收消息处理时间较长</w:t>
            </w:r>
            <w:r>
              <w:rPr>
                <w:b/>
                <w:color w:val="008000"/>
                <w:sz w:val="18"/>
              </w:rPr>
              <w:t>"</w:t>
            </w:r>
            <w:r>
              <w:rPr>
                <w:sz w:val="18"/>
              </w:rPr>
              <w:t>);</w:t>
            </w:r>
          </w:p>
          <w:p>
            <w:pPr>
              <w:pStyle w:val="12"/>
              <w:spacing w:line="231" w:lineRule="exact"/>
              <w:ind w:left="823"/>
              <w:rPr>
                <w:rFonts w:hint="eastAsia" w:ascii="宋体" w:eastAsia="宋体"/>
                <w:i/>
                <w:sz w:val="19"/>
              </w:rPr>
            </w:pPr>
            <w:r>
              <w:rPr>
                <w:i/>
                <w:color w:val="808080"/>
                <w:sz w:val="18"/>
              </w:rPr>
              <w:t>//</w:t>
            </w:r>
            <w:r>
              <w:rPr>
                <w:rFonts w:hint="eastAsia" w:ascii="宋体" w:eastAsia="宋体"/>
                <w:i/>
                <w:color w:val="808080"/>
                <w:sz w:val="19"/>
              </w:rPr>
              <w:t xml:space="preserve">消息消费的时候如何处理消息 </w:t>
            </w:r>
          </w:p>
          <w:p>
            <w:pPr>
              <w:pStyle w:val="12"/>
              <w:ind w:left="1183" w:right="2613" w:hanging="1078"/>
              <w:rPr>
                <w:sz w:val="18"/>
              </w:rPr>
            </w:pPr>
            <w:r>
              <w:rPr>
                <w:rFonts w:ascii="宋体"/>
                <w:i/>
                <w:color w:val="808080"/>
                <w:w w:val="94"/>
                <w:sz w:val="19"/>
              </w:rPr>
              <w:t xml:space="preserve">        </w:t>
            </w:r>
            <w:r>
              <w:rPr>
                <w:sz w:val="18"/>
              </w:rPr>
              <w:t xml:space="preserve">DeliverCallback deliverCallback=(consumerTag,delivery)-&gt;{ String message= </w:t>
            </w:r>
            <w:r>
              <w:rPr>
                <w:b/>
                <w:color w:val="000080"/>
                <w:sz w:val="18"/>
              </w:rPr>
              <w:t xml:space="preserve">new </w:t>
            </w:r>
            <w:r>
              <w:rPr>
                <w:sz w:val="18"/>
              </w:rPr>
              <w:t>String(delivery.getBody()); SleepUtils.sleep(</w:t>
            </w:r>
            <w:r>
              <w:rPr>
                <w:color w:val="0000FF"/>
                <w:sz w:val="18"/>
              </w:rPr>
              <w:t>30</w:t>
            </w:r>
            <w:r>
              <w:rPr>
                <w:sz w:val="18"/>
              </w:rPr>
              <w:t>);</w:t>
            </w:r>
          </w:p>
          <w:p>
            <w:pPr>
              <w:pStyle w:val="12"/>
              <w:spacing w:before="2" w:line="233" w:lineRule="exact"/>
              <w:ind w:left="1183"/>
              <w:rPr>
                <w:sz w:val="18"/>
              </w:rPr>
            </w:pPr>
            <w:r>
              <w:rPr>
                <w:sz w:val="18"/>
              </w:rPr>
              <w:t>System.</w:t>
            </w:r>
            <w:r>
              <w:rPr>
                <w:b/>
                <w:i/>
                <w:color w:val="660D79"/>
                <w:sz w:val="18"/>
              </w:rPr>
              <w:t>out</w:t>
            </w:r>
            <w:r>
              <w:rPr>
                <w:sz w:val="18"/>
              </w:rPr>
              <w:t>.println(</w:t>
            </w:r>
            <w:r>
              <w:rPr>
                <w:b/>
                <w:color w:val="008000"/>
                <w:sz w:val="18"/>
              </w:rPr>
              <w:t>"</w:t>
            </w:r>
            <w:r>
              <w:rPr>
                <w:rFonts w:hint="eastAsia" w:ascii="宋体" w:eastAsia="宋体"/>
                <w:b/>
                <w:color w:val="008000"/>
                <w:sz w:val="18"/>
              </w:rPr>
              <w:t>接收到消息</w:t>
            </w:r>
            <w:r>
              <w:rPr>
                <w:b/>
                <w:color w:val="008000"/>
                <w:sz w:val="18"/>
              </w:rPr>
              <w:t>:"</w:t>
            </w:r>
            <w:r>
              <w:rPr>
                <w:sz w:val="18"/>
              </w:rPr>
              <w:t>+message);</w:t>
            </w:r>
          </w:p>
          <w:p>
            <w:pPr>
              <w:pStyle w:val="12"/>
              <w:spacing w:line="200" w:lineRule="exact"/>
              <w:ind w:left="1183"/>
              <w:rPr>
                <w:i/>
                <w:sz w:val="18"/>
              </w:rPr>
            </w:pPr>
            <w:r>
              <w:rPr>
                <w:i/>
                <w:color w:val="808080"/>
                <w:sz w:val="18"/>
              </w:rPr>
              <w:t>/**</w:t>
            </w:r>
          </w:p>
          <w:p>
            <w:pPr>
              <w:pStyle w:val="12"/>
              <w:numPr>
                <w:ilvl w:val="0"/>
                <w:numId w:val="12"/>
              </w:numPr>
              <w:tabs>
                <w:tab w:val="left" w:pos="1491"/>
              </w:tabs>
              <w:spacing w:before="0" w:after="0" w:line="236" w:lineRule="exact"/>
              <w:ind w:left="1490" w:right="0" w:hanging="217"/>
              <w:jc w:val="left"/>
              <w:rPr>
                <w:i/>
                <w:sz w:val="18"/>
              </w:rPr>
            </w:pPr>
            <w:r>
              <w:rPr>
                <w:i/>
                <w:color w:val="808080"/>
                <w:sz w:val="18"/>
              </w:rPr>
              <w:t>1.</w:t>
            </w:r>
            <w:r>
              <w:rPr>
                <w:rFonts w:hint="eastAsia" w:ascii="宋体" w:hAnsi="宋体" w:eastAsia="宋体"/>
                <w:i/>
                <w:color w:val="808080"/>
                <w:spacing w:val="-11"/>
                <w:sz w:val="19"/>
              </w:rPr>
              <w:t xml:space="preserve">消息标记 </w:t>
            </w:r>
            <w:r>
              <w:rPr>
                <w:i/>
                <w:color w:val="808080"/>
                <w:sz w:val="18"/>
              </w:rPr>
              <w:t>tag</w:t>
            </w:r>
          </w:p>
          <w:p>
            <w:pPr>
              <w:pStyle w:val="12"/>
              <w:numPr>
                <w:ilvl w:val="0"/>
                <w:numId w:val="12"/>
              </w:numPr>
              <w:tabs>
                <w:tab w:val="left" w:pos="1491"/>
              </w:tabs>
              <w:spacing w:before="0" w:after="0" w:line="238" w:lineRule="exact"/>
              <w:ind w:left="1490" w:right="0" w:hanging="217"/>
              <w:jc w:val="left"/>
              <w:rPr>
                <w:rFonts w:hint="eastAsia" w:ascii="宋体" w:hAnsi="宋体" w:eastAsia="宋体"/>
                <w:i/>
                <w:sz w:val="19"/>
              </w:rPr>
            </w:pPr>
            <w:r>
              <w:rPr>
                <w:i/>
                <w:color w:val="808080"/>
                <w:sz w:val="18"/>
              </w:rPr>
              <w:t>2.</w:t>
            </w:r>
            <w:r>
              <w:rPr>
                <w:rFonts w:hint="eastAsia" w:ascii="宋体" w:hAnsi="宋体" w:eastAsia="宋体"/>
                <w:i/>
                <w:color w:val="808080"/>
                <w:sz w:val="19"/>
              </w:rPr>
              <w:t xml:space="preserve">是否批量应答未应答消息 </w:t>
            </w:r>
          </w:p>
          <w:p>
            <w:pPr>
              <w:pStyle w:val="12"/>
              <w:spacing w:line="203" w:lineRule="exact"/>
              <w:ind w:left="105"/>
              <w:rPr>
                <w:i/>
                <w:sz w:val="18"/>
              </w:rPr>
            </w:pPr>
            <w:r>
              <w:rPr>
                <w:rFonts w:ascii="宋体"/>
                <w:i/>
                <w:color w:val="808080"/>
                <w:w w:val="94"/>
                <w:sz w:val="19"/>
              </w:rPr>
              <w:t xml:space="preserve">             </w:t>
            </w:r>
            <w:r>
              <w:rPr>
                <w:i/>
                <w:color w:val="808080"/>
                <w:sz w:val="18"/>
              </w:rPr>
              <w:t>*/</w:t>
            </w:r>
          </w:p>
          <w:p>
            <w:pPr>
              <w:pStyle w:val="12"/>
              <w:spacing w:before="1"/>
              <w:ind w:left="1183"/>
              <w:rPr>
                <w:sz w:val="18"/>
              </w:rPr>
            </w:pPr>
            <w:r>
              <w:rPr>
                <w:color w:val="660D79"/>
                <w:sz w:val="18"/>
              </w:rPr>
              <w:t>channel</w:t>
            </w:r>
            <w:r>
              <w:rPr>
                <w:sz w:val="18"/>
              </w:rPr>
              <w:t>.basicAck(delivery.getEnvelope().getDeliveryTag(),</w:t>
            </w:r>
            <w:r>
              <w:rPr>
                <w:b/>
                <w:color w:val="000080"/>
                <w:sz w:val="18"/>
              </w:rPr>
              <w:t>false</w:t>
            </w:r>
            <w:r>
              <w:rPr>
                <w:sz w:val="18"/>
              </w:rPr>
              <w:t>);</w:t>
            </w:r>
          </w:p>
          <w:p>
            <w:pPr>
              <w:pStyle w:val="12"/>
              <w:spacing w:line="201" w:lineRule="exact"/>
              <w:ind w:left="823"/>
              <w:rPr>
                <w:sz w:val="18"/>
              </w:rPr>
            </w:pPr>
            <w:r>
              <w:rPr>
                <w:sz w:val="18"/>
              </w:rPr>
              <w:t>};</w:t>
            </w:r>
          </w:p>
          <w:p>
            <w:pPr>
              <w:pStyle w:val="12"/>
              <w:spacing w:line="240" w:lineRule="exact"/>
              <w:ind w:left="823"/>
              <w:rPr>
                <w:rFonts w:hint="eastAsia" w:ascii="宋体" w:eastAsia="宋体"/>
                <w:i/>
                <w:sz w:val="19"/>
              </w:rPr>
            </w:pPr>
            <w:r>
              <w:rPr>
                <w:i/>
                <w:color w:val="808080"/>
                <w:sz w:val="18"/>
              </w:rPr>
              <w:t>//</w:t>
            </w:r>
            <w:r>
              <w:rPr>
                <w:rFonts w:hint="eastAsia" w:ascii="宋体" w:eastAsia="宋体"/>
                <w:i/>
                <w:color w:val="808080"/>
                <w:sz w:val="19"/>
              </w:rPr>
              <w:t xml:space="preserve">采用手动应答 </w:t>
            </w:r>
          </w:p>
          <w:p>
            <w:pPr>
              <w:pStyle w:val="12"/>
              <w:ind w:left="823" w:right="577" w:hanging="719"/>
              <w:rPr>
                <w:sz w:val="18"/>
              </w:rPr>
            </w:pPr>
            <w:r>
              <w:rPr>
                <w:rFonts w:ascii="宋体"/>
                <w:i/>
                <w:color w:val="808080"/>
                <w:w w:val="94"/>
                <w:sz w:val="19"/>
              </w:rPr>
              <w:t xml:space="preserve">        </w:t>
            </w:r>
            <w:r>
              <w:rPr>
                <w:b/>
                <w:color w:val="000080"/>
                <w:sz w:val="18"/>
              </w:rPr>
              <w:t xml:space="preserve">boolean </w:t>
            </w:r>
            <w:r>
              <w:rPr>
                <w:sz w:val="18"/>
              </w:rPr>
              <w:t>autoAck=</w:t>
            </w:r>
            <w:r>
              <w:rPr>
                <w:b/>
                <w:color w:val="000080"/>
                <w:sz w:val="18"/>
              </w:rPr>
              <w:t>false</w:t>
            </w:r>
            <w:r>
              <w:rPr>
                <w:sz w:val="18"/>
              </w:rPr>
              <w:t>; channel.basicConsume(</w:t>
            </w:r>
            <w:r>
              <w:rPr>
                <w:b/>
                <w:i/>
                <w:color w:val="660D79"/>
                <w:sz w:val="18"/>
              </w:rPr>
              <w:t>ACK_QUEUE_NAME</w:t>
            </w:r>
            <w:r>
              <w:rPr>
                <w:sz w:val="18"/>
              </w:rPr>
              <w:t>,autoAck,deliverCallback,(consumerTag)-&gt;{</w:t>
            </w:r>
          </w:p>
          <w:p>
            <w:pPr>
              <w:pStyle w:val="12"/>
              <w:spacing w:before="2" w:line="233" w:lineRule="exact"/>
              <w:ind w:left="1183"/>
              <w:rPr>
                <w:sz w:val="18"/>
              </w:rPr>
            </w:pPr>
            <w:r>
              <w:rPr>
                <w:sz w:val="18"/>
              </w:rPr>
              <w:t>System.</w:t>
            </w:r>
            <w:r>
              <w:rPr>
                <w:b/>
                <w:i/>
                <w:color w:val="660D79"/>
                <w:sz w:val="18"/>
              </w:rPr>
              <w:t>out</w:t>
            </w:r>
            <w:r>
              <w:rPr>
                <w:sz w:val="18"/>
              </w:rPr>
              <w:t>.println(consumerTag+</w:t>
            </w:r>
            <w:r>
              <w:rPr>
                <w:b/>
                <w:color w:val="008000"/>
                <w:sz w:val="18"/>
              </w:rPr>
              <w:t>"</w:t>
            </w:r>
            <w:r>
              <w:rPr>
                <w:rFonts w:hint="eastAsia" w:ascii="宋体" w:eastAsia="宋体"/>
                <w:b/>
                <w:color w:val="008000"/>
                <w:sz w:val="18"/>
              </w:rPr>
              <w:t>消费者取消消费接口回调逻辑</w:t>
            </w:r>
            <w:r>
              <w:rPr>
                <w:b/>
                <w:color w:val="008000"/>
                <w:sz w:val="18"/>
              </w:rPr>
              <w:t>"</w:t>
            </w:r>
            <w:r>
              <w:rPr>
                <w:sz w:val="18"/>
              </w:rPr>
              <w:t>);</w:t>
            </w:r>
          </w:p>
          <w:p>
            <w:pPr>
              <w:pStyle w:val="12"/>
              <w:spacing w:line="203" w:lineRule="exact"/>
              <w:ind w:left="823"/>
              <w:rPr>
                <w:sz w:val="18"/>
              </w:rPr>
            </w:pPr>
            <w:r>
              <w:rPr>
                <w:sz w:val="18"/>
              </w:rPr>
              <w:t>});</w:t>
            </w:r>
          </w:p>
          <w:p>
            <w:pPr>
              <w:pStyle w:val="12"/>
              <w:ind w:left="463"/>
              <w:rPr>
                <w:sz w:val="18"/>
              </w:rPr>
            </w:pPr>
            <w:r>
              <w:rPr>
                <w:sz w:val="18"/>
              </w:rPr>
              <w:t>}</w:t>
            </w:r>
          </w:p>
          <w:p>
            <w:pPr>
              <w:pStyle w:val="12"/>
              <w:ind w:left="105"/>
              <w:rPr>
                <w:rFonts w:ascii="宋体"/>
                <w:sz w:val="24"/>
              </w:rPr>
            </w:pPr>
            <w:r>
              <w:rPr>
                <w:sz w:val="18"/>
              </w:rPr>
              <w:t>}</w:t>
            </w:r>
            <w:r>
              <w:rPr>
                <w:rFonts w:ascii="宋体"/>
                <w:sz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0" w:hRule="atLeast"/>
        </w:trPr>
        <w:tc>
          <w:tcPr>
            <w:tcW w:w="77" w:type="dxa"/>
            <w:tcBorders>
              <w:right w:val="nil"/>
            </w:tcBorders>
            <w:shd w:val="clear" w:color="auto" w:fill="C6ECCC"/>
          </w:tcPr>
          <w:p>
            <w:pPr>
              <w:pStyle w:val="12"/>
              <w:rPr>
                <w:rFonts w:ascii="Times New Roman"/>
                <w:sz w:val="18"/>
              </w:rPr>
            </w:pPr>
          </w:p>
        </w:tc>
        <w:tc>
          <w:tcPr>
            <w:tcW w:w="9468" w:type="dxa"/>
            <w:tcBorders>
              <w:left w:val="nil"/>
              <w:right w:val="nil"/>
            </w:tcBorders>
            <w:shd w:val="clear" w:color="auto" w:fill="C6ECCC"/>
          </w:tcPr>
          <w:p>
            <w:pPr>
              <w:pStyle w:val="12"/>
              <w:spacing w:before="3"/>
              <w:ind w:left="33"/>
              <w:rPr>
                <w:rFonts w:hint="eastAsia" w:ascii="宋体" w:eastAsia="宋体"/>
                <w:b/>
                <w:sz w:val="21"/>
              </w:rPr>
            </w:pPr>
            <w:r>
              <w:rPr>
                <w:rFonts w:hint="eastAsia" w:ascii="宋体" w:eastAsia="宋体"/>
                <w:b/>
                <w:color w:val="000080"/>
                <w:sz w:val="21"/>
              </w:rPr>
              <w:t>睡眠工具类</w:t>
            </w:r>
          </w:p>
          <w:p>
            <w:pPr>
              <w:pStyle w:val="12"/>
              <w:spacing w:before="6"/>
              <w:rPr>
                <w:rFonts w:ascii="Tahoma"/>
                <w:sz w:val="16"/>
              </w:rPr>
            </w:pPr>
          </w:p>
          <w:p>
            <w:pPr>
              <w:pStyle w:val="12"/>
              <w:spacing w:line="203" w:lineRule="exact"/>
              <w:ind w:left="33"/>
              <w:rPr>
                <w:sz w:val="18"/>
              </w:rPr>
            </w:pPr>
            <w:r>
              <w:rPr>
                <w:b/>
                <w:color w:val="000080"/>
                <w:sz w:val="18"/>
              </w:rPr>
              <w:t xml:space="preserve">public class </w:t>
            </w:r>
            <w:r>
              <w:rPr>
                <w:sz w:val="18"/>
              </w:rPr>
              <w:t>SleepUtils {</w:t>
            </w:r>
          </w:p>
          <w:p>
            <w:pPr>
              <w:pStyle w:val="12"/>
              <w:spacing w:line="186" w:lineRule="exact"/>
              <w:ind w:left="391"/>
              <w:rPr>
                <w:sz w:val="18"/>
              </w:rPr>
            </w:pPr>
            <w:r>
              <w:rPr>
                <w:b/>
                <w:color w:val="000080"/>
                <w:sz w:val="18"/>
              </w:rPr>
              <w:t xml:space="preserve">public static void </w:t>
            </w:r>
            <w:r>
              <w:rPr>
                <w:sz w:val="18"/>
              </w:rPr>
              <w:t>sleep(</w:t>
            </w:r>
            <w:r>
              <w:rPr>
                <w:b/>
                <w:color w:val="000080"/>
                <w:sz w:val="18"/>
              </w:rPr>
              <w:t xml:space="preserve">int </w:t>
            </w:r>
            <w:r>
              <w:rPr>
                <w:sz w:val="18"/>
              </w:rPr>
              <w:t>second){</w:t>
            </w:r>
          </w:p>
        </w:tc>
        <w:tc>
          <w:tcPr>
            <w:tcW w:w="80" w:type="dxa"/>
            <w:tcBorders>
              <w:left w:val="nil"/>
            </w:tcBorders>
            <w:shd w:val="clear" w:color="auto" w:fill="C6ECCC"/>
          </w:tcPr>
          <w:p>
            <w:pPr>
              <w:pStyle w:val="12"/>
              <w:rPr>
                <w:rFonts w:ascii="Times New Roman"/>
                <w:sz w:val="18"/>
              </w:rPr>
            </w:pPr>
          </w:p>
        </w:tc>
      </w:tr>
    </w:tbl>
    <w:p>
      <w:pPr>
        <w:spacing w:after="0"/>
        <w:rPr>
          <w:rFonts w:ascii="Times New Roman"/>
          <w:sz w:val="18"/>
        </w:rPr>
        <w:sectPr>
          <w:pgSz w:w="11910" w:h="16840"/>
          <w:pgMar w:top="1420" w:right="420" w:bottom="280" w:left="600" w:header="708" w:footer="0" w:gutter="0"/>
          <w:cols w:space="720" w:num="1"/>
        </w:sectPr>
      </w:pPr>
    </w:p>
    <w:p>
      <w:pPr>
        <w:pStyle w:val="7"/>
        <w:spacing w:before="5"/>
        <w:rPr>
          <w:rFonts w:ascii="Tahoma"/>
          <w:sz w:val="7"/>
        </w:rPr>
      </w:pPr>
    </w:p>
    <w:p>
      <w:pPr>
        <w:pStyle w:val="7"/>
        <w:ind w:left="520"/>
        <w:rPr>
          <w:rFonts w:ascii="Tahoma"/>
          <w:sz w:val="20"/>
        </w:rPr>
      </w:pPr>
      <w:r>
        <w:rPr>
          <w:rFonts w:ascii="Tahoma"/>
          <w:sz w:val="20"/>
        </w:rPr>
        <w:pict>
          <v:group id="_x0000_s1074" o:spid="_x0000_s1074" o:spt="203" style="height:82.5pt;width:481.7pt;" coordsize="9634,1650">
            <o:lock v:ext="edit"/>
            <v:shape id="_x0000_s1075" o:spid="_x0000_s1075" style="position:absolute;left:81;top:11;height:1429;width:9468;" fillcolor="#C6ECCC" filled="t" stroked="f" coordorigin="82,12" coordsize="9468,1429" path="m9549,12l82,12,82,216,82,420,82,1440,9549,1440,9549,216,9549,12xe">
              <v:path arrowok="t"/>
              <v:fill on="t" focussize="0,0"/>
              <v:stroke on="f"/>
              <v:imagedata o:title=""/>
              <o:lock v:ext="edit"/>
            </v:shape>
            <v:shape id="_x0000_s1076" o:spid="_x0000_s1076" style="position:absolute;left:0;top:0;height:1650;width:9634;" fillcolor="#000000" filled="t" stroked="f" coordsize="9634,1650" path="m10,0l0,0,0,10,0,10,0,1640,0,1649,10,1649,10,1640,10,10,10,10,10,0xm9633,0l9624,0,10,0,10,10,9624,10,9624,1640,10,1640,10,1649,9624,1649,9633,1649,9633,1640,9633,10,9633,10,9633,0xe">
              <v:path arrowok="t"/>
              <v:fill on="t" focussize="0,0"/>
              <v:stroke on="f"/>
              <v:imagedata o:title=""/>
              <o:lock v:ext="edit"/>
            </v:shape>
            <v:shape id="_x0000_s1077" o:spid="_x0000_s1077" o:spt="202" type="#_x0000_t202" style="position:absolute;left:828;top:11;height:1018;width:445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try </w:t>
                    </w:r>
                    <w:r>
                      <w:rPr>
                        <w:rFonts w:ascii="Courier New"/>
                        <w:sz w:val="18"/>
                      </w:rPr>
                      <w:t>{</w:t>
                    </w:r>
                  </w:p>
                  <w:p>
                    <w:pPr>
                      <w:spacing w:before="0" w:line="203" w:lineRule="exact"/>
                      <w:ind w:left="359" w:right="0" w:firstLine="0"/>
                      <w:jc w:val="left"/>
                      <w:rPr>
                        <w:rFonts w:ascii="Courier New"/>
                        <w:sz w:val="18"/>
                      </w:rPr>
                    </w:pPr>
                    <w:r>
                      <w:rPr>
                        <w:rFonts w:ascii="Courier New"/>
                        <w:sz w:val="18"/>
                      </w:rPr>
                      <w:t>Thread.</w:t>
                    </w:r>
                    <w:r>
                      <w:rPr>
                        <w:rFonts w:ascii="Courier New"/>
                        <w:i/>
                        <w:sz w:val="18"/>
                      </w:rPr>
                      <w:t>sleep</w:t>
                    </w:r>
                    <w:r>
                      <w:rPr>
                        <w:rFonts w:ascii="Courier New"/>
                        <w:sz w:val="18"/>
                      </w:rPr>
                      <w:t>(</w:t>
                    </w:r>
                    <w:r>
                      <w:rPr>
                        <w:rFonts w:ascii="Courier New"/>
                        <w:color w:val="0000FF"/>
                        <w:sz w:val="18"/>
                      </w:rPr>
                      <w:t>1000</w:t>
                    </w:r>
                    <w:r>
                      <w:rPr>
                        <w:rFonts w:ascii="Courier New"/>
                        <w:sz w:val="18"/>
                      </w:rPr>
                      <w:t>*second);</w:t>
                    </w:r>
                  </w:p>
                  <w:p>
                    <w:pPr>
                      <w:spacing w:before="0"/>
                      <w:ind w:left="359" w:right="2" w:hanging="360"/>
                      <w:jc w:val="left"/>
                      <w:rPr>
                        <w:rFonts w:ascii="Courier New"/>
                        <w:sz w:val="18"/>
                      </w:rPr>
                    </w:pPr>
                    <w:r>
                      <w:rPr>
                        <w:rFonts w:ascii="Courier New"/>
                        <w:sz w:val="18"/>
                      </w:rPr>
                      <w:t xml:space="preserve">} </w:t>
                    </w:r>
                    <w:r>
                      <w:rPr>
                        <w:rFonts w:ascii="Courier New"/>
                        <w:b/>
                        <w:color w:val="000080"/>
                        <w:sz w:val="18"/>
                      </w:rPr>
                      <w:t xml:space="preserve">catch </w:t>
                    </w:r>
                    <w:r>
                      <w:rPr>
                        <w:rFonts w:ascii="Courier New"/>
                        <w:sz w:val="18"/>
                      </w:rPr>
                      <w:t>(InterruptedException _ignored) { Thread.</w:t>
                    </w:r>
                    <w:r>
                      <w:rPr>
                        <w:rFonts w:ascii="Courier New"/>
                        <w:i/>
                        <w:sz w:val="18"/>
                      </w:rPr>
                      <w:t>currentThread</w:t>
                    </w:r>
                    <w:r>
                      <w:rPr>
                        <w:rFonts w:ascii="Courier New"/>
                        <w:sz w:val="18"/>
                      </w:rPr>
                      <w:t>().interrupt();</w:t>
                    </w:r>
                  </w:p>
                  <w:p>
                    <w:pPr>
                      <w:spacing w:before="0"/>
                      <w:ind w:left="0" w:right="0" w:firstLine="0"/>
                      <w:jc w:val="left"/>
                      <w:rPr>
                        <w:rFonts w:ascii="Courier New"/>
                        <w:sz w:val="18"/>
                      </w:rPr>
                    </w:pPr>
                    <w:r>
                      <w:rPr>
                        <w:rFonts w:ascii="Courier New"/>
                        <w:sz w:val="18"/>
                      </w:rPr>
                      <w:t>}</w:t>
                    </w:r>
                  </w:p>
                </w:txbxContent>
              </v:textbox>
            </v:shape>
            <v:shape id="_x0000_s1078" o:spid="_x0000_s1078" o:spt="202" type="#_x0000_t202" style="position:absolute;left:110;top:1176;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079" o:spid="_x0000_s1079" o:spt="202" type="#_x0000_t202" style="position:absolute;left:468;top:1028;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rPr>
          <w:rFonts w:ascii="Tahoma"/>
          <w:sz w:val="20"/>
        </w:rPr>
      </w:pPr>
    </w:p>
    <w:p>
      <w:pPr>
        <w:pStyle w:val="7"/>
        <w:spacing w:before="6"/>
        <w:rPr>
          <w:rFonts w:ascii="Tahoma"/>
          <w:sz w:val="24"/>
        </w:rPr>
      </w:pPr>
    </w:p>
    <w:p>
      <w:pPr>
        <w:pStyle w:val="4"/>
        <w:numPr>
          <w:ilvl w:val="2"/>
          <w:numId w:val="10"/>
        </w:numPr>
        <w:tabs>
          <w:tab w:val="left" w:pos="1361"/>
          <w:tab w:val="left" w:pos="1362"/>
        </w:tabs>
        <w:spacing w:before="62" w:after="0" w:line="240" w:lineRule="auto"/>
        <w:ind w:left="1361" w:right="0" w:hanging="1262"/>
        <w:jc w:val="left"/>
      </w:pPr>
      <w:r>
        <w:t>手动应答效果演示</w:t>
      </w:r>
    </w:p>
    <w:p>
      <w:pPr>
        <w:pStyle w:val="7"/>
        <w:spacing w:before="8"/>
        <w:rPr>
          <w:rFonts w:ascii="黑体"/>
          <w:b/>
          <w:sz w:val="20"/>
        </w:rPr>
      </w:pPr>
    </w:p>
    <w:p>
      <w:pPr>
        <w:spacing w:before="0"/>
        <w:ind w:left="520" w:right="0" w:firstLine="0"/>
        <w:jc w:val="left"/>
        <w:rPr>
          <w:rFonts w:hint="eastAsia" w:ascii="宋体" w:eastAsia="宋体"/>
          <w:sz w:val="24"/>
        </w:rPr>
      </w:pPr>
      <w:r>
        <w:drawing>
          <wp:anchor distT="0" distB="0" distL="0" distR="0" simplePos="0" relativeHeight="251678720" behindDoc="1" locked="0" layoutInCell="1" allowOverlap="1">
            <wp:simplePos x="0" y="0"/>
            <wp:positionH relativeFrom="page">
              <wp:posOffset>1925320</wp:posOffset>
            </wp:positionH>
            <wp:positionV relativeFrom="paragraph">
              <wp:posOffset>884555</wp:posOffset>
            </wp:positionV>
            <wp:extent cx="3293110" cy="3413125"/>
            <wp:effectExtent l="0" t="0" r="0" b="0"/>
            <wp:wrapNone/>
            <wp:docPr id="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 xml:space="preserve">正常情况下消息发送方发送两个消息 C1 和 C2 分别接收到消息并进行处理 </w:t>
      </w:r>
    </w:p>
    <w:p>
      <w:pPr>
        <w:pStyle w:val="7"/>
        <w:spacing w:before="8"/>
        <w:rPr>
          <w:rFonts w:ascii="宋体"/>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127635</wp:posOffset>
            </wp:positionV>
            <wp:extent cx="6000750" cy="1913255"/>
            <wp:effectExtent l="0" t="0" r="0" b="0"/>
            <wp:wrapTopAndBottom/>
            <wp:docPr id="7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0.png"/>
                    <pic:cNvPicPr>
                      <a:picLocks noChangeAspect="1"/>
                    </pic:cNvPicPr>
                  </pic:nvPicPr>
                  <pic:blipFill>
                    <a:blip r:embed="rId25" cstate="print"/>
                    <a:stretch>
                      <a:fillRect/>
                    </a:stretch>
                  </pic:blipFill>
                  <pic:spPr>
                    <a:xfrm>
                      <a:off x="0" y="0"/>
                      <a:ext cx="6001044" cy="1913191"/>
                    </a:xfrm>
                    <a:prstGeom prst="rect">
                      <a:avLst/>
                    </a:prstGeom>
                  </pic:spPr>
                </pic:pic>
              </a:graphicData>
            </a:graphic>
          </wp:anchor>
        </w:drawing>
      </w:r>
    </w:p>
    <w:p>
      <w:pPr>
        <w:spacing w:before="161" w:line="242" w:lineRule="auto"/>
        <w:ind w:left="100" w:right="701" w:firstLine="420"/>
        <w:jc w:val="both"/>
        <w:rPr>
          <w:rFonts w:hint="eastAsia" w:ascii="宋体" w:eastAsia="宋体"/>
          <w:sz w:val="24"/>
        </w:rPr>
      </w:pPr>
      <w:r>
        <w:rPr>
          <w:rFonts w:hint="eastAsia" w:ascii="宋体" w:eastAsia="宋体"/>
          <w:spacing w:val="-7"/>
          <w:sz w:val="24"/>
        </w:rPr>
        <w:t xml:space="preserve">在发送者发送消息 </w:t>
      </w:r>
      <w:r>
        <w:rPr>
          <w:rFonts w:hint="eastAsia" w:ascii="宋体" w:eastAsia="宋体"/>
          <w:sz w:val="24"/>
        </w:rPr>
        <w:t>dd，</w:t>
      </w:r>
      <w:r>
        <w:rPr>
          <w:rFonts w:hint="eastAsia" w:ascii="宋体" w:eastAsia="宋体"/>
          <w:spacing w:val="-7"/>
          <w:sz w:val="24"/>
        </w:rPr>
        <w:t xml:space="preserve">发出消息之后的把 </w:t>
      </w:r>
      <w:r>
        <w:rPr>
          <w:rFonts w:hint="eastAsia" w:ascii="宋体" w:eastAsia="宋体"/>
          <w:sz w:val="24"/>
        </w:rPr>
        <w:t>C2</w:t>
      </w:r>
      <w:r>
        <w:rPr>
          <w:rFonts w:hint="eastAsia" w:ascii="宋体" w:eastAsia="宋体"/>
          <w:spacing w:val="-13"/>
          <w:sz w:val="24"/>
        </w:rPr>
        <w:t xml:space="preserve"> 消费者停掉，按理说该 </w:t>
      </w:r>
      <w:r>
        <w:rPr>
          <w:rFonts w:hint="eastAsia" w:ascii="宋体" w:eastAsia="宋体"/>
          <w:sz w:val="24"/>
        </w:rPr>
        <w:t>C2</w:t>
      </w:r>
      <w:r>
        <w:rPr>
          <w:rFonts w:hint="eastAsia" w:ascii="宋体" w:eastAsia="宋体"/>
          <w:spacing w:val="-9"/>
          <w:sz w:val="24"/>
        </w:rPr>
        <w:t xml:space="preserve"> 来处理该消息，但是</w:t>
      </w:r>
      <w:r>
        <w:rPr>
          <w:rFonts w:hint="eastAsia" w:ascii="宋体" w:eastAsia="宋体"/>
          <w:spacing w:val="-3"/>
          <w:sz w:val="24"/>
        </w:rPr>
        <w:t xml:space="preserve">由于它处理时间较长，在还未处理完，也就是说 </w:t>
      </w:r>
      <w:r>
        <w:rPr>
          <w:rFonts w:hint="eastAsia" w:ascii="宋体" w:eastAsia="宋体"/>
          <w:sz w:val="24"/>
        </w:rPr>
        <w:t>C2</w:t>
      </w:r>
      <w:r>
        <w:rPr>
          <w:rFonts w:hint="eastAsia" w:ascii="宋体" w:eastAsia="宋体"/>
          <w:spacing w:val="-18"/>
          <w:sz w:val="24"/>
        </w:rPr>
        <w:t xml:space="preserve"> 还没有执行 </w:t>
      </w:r>
      <w:r>
        <w:rPr>
          <w:rFonts w:hint="eastAsia" w:ascii="宋体" w:eastAsia="宋体"/>
          <w:sz w:val="24"/>
        </w:rPr>
        <w:t>ack</w:t>
      </w:r>
      <w:r>
        <w:rPr>
          <w:rFonts w:hint="eastAsia" w:ascii="宋体" w:eastAsia="宋体"/>
          <w:spacing w:val="-10"/>
          <w:sz w:val="24"/>
        </w:rPr>
        <w:t xml:space="preserve"> 代码的时候</w:t>
      </w:r>
      <w:r>
        <w:rPr>
          <w:rFonts w:hint="eastAsia" w:ascii="宋体" w:eastAsia="宋体"/>
          <w:sz w:val="24"/>
        </w:rPr>
        <w:t>，C2</w:t>
      </w:r>
      <w:r>
        <w:rPr>
          <w:rFonts w:hint="eastAsia" w:ascii="宋体" w:eastAsia="宋体"/>
          <w:spacing w:val="-10"/>
          <w:sz w:val="24"/>
        </w:rPr>
        <w:t xml:space="preserve"> 被停掉了， </w:t>
      </w:r>
      <w:r>
        <w:rPr>
          <w:rFonts w:hint="eastAsia" w:ascii="宋体" w:eastAsia="宋体"/>
          <w:spacing w:val="-16"/>
          <w:sz w:val="24"/>
        </w:rPr>
        <w:t xml:space="preserve">此时会看到消息被 </w:t>
      </w:r>
      <w:r>
        <w:rPr>
          <w:rFonts w:hint="eastAsia" w:ascii="宋体" w:eastAsia="宋体"/>
          <w:sz w:val="24"/>
        </w:rPr>
        <w:t>C1</w:t>
      </w:r>
      <w:r>
        <w:rPr>
          <w:rFonts w:hint="eastAsia" w:ascii="宋体" w:eastAsia="宋体"/>
          <w:spacing w:val="-13"/>
          <w:sz w:val="24"/>
        </w:rPr>
        <w:t xml:space="preserve"> 接收到了，说明消息 </w:t>
      </w:r>
      <w:r>
        <w:rPr>
          <w:rFonts w:hint="eastAsia" w:ascii="宋体" w:eastAsia="宋体"/>
          <w:sz w:val="24"/>
        </w:rPr>
        <w:t>dd</w:t>
      </w:r>
      <w:r>
        <w:rPr>
          <w:rFonts w:hint="eastAsia" w:ascii="宋体" w:eastAsia="宋体"/>
          <w:spacing w:val="-11"/>
          <w:sz w:val="24"/>
        </w:rPr>
        <w:t xml:space="preserve"> 被重新入队，然后分配给能处理消息的 </w:t>
      </w:r>
      <w:r>
        <w:rPr>
          <w:rFonts w:hint="eastAsia" w:ascii="宋体" w:eastAsia="宋体"/>
          <w:sz w:val="24"/>
        </w:rPr>
        <w:t>C1</w:t>
      </w:r>
      <w:r>
        <w:rPr>
          <w:rFonts w:hint="eastAsia" w:ascii="宋体" w:eastAsia="宋体"/>
          <w:spacing w:val="-15"/>
          <w:sz w:val="24"/>
        </w:rPr>
        <w:t xml:space="preserve"> 处理了 </w:t>
      </w:r>
    </w:p>
    <w:p>
      <w:pPr>
        <w:pStyle w:val="7"/>
        <w:spacing w:before="6"/>
        <w:rPr>
          <w:rFonts w:ascii="宋体"/>
          <w:sz w:val="12"/>
        </w:rPr>
      </w:pPr>
      <w:r>
        <w:drawing>
          <wp:anchor distT="0" distB="0" distL="0" distR="0" simplePos="0" relativeHeight="251660288" behindDoc="0" locked="0" layoutInCell="1" allowOverlap="1">
            <wp:simplePos x="0" y="0"/>
            <wp:positionH relativeFrom="page">
              <wp:posOffset>444500</wp:posOffset>
            </wp:positionH>
            <wp:positionV relativeFrom="paragraph">
              <wp:posOffset>126365</wp:posOffset>
            </wp:positionV>
            <wp:extent cx="6456680" cy="720090"/>
            <wp:effectExtent l="0" t="0" r="0" b="0"/>
            <wp:wrapTopAndBottom/>
            <wp:docPr id="7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1.png"/>
                    <pic:cNvPicPr>
                      <a:picLocks noChangeAspect="1"/>
                    </pic:cNvPicPr>
                  </pic:nvPicPr>
                  <pic:blipFill>
                    <a:blip r:embed="rId26" cstate="print"/>
                    <a:stretch>
                      <a:fillRect/>
                    </a:stretch>
                  </pic:blipFill>
                  <pic:spPr>
                    <a:xfrm>
                      <a:off x="0" y="0"/>
                      <a:ext cx="6456947" cy="72008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444500</wp:posOffset>
            </wp:positionH>
            <wp:positionV relativeFrom="paragraph">
              <wp:posOffset>977265</wp:posOffset>
            </wp:positionV>
            <wp:extent cx="6420485" cy="712470"/>
            <wp:effectExtent l="0" t="0" r="0" b="0"/>
            <wp:wrapTopAndBottom/>
            <wp:docPr id="7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2.png"/>
                    <pic:cNvPicPr>
                      <a:picLocks noChangeAspect="1"/>
                    </pic:cNvPicPr>
                  </pic:nvPicPr>
                  <pic:blipFill>
                    <a:blip r:embed="rId27" cstate="print"/>
                    <a:stretch>
                      <a:fillRect/>
                    </a:stretch>
                  </pic:blipFill>
                  <pic:spPr>
                    <a:xfrm>
                      <a:off x="0" y="0"/>
                      <a:ext cx="6420484" cy="712470"/>
                    </a:xfrm>
                    <a:prstGeom prst="rect">
                      <a:avLst/>
                    </a:prstGeom>
                  </pic:spPr>
                </pic:pic>
              </a:graphicData>
            </a:graphic>
          </wp:anchor>
        </w:drawing>
      </w:r>
    </w:p>
    <w:p>
      <w:pPr>
        <w:pStyle w:val="7"/>
        <w:spacing w:before="9"/>
        <w:rPr>
          <w:rFonts w:ascii="宋体"/>
          <w:sz w:val="10"/>
        </w:rPr>
      </w:pPr>
    </w:p>
    <w:p>
      <w:pPr>
        <w:spacing w:after="0"/>
        <w:rPr>
          <w:rFonts w:ascii="宋体"/>
          <w:sz w:val="10"/>
        </w:rPr>
        <w:sectPr>
          <w:pgSz w:w="11910" w:h="16840"/>
          <w:pgMar w:top="1420" w:right="420" w:bottom="280" w:left="600" w:header="708" w:footer="0" w:gutter="0"/>
          <w:cols w:space="720" w:num="1"/>
        </w:sectPr>
      </w:pPr>
    </w:p>
    <w:p>
      <w:pPr>
        <w:pStyle w:val="7"/>
        <w:spacing w:before="1"/>
        <w:rPr>
          <w:rFonts w:ascii="宋体"/>
          <w:sz w:val="7"/>
        </w:rPr>
      </w:pPr>
    </w:p>
    <w:p>
      <w:pPr>
        <w:pStyle w:val="7"/>
        <w:ind w:left="100"/>
        <w:rPr>
          <w:rFonts w:ascii="宋体"/>
          <w:sz w:val="20"/>
        </w:rPr>
      </w:pPr>
      <w:r>
        <w:rPr>
          <w:rFonts w:ascii="宋体"/>
          <w:sz w:val="20"/>
        </w:rPr>
        <w:drawing>
          <wp:inline distT="0" distB="0" distL="0" distR="0">
            <wp:extent cx="6395720" cy="3128645"/>
            <wp:effectExtent l="0" t="0" r="0" b="0"/>
            <wp:docPr id="7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3.png"/>
                    <pic:cNvPicPr>
                      <a:picLocks noChangeAspect="1"/>
                    </pic:cNvPicPr>
                  </pic:nvPicPr>
                  <pic:blipFill>
                    <a:blip r:embed="rId28" cstate="print"/>
                    <a:stretch>
                      <a:fillRect/>
                    </a:stretch>
                  </pic:blipFill>
                  <pic:spPr>
                    <a:xfrm>
                      <a:off x="0" y="0"/>
                      <a:ext cx="6395753" cy="3128962"/>
                    </a:xfrm>
                    <a:prstGeom prst="rect">
                      <a:avLst/>
                    </a:prstGeom>
                  </pic:spPr>
                </pic:pic>
              </a:graphicData>
            </a:graphic>
          </wp:inline>
        </w:drawing>
      </w:r>
    </w:p>
    <w:p>
      <w:pPr>
        <w:pStyle w:val="7"/>
        <w:spacing w:before="10"/>
        <w:rPr>
          <w:rFonts w:ascii="宋体"/>
          <w:sz w:val="16"/>
        </w:rPr>
      </w:pPr>
    </w:p>
    <w:p>
      <w:pPr>
        <w:pStyle w:val="3"/>
        <w:numPr>
          <w:ilvl w:val="1"/>
          <w:numId w:val="10"/>
        </w:numPr>
        <w:tabs>
          <w:tab w:val="left" w:pos="941"/>
          <w:tab w:val="left" w:pos="942"/>
        </w:tabs>
        <w:spacing w:before="69" w:after="0" w:line="240" w:lineRule="auto"/>
        <w:ind w:left="941" w:right="0" w:hanging="842"/>
        <w:jc w:val="left"/>
        <w:rPr>
          <w:rFonts w:hint="eastAsia" w:ascii="黑体" w:eastAsia="黑体"/>
        </w:rPr>
      </w:pPr>
      <w:r>
        <w:drawing>
          <wp:anchor distT="0" distB="0" distL="0" distR="0" simplePos="0" relativeHeight="251679744" behindDoc="1" locked="0" layoutInCell="1" allowOverlap="1">
            <wp:simplePos x="0" y="0"/>
            <wp:positionH relativeFrom="page">
              <wp:posOffset>1925320</wp:posOffset>
            </wp:positionH>
            <wp:positionV relativeFrom="paragraph">
              <wp:posOffset>-541655</wp:posOffset>
            </wp:positionV>
            <wp:extent cx="3293110" cy="3413125"/>
            <wp:effectExtent l="0" t="0" r="0" b="0"/>
            <wp:wrapNone/>
            <wp:docPr id="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RabbitMQ</w:t>
      </w:r>
      <w:r>
        <w:rPr>
          <w:spacing w:val="-12"/>
        </w:rPr>
        <w:t xml:space="preserve"> </w:t>
      </w:r>
      <w:r>
        <w:rPr>
          <w:rFonts w:hint="eastAsia" w:ascii="黑体" w:eastAsia="黑体"/>
          <w:spacing w:val="1"/>
        </w:rPr>
        <w:t>持久化</w:t>
      </w:r>
    </w:p>
    <w:p>
      <w:pPr>
        <w:pStyle w:val="7"/>
        <w:spacing w:before="2"/>
        <w:rPr>
          <w:rFonts w:ascii="黑体"/>
          <w:b/>
          <w:sz w:val="44"/>
        </w:rPr>
      </w:pPr>
    </w:p>
    <w:p>
      <w:pPr>
        <w:pStyle w:val="4"/>
        <w:numPr>
          <w:ilvl w:val="2"/>
          <w:numId w:val="10"/>
        </w:numPr>
        <w:tabs>
          <w:tab w:val="left" w:pos="1361"/>
          <w:tab w:val="left" w:pos="1362"/>
        </w:tabs>
        <w:spacing w:before="0" w:after="0" w:line="240" w:lineRule="auto"/>
        <w:ind w:left="1361" w:right="0" w:hanging="1262"/>
        <w:jc w:val="left"/>
      </w:pPr>
      <w:r>
        <w:t>概念</w:t>
      </w:r>
    </w:p>
    <w:p>
      <w:pPr>
        <w:pStyle w:val="7"/>
        <w:spacing w:before="6"/>
        <w:rPr>
          <w:rFonts w:ascii="黑体"/>
          <w:b/>
          <w:sz w:val="20"/>
        </w:rPr>
      </w:pPr>
    </w:p>
    <w:p>
      <w:pPr>
        <w:spacing w:before="0" w:line="242" w:lineRule="auto"/>
        <w:ind w:left="100" w:right="661" w:firstLine="420"/>
        <w:jc w:val="both"/>
        <w:rPr>
          <w:rFonts w:hint="eastAsia" w:ascii="宋体" w:eastAsia="宋体"/>
          <w:sz w:val="24"/>
        </w:rPr>
      </w:pPr>
      <w:r>
        <w:rPr>
          <w:rFonts w:hint="eastAsia" w:ascii="宋体" w:eastAsia="宋体"/>
          <w:spacing w:val="-3"/>
          <w:sz w:val="24"/>
        </w:rPr>
        <w:t xml:space="preserve">刚刚我们已经看到了如何处理任务不丢失的情况，但是如何保障当 </w:t>
      </w:r>
      <w:r>
        <w:rPr>
          <w:rFonts w:hint="eastAsia" w:ascii="宋体" w:eastAsia="宋体"/>
          <w:sz w:val="24"/>
        </w:rPr>
        <w:t>RabbitMQ</w:t>
      </w:r>
      <w:r>
        <w:rPr>
          <w:rFonts w:hint="eastAsia" w:ascii="宋体" w:eastAsia="宋体"/>
          <w:spacing w:val="-10"/>
          <w:sz w:val="24"/>
        </w:rPr>
        <w:t xml:space="preserve"> 服务停掉以后消</w:t>
      </w:r>
      <w:r>
        <w:rPr>
          <w:rFonts w:hint="eastAsia" w:ascii="宋体" w:eastAsia="宋体"/>
          <w:spacing w:val="-6"/>
          <w:sz w:val="24"/>
        </w:rPr>
        <w:t xml:space="preserve">息生产者发送过来的消息不丢失。默认情况下 </w:t>
      </w:r>
      <w:r>
        <w:rPr>
          <w:rFonts w:hint="eastAsia" w:ascii="宋体" w:eastAsia="宋体"/>
          <w:sz w:val="24"/>
        </w:rPr>
        <w:t>RabbitMQ</w:t>
      </w:r>
      <w:r>
        <w:rPr>
          <w:rFonts w:hint="eastAsia" w:ascii="宋体" w:eastAsia="宋体"/>
          <w:spacing w:val="-12"/>
          <w:sz w:val="24"/>
        </w:rPr>
        <w:t xml:space="preserve"> 退出或由于某种原因崩溃时，它忽视队列</w:t>
      </w:r>
      <w:r>
        <w:rPr>
          <w:rFonts w:hint="eastAsia" w:ascii="宋体" w:eastAsia="宋体"/>
          <w:sz w:val="24"/>
        </w:rPr>
        <w:t>和消息，除非告知它不要这样做。确保消息不会丢失需要做两件事：</w:t>
      </w:r>
      <w:r>
        <w:rPr>
          <w:rFonts w:hint="eastAsia" w:ascii="宋体" w:eastAsia="宋体"/>
          <w:b/>
          <w:sz w:val="24"/>
        </w:rPr>
        <w:t>我们需要将队列和消息都标记为持久化</w:t>
      </w:r>
      <w:r>
        <w:rPr>
          <w:rFonts w:hint="eastAsia" w:ascii="宋体" w:eastAsia="宋体"/>
          <w:spacing w:val="-3"/>
          <w:sz w:val="24"/>
        </w:rPr>
        <w:t>。</w:t>
      </w:r>
      <w:r>
        <w:rPr>
          <w:rFonts w:hint="eastAsia" w:ascii="宋体" w:eastAsia="宋体"/>
          <w:sz w:val="24"/>
        </w:rPr>
        <w:t xml:space="preserve"> </w:t>
      </w:r>
    </w:p>
    <w:p>
      <w:pPr>
        <w:pStyle w:val="7"/>
        <w:spacing w:before="9"/>
        <w:rPr>
          <w:rFonts w:ascii="宋体"/>
          <w:sz w:val="20"/>
        </w:rPr>
      </w:pPr>
    </w:p>
    <w:p>
      <w:pPr>
        <w:pStyle w:val="4"/>
        <w:numPr>
          <w:ilvl w:val="2"/>
          <w:numId w:val="10"/>
        </w:numPr>
        <w:tabs>
          <w:tab w:val="left" w:pos="1361"/>
          <w:tab w:val="left" w:pos="1362"/>
        </w:tabs>
        <w:spacing w:before="1" w:after="0" w:line="240" w:lineRule="auto"/>
        <w:ind w:left="1361" w:right="0" w:hanging="1262"/>
        <w:jc w:val="left"/>
      </w:pPr>
      <w:r>
        <w:t>队列如何实现持久化</w:t>
      </w:r>
    </w:p>
    <w:p>
      <w:pPr>
        <w:pStyle w:val="7"/>
        <w:spacing w:before="5"/>
        <w:rPr>
          <w:rFonts w:ascii="黑体"/>
          <w:b/>
          <w:sz w:val="20"/>
        </w:rPr>
      </w:pPr>
    </w:p>
    <w:p>
      <w:pPr>
        <w:spacing w:before="0"/>
        <w:ind w:left="520" w:right="0" w:firstLine="0"/>
        <w:jc w:val="left"/>
        <w:rPr>
          <w:rFonts w:hint="eastAsia" w:ascii="宋体" w:eastAsia="宋体"/>
          <w:sz w:val="24"/>
        </w:rPr>
      </w:pPr>
      <w:r>
        <w:rPr>
          <w:rFonts w:hint="eastAsia" w:ascii="宋体" w:eastAsia="宋体"/>
          <w:sz w:val="24"/>
        </w:rPr>
        <w:t>之前我们创建的队列都是非持久化的，rabbitmq 如果重启的化，该队列就会被删除掉，如果</w:t>
      </w:r>
    </w:p>
    <w:p>
      <w:pPr>
        <w:tabs>
          <w:tab w:val="left" w:pos="520"/>
        </w:tabs>
        <w:spacing w:before="5"/>
        <w:ind w:left="10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pacing w:val="-3"/>
          <w:sz w:val="24"/>
        </w:rPr>
        <w:t xml:space="preserve">要队列实现持久化 需要在声明队列的时候把 </w:t>
      </w:r>
      <w:r>
        <w:rPr>
          <w:rFonts w:hint="eastAsia" w:ascii="宋体" w:eastAsia="宋体"/>
          <w:sz w:val="24"/>
        </w:rPr>
        <w:t>durable</w:t>
      </w:r>
      <w:r>
        <w:rPr>
          <w:rFonts w:hint="eastAsia" w:ascii="宋体" w:eastAsia="宋体"/>
          <w:spacing w:val="-8"/>
          <w:sz w:val="24"/>
        </w:rPr>
        <w:t xml:space="preserve"> 参数设置为持久化 </w:t>
      </w:r>
    </w:p>
    <w:p>
      <w:pPr>
        <w:pStyle w:val="7"/>
        <w:spacing w:before="7"/>
        <w:rPr>
          <w:rFonts w:ascii="宋体"/>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127000</wp:posOffset>
            </wp:positionV>
            <wp:extent cx="6459855" cy="426085"/>
            <wp:effectExtent l="0" t="0" r="0" b="0"/>
            <wp:wrapTopAndBottom/>
            <wp:docPr id="8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4.jpeg"/>
                    <pic:cNvPicPr>
                      <a:picLocks noChangeAspect="1"/>
                    </pic:cNvPicPr>
                  </pic:nvPicPr>
                  <pic:blipFill>
                    <a:blip r:embed="rId29" cstate="print"/>
                    <a:stretch>
                      <a:fillRect/>
                    </a:stretch>
                  </pic:blipFill>
                  <pic:spPr>
                    <a:xfrm>
                      <a:off x="0" y="0"/>
                      <a:ext cx="6459784" cy="426053"/>
                    </a:xfrm>
                    <a:prstGeom prst="rect">
                      <a:avLst/>
                    </a:prstGeom>
                  </pic:spPr>
                </pic:pic>
              </a:graphicData>
            </a:graphic>
          </wp:anchor>
        </w:drawing>
      </w:r>
    </w:p>
    <w:p>
      <w:pPr>
        <w:spacing w:before="194" w:line="242" w:lineRule="auto"/>
        <w:ind w:left="100" w:right="762" w:firstLine="420"/>
        <w:jc w:val="left"/>
        <w:rPr>
          <w:rFonts w:hint="eastAsia" w:ascii="宋体" w:eastAsia="宋体"/>
          <w:sz w:val="24"/>
        </w:rPr>
      </w:pPr>
      <w:r>
        <w:rPr>
          <w:rFonts w:hint="eastAsia" w:ascii="宋体" w:eastAsia="宋体"/>
          <w:sz w:val="24"/>
        </w:rPr>
        <w:t xml:space="preserve">但是需要注意的就是如果之前声明的队列不是持久化的，需要把原先队列先删除，或者重新创建一个持久化的队列，不然就会出现错误 </w:t>
      </w:r>
    </w:p>
    <w:p>
      <w:pPr>
        <w:pStyle w:val="7"/>
        <w:spacing w:before="7"/>
        <w:rPr>
          <w:rFonts w:ascii="宋体"/>
          <w:sz w:val="16"/>
        </w:rPr>
      </w:pPr>
      <w:r>
        <w:drawing>
          <wp:anchor distT="0" distB="0" distL="0" distR="0" simplePos="0" relativeHeight="251660288" behindDoc="0" locked="0" layoutInCell="1" allowOverlap="1">
            <wp:simplePos x="0" y="0"/>
            <wp:positionH relativeFrom="page">
              <wp:posOffset>755015</wp:posOffset>
            </wp:positionH>
            <wp:positionV relativeFrom="paragraph">
              <wp:posOffset>159385</wp:posOffset>
            </wp:positionV>
            <wp:extent cx="6293485" cy="150495"/>
            <wp:effectExtent l="0" t="0" r="0" b="0"/>
            <wp:wrapTopAndBottom/>
            <wp:docPr id="8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5.png"/>
                    <pic:cNvPicPr>
                      <a:picLocks noChangeAspect="1"/>
                    </pic:cNvPicPr>
                  </pic:nvPicPr>
                  <pic:blipFill>
                    <a:blip r:embed="rId30" cstate="print"/>
                    <a:stretch>
                      <a:fillRect/>
                    </a:stretch>
                  </pic:blipFill>
                  <pic:spPr>
                    <a:xfrm>
                      <a:off x="0" y="0"/>
                      <a:ext cx="6293357" cy="150590"/>
                    </a:xfrm>
                    <a:prstGeom prst="rect">
                      <a:avLst/>
                    </a:prstGeom>
                  </pic:spPr>
                </pic:pic>
              </a:graphicData>
            </a:graphic>
          </wp:anchor>
        </w:drawing>
      </w:r>
    </w:p>
    <w:p>
      <w:pPr>
        <w:pStyle w:val="7"/>
        <w:spacing w:before="4"/>
        <w:rPr>
          <w:rFonts w:ascii="宋体"/>
          <w:sz w:val="20"/>
        </w:rPr>
      </w:pPr>
    </w:p>
    <w:p>
      <w:pPr>
        <w:pStyle w:val="7"/>
        <w:ind w:left="520"/>
      </w:pPr>
      <w:r>
        <w:t xml:space="preserve">以下为控制台中持久化与非持久化队列的 </w:t>
      </w:r>
      <w:r>
        <w:rPr>
          <w:rFonts w:ascii="Tahoma" w:eastAsia="Tahoma"/>
        </w:rPr>
        <w:t xml:space="preserve">UI </w:t>
      </w:r>
      <w:r>
        <w:t>显示区、</w:t>
      </w:r>
    </w:p>
    <w:p>
      <w:pPr>
        <w:spacing w:after="0"/>
        <w:sectPr>
          <w:pgSz w:w="11910" w:h="16840"/>
          <w:pgMar w:top="1420" w:right="420" w:bottom="280" w:left="600" w:header="708" w:footer="0" w:gutter="0"/>
          <w:cols w:space="720" w:num="1"/>
        </w:sectPr>
      </w:pPr>
    </w:p>
    <w:p>
      <w:pPr>
        <w:pStyle w:val="7"/>
        <w:rPr>
          <w:sz w:val="12"/>
        </w:rPr>
      </w:pPr>
    </w:p>
    <w:p>
      <w:pPr>
        <w:pStyle w:val="7"/>
        <w:ind w:left="598"/>
        <w:rPr>
          <w:sz w:val="20"/>
        </w:rPr>
      </w:pPr>
      <w:r>
        <w:rPr>
          <w:sz w:val="20"/>
        </w:rPr>
        <w:drawing>
          <wp:inline distT="0" distB="0" distL="0" distR="0">
            <wp:extent cx="6273165" cy="1416685"/>
            <wp:effectExtent l="0" t="0" r="0" b="0"/>
            <wp:docPr id="8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6.png"/>
                    <pic:cNvPicPr>
                      <a:picLocks noChangeAspect="1"/>
                    </pic:cNvPicPr>
                  </pic:nvPicPr>
                  <pic:blipFill>
                    <a:blip r:embed="rId31" cstate="print"/>
                    <a:stretch>
                      <a:fillRect/>
                    </a:stretch>
                  </pic:blipFill>
                  <pic:spPr>
                    <a:xfrm>
                      <a:off x="0" y="0"/>
                      <a:ext cx="6273222" cy="1417034"/>
                    </a:xfrm>
                    <a:prstGeom prst="rect">
                      <a:avLst/>
                    </a:prstGeom>
                  </pic:spPr>
                </pic:pic>
              </a:graphicData>
            </a:graphic>
          </wp:inline>
        </w:drawing>
      </w:r>
    </w:p>
    <w:p>
      <w:pPr>
        <w:pStyle w:val="7"/>
        <w:spacing w:before="7"/>
        <w:rPr>
          <w:sz w:val="16"/>
        </w:rPr>
      </w:pPr>
    </w:p>
    <w:p>
      <w:pPr>
        <w:pStyle w:val="7"/>
        <w:spacing w:before="44"/>
        <w:ind w:left="520"/>
      </w:pPr>
      <w:r>
        <w:t xml:space="preserve">这个时候即使重启 </w:t>
      </w:r>
      <w:r>
        <w:rPr>
          <w:rFonts w:ascii="Tahoma" w:eastAsia="Tahoma"/>
        </w:rPr>
        <w:t xml:space="preserve">rabbitmq </w:t>
      </w:r>
      <w:r>
        <w:t>队列也依然存在</w:t>
      </w:r>
    </w:p>
    <w:p>
      <w:pPr>
        <w:pStyle w:val="4"/>
        <w:numPr>
          <w:ilvl w:val="2"/>
          <w:numId w:val="10"/>
        </w:numPr>
        <w:tabs>
          <w:tab w:val="left" w:pos="1361"/>
          <w:tab w:val="left" w:pos="1362"/>
        </w:tabs>
        <w:spacing w:before="246" w:after="0" w:line="240" w:lineRule="auto"/>
        <w:ind w:left="1361" w:right="0" w:hanging="1262"/>
        <w:jc w:val="left"/>
      </w:pPr>
      <w:r>
        <w:t>消息实现持久化</w:t>
      </w:r>
    </w:p>
    <w:p>
      <w:pPr>
        <w:pStyle w:val="7"/>
        <w:spacing w:before="9"/>
        <w:rPr>
          <w:rFonts w:ascii="黑体"/>
          <w:b/>
          <w:sz w:val="20"/>
        </w:rPr>
      </w:pPr>
    </w:p>
    <w:p>
      <w:pPr>
        <w:pStyle w:val="7"/>
        <w:spacing w:line="225" w:lineRule="auto"/>
        <w:ind w:left="520" w:right="663"/>
      </w:pPr>
      <w:r>
        <w:drawing>
          <wp:anchor distT="0" distB="0" distL="0" distR="0" simplePos="0" relativeHeight="251680768" behindDoc="1" locked="0" layoutInCell="1" allowOverlap="1">
            <wp:simplePos x="0" y="0"/>
            <wp:positionH relativeFrom="page">
              <wp:posOffset>1925320</wp:posOffset>
            </wp:positionH>
            <wp:positionV relativeFrom="paragraph">
              <wp:posOffset>193675</wp:posOffset>
            </wp:positionV>
            <wp:extent cx="3293110" cy="3413125"/>
            <wp:effectExtent l="0" t="0" r="0" b="0"/>
            <wp:wrapNone/>
            <wp:docPr id="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要想让消息实现持久化需要在消息生产者修改代码，</w:t>
      </w:r>
      <w:r>
        <w:rPr>
          <w:rFonts w:ascii="Tahoma" w:eastAsia="Tahoma"/>
          <w:spacing w:val="-3"/>
        </w:rPr>
        <w:t xml:space="preserve">MessageProperties.PERSISTENT_TEXT_PLAIN </w:t>
      </w:r>
      <w:r>
        <w:t>添</w:t>
      </w:r>
      <w:r>
        <w:rPr>
          <w:spacing w:val="-1"/>
        </w:rPr>
        <w:t>加这个属性。</w:t>
      </w:r>
    </w:p>
    <w:p>
      <w:pPr>
        <w:pStyle w:val="7"/>
        <w:spacing w:before="2"/>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120015</wp:posOffset>
            </wp:positionV>
            <wp:extent cx="6402070" cy="636270"/>
            <wp:effectExtent l="0" t="0" r="0" b="0"/>
            <wp:wrapTopAndBottom/>
            <wp:docPr id="9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7.jpeg"/>
                    <pic:cNvPicPr>
                      <a:picLocks noChangeAspect="1"/>
                    </pic:cNvPicPr>
                  </pic:nvPicPr>
                  <pic:blipFill>
                    <a:blip r:embed="rId32" cstate="print"/>
                    <a:stretch>
                      <a:fillRect/>
                    </a:stretch>
                  </pic:blipFill>
                  <pic:spPr>
                    <a:xfrm>
                      <a:off x="0" y="0"/>
                      <a:ext cx="6402007" cy="636365"/>
                    </a:xfrm>
                    <a:prstGeom prst="rect">
                      <a:avLst/>
                    </a:prstGeom>
                  </pic:spPr>
                </pic:pic>
              </a:graphicData>
            </a:graphic>
          </wp:anchor>
        </w:drawing>
      </w:r>
    </w:p>
    <w:p>
      <w:pPr>
        <w:pStyle w:val="7"/>
        <w:spacing w:before="195" w:line="223" w:lineRule="auto"/>
        <w:ind w:left="100" w:right="660" w:firstLine="420"/>
        <w:jc w:val="both"/>
      </w:pPr>
      <w:r>
        <w:rPr>
          <w:spacing w:val="-3"/>
        </w:rPr>
        <w:t xml:space="preserve">将消息标记为持久化并不能完全保证不会丢失消息。尽管它告诉 </w:t>
      </w:r>
      <w:r>
        <w:rPr>
          <w:rFonts w:ascii="Tahoma" w:eastAsia="Tahoma"/>
        </w:rPr>
        <w:t xml:space="preserve">RabbitMQ </w:t>
      </w:r>
      <w:r>
        <w:rPr>
          <w:spacing w:val="-3"/>
        </w:rPr>
        <w:t>将消息保存到磁盘，但是</w:t>
      </w:r>
      <w:r>
        <w:rPr>
          <w:spacing w:val="-7"/>
        </w:rPr>
        <w:t>这里依然存在当消息刚准备存储在磁盘的时候 但是还没有存储完，消息还在缓存的一个间隔点。此时并没</w:t>
      </w:r>
      <w:r>
        <w:rPr>
          <w:spacing w:val="-5"/>
        </w:rPr>
        <w:t>有真正写入磁盘。持久性保证并不强，但是对于我们的简单任务队列而言，这已经绰绰有余了。如果需要</w:t>
      </w:r>
      <w:r>
        <w:rPr>
          <w:spacing w:val="-4"/>
        </w:rPr>
        <w:t>更强有力的持久化策略，参考后边课件发布确认章节。</w:t>
      </w:r>
    </w:p>
    <w:p>
      <w:pPr>
        <w:pStyle w:val="7"/>
        <w:spacing w:before="18"/>
        <w:rPr>
          <w:sz w:val="13"/>
        </w:rPr>
      </w:pPr>
    </w:p>
    <w:p>
      <w:pPr>
        <w:pStyle w:val="4"/>
        <w:numPr>
          <w:ilvl w:val="2"/>
          <w:numId w:val="10"/>
        </w:numPr>
        <w:tabs>
          <w:tab w:val="left" w:pos="1361"/>
          <w:tab w:val="left" w:pos="1362"/>
        </w:tabs>
        <w:spacing w:before="0" w:after="0" w:line="240" w:lineRule="auto"/>
        <w:ind w:left="1361" w:right="0" w:hanging="1262"/>
        <w:jc w:val="left"/>
      </w:pPr>
      <w:r>
        <w:t>不公平分发</w:t>
      </w:r>
    </w:p>
    <w:p>
      <w:pPr>
        <w:pStyle w:val="7"/>
        <w:spacing w:before="12"/>
        <w:rPr>
          <w:rFonts w:ascii="黑体"/>
          <w:b/>
          <w:sz w:val="20"/>
        </w:rPr>
      </w:pPr>
    </w:p>
    <w:p>
      <w:pPr>
        <w:pStyle w:val="7"/>
        <w:spacing w:line="223" w:lineRule="auto"/>
        <w:ind w:left="100" w:right="665" w:firstLine="420"/>
      </w:pPr>
      <w:r>
        <w:t xml:space="preserve">在最开始的时候我们学习到 </w:t>
      </w:r>
      <w:r>
        <w:rPr>
          <w:rFonts w:ascii="Tahoma" w:eastAsia="Tahoma"/>
        </w:rPr>
        <w:t xml:space="preserve">RabbitMQ </w:t>
      </w:r>
      <w:r>
        <w:t xml:space="preserve">分发消息采用的轮训分发，但是在某种场景下这种策略并不是很好，比方说有两个消费者在处理任务，其中有个消费者 </w:t>
      </w:r>
      <w:r>
        <w:rPr>
          <w:rFonts w:ascii="Tahoma" w:eastAsia="Tahoma"/>
        </w:rPr>
        <w:t xml:space="preserve">1 </w:t>
      </w:r>
      <w:r>
        <w:t xml:space="preserve">处理任务的速度非常快，而另外一个消费者 </w:t>
      </w:r>
      <w:r>
        <w:rPr>
          <w:rFonts w:ascii="Tahoma" w:eastAsia="Tahoma"/>
        </w:rPr>
        <w:t xml:space="preserve">2 </w:t>
      </w:r>
      <w:r>
        <w:t>处理速度却很慢，这个时候我们还是采用轮训分发的化就会到这处理速度快的这个消费者很大一部分时间处于空闲状态，而处理慢的那个消费者一直在干活，这种分配方式在这种情况下其实就不太好，但是</w:t>
      </w:r>
      <w:r>
        <w:rPr>
          <w:rFonts w:ascii="Tahoma" w:eastAsia="Tahoma"/>
        </w:rPr>
        <w:t xml:space="preserve">RabbitMQ </w:t>
      </w:r>
      <w:r>
        <w:t>并不知道这种情况它依然很公平的进行分发。</w:t>
      </w:r>
    </w:p>
    <w:p>
      <w:pPr>
        <w:pStyle w:val="7"/>
        <w:spacing w:before="185"/>
        <w:ind w:left="520"/>
        <w:rPr>
          <w:rFonts w:ascii="Tahoma" w:eastAsia="Tahoma"/>
        </w:rPr>
      </w:pPr>
      <w:r>
        <w:t xml:space="preserve">为了避免这种情况，我们可以设置参数 </w:t>
      </w:r>
      <w:r>
        <w:rPr>
          <w:rFonts w:ascii="Tahoma" w:eastAsia="Tahoma"/>
        </w:rPr>
        <w:t>channel.basicQos(1);</w:t>
      </w:r>
    </w:p>
    <w:p>
      <w:pPr>
        <w:pStyle w:val="7"/>
        <w:spacing w:before="9"/>
        <w:rPr>
          <w:rFonts w:ascii="Tahoma"/>
          <w:sz w:val="16"/>
        </w:rPr>
      </w:pPr>
      <w:r>
        <w:drawing>
          <wp:anchor distT="0" distB="0" distL="0" distR="0" simplePos="0" relativeHeight="251660288" behindDoc="0" locked="0" layoutInCell="1" allowOverlap="1">
            <wp:simplePos x="0" y="0"/>
            <wp:positionH relativeFrom="page">
              <wp:posOffset>755650</wp:posOffset>
            </wp:positionH>
            <wp:positionV relativeFrom="paragraph">
              <wp:posOffset>153670</wp:posOffset>
            </wp:positionV>
            <wp:extent cx="5756275" cy="928370"/>
            <wp:effectExtent l="0" t="0" r="0" b="0"/>
            <wp:wrapTopAndBottom/>
            <wp:docPr id="9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8.jpeg"/>
                    <pic:cNvPicPr>
                      <a:picLocks noChangeAspect="1"/>
                    </pic:cNvPicPr>
                  </pic:nvPicPr>
                  <pic:blipFill>
                    <a:blip r:embed="rId33" cstate="print"/>
                    <a:stretch>
                      <a:fillRect/>
                    </a:stretch>
                  </pic:blipFill>
                  <pic:spPr>
                    <a:xfrm>
                      <a:off x="0" y="0"/>
                      <a:ext cx="5756219" cy="928116"/>
                    </a:xfrm>
                    <a:prstGeom prst="rect">
                      <a:avLst/>
                    </a:prstGeom>
                  </pic:spPr>
                </pic:pic>
              </a:graphicData>
            </a:graphic>
          </wp:anchor>
        </w:drawing>
      </w:r>
    </w:p>
    <w:p>
      <w:pPr>
        <w:spacing w:after="0"/>
        <w:rPr>
          <w:rFonts w:ascii="Tahoma"/>
          <w:sz w:val="16"/>
        </w:rPr>
        <w:sectPr>
          <w:pgSz w:w="11910" w:h="16840"/>
          <w:pgMar w:top="1420" w:right="420" w:bottom="280" w:left="600" w:header="708" w:footer="0" w:gutter="0"/>
          <w:cols w:space="720" w:num="1"/>
        </w:sectPr>
      </w:pPr>
    </w:p>
    <w:p>
      <w:pPr>
        <w:pStyle w:val="7"/>
        <w:spacing w:before="6"/>
        <w:rPr>
          <w:rFonts w:ascii="Tahoma"/>
          <w:sz w:val="7"/>
        </w:rPr>
      </w:pPr>
    </w:p>
    <w:p>
      <w:pPr>
        <w:pStyle w:val="7"/>
        <w:ind w:left="520"/>
        <w:rPr>
          <w:rFonts w:ascii="Tahoma"/>
          <w:sz w:val="20"/>
        </w:rPr>
      </w:pPr>
      <w:r>
        <w:rPr>
          <w:rFonts w:ascii="Tahoma"/>
          <w:sz w:val="20"/>
        </w:rPr>
        <w:drawing>
          <wp:inline distT="0" distB="0" distL="0" distR="0">
            <wp:extent cx="6410960" cy="3042920"/>
            <wp:effectExtent l="0" t="0" r="0" b="0"/>
            <wp:docPr id="9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9.jpeg"/>
                    <pic:cNvPicPr>
                      <a:picLocks noChangeAspect="1"/>
                    </pic:cNvPicPr>
                  </pic:nvPicPr>
                  <pic:blipFill>
                    <a:blip r:embed="rId34" cstate="print"/>
                    <a:stretch>
                      <a:fillRect/>
                    </a:stretch>
                  </pic:blipFill>
                  <pic:spPr>
                    <a:xfrm>
                      <a:off x="0" y="0"/>
                      <a:ext cx="6411154" cy="3043237"/>
                    </a:xfrm>
                    <a:prstGeom prst="rect">
                      <a:avLst/>
                    </a:prstGeom>
                  </pic:spPr>
                </pic:pic>
              </a:graphicData>
            </a:graphic>
          </wp:inline>
        </w:drawing>
      </w:r>
    </w:p>
    <w:p>
      <w:pPr>
        <w:pStyle w:val="7"/>
        <w:spacing w:before="11"/>
        <w:rPr>
          <w:rFonts w:ascii="Tahoma"/>
          <w:sz w:val="13"/>
        </w:rPr>
      </w:pPr>
      <w:r>
        <w:drawing>
          <wp:anchor distT="0" distB="0" distL="0" distR="0" simplePos="0" relativeHeight="251660288" behindDoc="0" locked="0" layoutInCell="1" allowOverlap="1">
            <wp:simplePos x="0" y="0"/>
            <wp:positionH relativeFrom="page">
              <wp:posOffset>711200</wp:posOffset>
            </wp:positionH>
            <wp:positionV relativeFrom="paragraph">
              <wp:posOffset>131445</wp:posOffset>
            </wp:positionV>
            <wp:extent cx="6463030" cy="1661160"/>
            <wp:effectExtent l="0" t="0" r="0" b="0"/>
            <wp:wrapTopAndBottom/>
            <wp:docPr id="9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0.jpeg"/>
                    <pic:cNvPicPr>
                      <a:picLocks noChangeAspect="1"/>
                    </pic:cNvPicPr>
                  </pic:nvPicPr>
                  <pic:blipFill>
                    <a:blip r:embed="rId35" cstate="print"/>
                    <a:stretch>
                      <a:fillRect/>
                    </a:stretch>
                  </pic:blipFill>
                  <pic:spPr>
                    <a:xfrm>
                      <a:off x="0" y="0"/>
                      <a:ext cx="6462796" cy="1661350"/>
                    </a:xfrm>
                    <a:prstGeom prst="rect">
                      <a:avLst/>
                    </a:prstGeom>
                  </pic:spPr>
                </pic:pic>
              </a:graphicData>
            </a:graphic>
          </wp:anchor>
        </w:drawing>
      </w:r>
    </w:p>
    <w:p>
      <w:pPr>
        <w:pStyle w:val="7"/>
        <w:rPr>
          <w:rFonts w:ascii="Tahoma"/>
          <w:sz w:val="9"/>
        </w:rPr>
      </w:pPr>
    </w:p>
    <w:p>
      <w:pPr>
        <w:pStyle w:val="7"/>
        <w:spacing w:before="64" w:line="223" w:lineRule="auto"/>
        <w:ind w:left="100" w:right="662" w:firstLine="420"/>
        <w:jc w:val="both"/>
      </w:pPr>
      <w:r>
        <w:drawing>
          <wp:anchor distT="0" distB="0" distL="0" distR="0" simplePos="0" relativeHeight="251681792" behindDoc="1" locked="0" layoutInCell="1" allowOverlap="1">
            <wp:simplePos x="0" y="0"/>
            <wp:positionH relativeFrom="page">
              <wp:posOffset>1925320</wp:posOffset>
            </wp:positionH>
            <wp:positionV relativeFrom="paragraph">
              <wp:posOffset>-2199640</wp:posOffset>
            </wp:positionV>
            <wp:extent cx="3293110" cy="3413125"/>
            <wp:effectExtent l="0" t="0" r="0" b="0"/>
            <wp:wrapNone/>
            <wp:docPr id="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意思就是如果这个任务我还没有处理完或者我还没有应答你，你先别分配给我，我目前只能处理一个</w:t>
      </w:r>
      <w:r>
        <w:rPr>
          <w:spacing w:val="-10"/>
        </w:rPr>
        <w:t xml:space="preserve">任务，然后 </w:t>
      </w:r>
      <w:r>
        <w:rPr>
          <w:rFonts w:ascii="Tahoma" w:eastAsia="Tahoma"/>
        </w:rPr>
        <w:t xml:space="preserve">rabbitmq </w:t>
      </w:r>
      <w:r>
        <w:rPr>
          <w:spacing w:val="-6"/>
        </w:rPr>
        <w:t>就会把该任务分配给没有那么忙的那个空闲消费者，当然如果所有的消费者都没有完</w:t>
      </w:r>
      <w:r>
        <w:rPr>
          <w:spacing w:val="-5"/>
        </w:rPr>
        <w:t>成手上任务，队列还在不停的添加新任务，队列有可能就会遇到队列被撑满的情况，这个时候就只能添加</w:t>
      </w:r>
      <w:r>
        <w:rPr>
          <w:spacing w:val="-7"/>
        </w:rPr>
        <w:t xml:space="preserve">新的 </w:t>
      </w:r>
      <w:r>
        <w:rPr>
          <w:rFonts w:ascii="Tahoma" w:eastAsia="Tahoma"/>
        </w:rPr>
        <w:t xml:space="preserve">worker </w:t>
      </w:r>
      <w:r>
        <w:rPr>
          <w:spacing w:val="-3"/>
        </w:rPr>
        <w:t>或者改变其他存储任务的策略。</w:t>
      </w:r>
    </w:p>
    <w:p>
      <w:pPr>
        <w:pStyle w:val="7"/>
        <w:spacing w:before="17"/>
        <w:rPr>
          <w:sz w:val="13"/>
        </w:rPr>
      </w:pPr>
    </w:p>
    <w:p>
      <w:pPr>
        <w:pStyle w:val="4"/>
        <w:numPr>
          <w:ilvl w:val="2"/>
          <w:numId w:val="10"/>
        </w:numPr>
        <w:tabs>
          <w:tab w:val="left" w:pos="1361"/>
          <w:tab w:val="left" w:pos="1362"/>
        </w:tabs>
        <w:spacing w:before="0" w:after="0" w:line="240" w:lineRule="auto"/>
        <w:ind w:left="1361" w:right="0" w:hanging="1262"/>
        <w:jc w:val="left"/>
      </w:pPr>
      <w:r>
        <w:t>预取值</w:t>
      </w:r>
    </w:p>
    <w:p>
      <w:pPr>
        <w:pStyle w:val="7"/>
        <w:rPr>
          <w:rFonts w:ascii="黑体"/>
          <w:b/>
          <w:sz w:val="21"/>
        </w:rPr>
      </w:pPr>
    </w:p>
    <w:p>
      <w:pPr>
        <w:pStyle w:val="7"/>
        <w:spacing w:line="223" w:lineRule="auto"/>
        <w:ind w:left="100" w:right="632" w:firstLine="420"/>
        <w:rPr>
          <w:b/>
        </w:rPr>
      </w:pPr>
      <w:r>
        <w:rPr>
          <w:spacing w:val="-3"/>
        </w:rPr>
        <w:t>本身消息的发送就是异步发送的，所以在任何时候，</w:t>
      </w:r>
      <w:r>
        <w:rPr>
          <w:rFonts w:ascii="Tahoma" w:hAnsi="Tahoma" w:eastAsia="Tahoma"/>
        </w:rPr>
        <w:t xml:space="preserve">channel </w:t>
      </w:r>
      <w:r>
        <w:rPr>
          <w:spacing w:val="-3"/>
        </w:rPr>
        <w:t>上肯定不止只有一个消息另外来自消费者的手动确认本质上也是异步的。因此这里就存在一个未确认的消息缓冲区，因此希望开发人员能</w:t>
      </w:r>
      <w:r>
        <w:rPr>
          <w:b/>
          <w:spacing w:val="-2"/>
        </w:rPr>
        <w:t>限制此</w:t>
      </w:r>
      <w:r>
        <w:rPr>
          <w:b/>
          <w:spacing w:val="-3"/>
        </w:rPr>
        <w:t>缓冲区的大小，以避免缓冲区里面无限制的未确认消息问题</w:t>
      </w:r>
      <w:r>
        <w:rPr>
          <w:spacing w:val="-3"/>
        </w:rPr>
        <w:t xml:space="preserve">。这个时候就可以通过使用 </w:t>
      </w:r>
      <w:r>
        <w:rPr>
          <w:rFonts w:ascii="Tahoma" w:hAnsi="Tahoma" w:eastAsia="Tahoma"/>
        </w:rPr>
        <w:t xml:space="preserve">basic.qos </w:t>
      </w:r>
      <w:r>
        <w:rPr>
          <w:spacing w:val="-2"/>
        </w:rPr>
        <w:t>方法设</w:t>
      </w:r>
      <w:r>
        <w:rPr>
          <w:spacing w:val="-3"/>
        </w:rPr>
        <w:t>置“预取计数”值来完成的。</w:t>
      </w:r>
      <w:r>
        <w:rPr>
          <w:b/>
          <w:spacing w:val="-3"/>
        </w:rPr>
        <w:t>该值定义通道上允许的未确认消息的最大数量</w:t>
      </w:r>
      <w:r>
        <w:rPr>
          <w:spacing w:val="-3"/>
        </w:rPr>
        <w:t xml:space="preserve">。一旦数量达到配置的数量， </w:t>
      </w:r>
      <w:r>
        <w:rPr>
          <w:rFonts w:ascii="Tahoma" w:hAnsi="Tahoma" w:eastAsia="Tahoma"/>
          <w:spacing w:val="-3"/>
        </w:rPr>
        <w:t xml:space="preserve">RabbitMQ </w:t>
      </w:r>
      <w:r>
        <w:rPr>
          <w:spacing w:val="-3"/>
        </w:rPr>
        <w:t>将停止在通道上传递更多消息，除非至少有一个未处理的消息被确认，例如，假设在通道上有</w:t>
      </w:r>
      <w:r>
        <w:rPr>
          <w:spacing w:val="-4"/>
        </w:rPr>
        <w:t xml:space="preserve">未确认的消息 </w:t>
      </w:r>
      <w:r>
        <w:rPr>
          <w:rFonts w:ascii="Tahoma" w:hAnsi="Tahoma" w:eastAsia="Tahoma"/>
          <w:spacing w:val="-3"/>
        </w:rPr>
        <w:t>5</w:t>
      </w:r>
      <w:r>
        <w:t>、</w:t>
      </w:r>
      <w:r>
        <w:rPr>
          <w:rFonts w:ascii="Tahoma" w:hAnsi="Tahoma" w:eastAsia="Tahoma"/>
        </w:rPr>
        <w:t>6</w:t>
      </w:r>
      <w:r>
        <w:t>、</w:t>
      </w:r>
      <w:r>
        <w:rPr>
          <w:rFonts w:ascii="Tahoma" w:hAnsi="Tahoma" w:eastAsia="Tahoma"/>
        </w:rPr>
        <w:t>7</w:t>
      </w:r>
      <w:r>
        <w:t>，</w:t>
      </w:r>
      <w:r>
        <w:rPr>
          <w:rFonts w:ascii="Tahoma" w:hAnsi="Tahoma" w:eastAsia="Tahoma"/>
        </w:rPr>
        <w:t>8</w:t>
      </w:r>
      <w:r>
        <w:rPr>
          <w:spacing w:val="-4"/>
        </w:rPr>
        <w:t xml:space="preserve">，并且通道的预取计数设置为 </w:t>
      </w:r>
      <w:r>
        <w:rPr>
          <w:rFonts w:ascii="Tahoma" w:hAnsi="Tahoma" w:eastAsia="Tahoma"/>
        </w:rPr>
        <w:t>4</w:t>
      </w:r>
      <w:r>
        <w:rPr>
          <w:spacing w:val="17"/>
        </w:rPr>
        <w:t>，此时</w:t>
      </w:r>
      <w:r>
        <w:rPr>
          <w:rFonts w:ascii="Tahoma" w:hAnsi="Tahoma" w:eastAsia="Tahoma"/>
        </w:rPr>
        <w:t xml:space="preserve">RabbitMQ </w:t>
      </w:r>
      <w:r>
        <w:rPr>
          <w:spacing w:val="-3"/>
        </w:rPr>
        <w:t>将不会在该通道上再传递任何</w:t>
      </w:r>
      <w:r>
        <w:rPr>
          <w:spacing w:val="-7"/>
        </w:rPr>
        <w:t xml:space="preserve">消息，除非至少有一个未应答的消息被 </w:t>
      </w:r>
      <w:r>
        <w:rPr>
          <w:rFonts w:ascii="Tahoma" w:hAnsi="Tahoma" w:eastAsia="Tahoma"/>
        </w:rPr>
        <w:t>ack</w:t>
      </w:r>
      <w:r>
        <w:rPr>
          <w:spacing w:val="-9"/>
        </w:rPr>
        <w:t xml:space="preserve">。比方说 </w:t>
      </w:r>
      <w:r>
        <w:rPr>
          <w:rFonts w:ascii="Tahoma" w:hAnsi="Tahoma" w:eastAsia="Tahoma"/>
        </w:rPr>
        <w:t xml:space="preserve">tag=6 </w:t>
      </w:r>
      <w:r>
        <w:rPr>
          <w:spacing w:val="-3"/>
        </w:rPr>
        <w:t xml:space="preserve">这个消息刚刚被确认 </w:t>
      </w:r>
      <w:r>
        <w:rPr>
          <w:rFonts w:ascii="Tahoma" w:hAnsi="Tahoma" w:eastAsia="Tahoma"/>
          <w:spacing w:val="-4"/>
        </w:rPr>
        <w:t>ACK</w:t>
      </w:r>
      <w:r>
        <w:rPr>
          <w:spacing w:val="-4"/>
        </w:rPr>
        <w:t>，</w:t>
      </w:r>
      <w:r>
        <w:rPr>
          <w:rFonts w:ascii="Tahoma" w:hAnsi="Tahoma" w:eastAsia="Tahoma"/>
          <w:spacing w:val="-4"/>
        </w:rPr>
        <w:t xml:space="preserve">RabbitMQ </w:t>
      </w:r>
      <w:r>
        <w:t>将会感知</w:t>
      </w:r>
      <w:r>
        <w:rPr>
          <w:spacing w:val="-5"/>
        </w:rPr>
        <w:t xml:space="preserve">这个情况到并再发送一条消息。消息应答和 </w:t>
      </w:r>
      <w:r>
        <w:rPr>
          <w:rFonts w:ascii="Tahoma" w:hAnsi="Tahoma" w:eastAsia="Tahoma"/>
        </w:rPr>
        <w:t xml:space="preserve">QoS </w:t>
      </w:r>
      <w:r>
        <w:rPr>
          <w:spacing w:val="-6"/>
        </w:rPr>
        <w:t>预取值对用户吞吐量有重大影响。通常，增加预取将提高</w:t>
      </w:r>
      <w:r>
        <w:rPr>
          <w:spacing w:val="-5"/>
        </w:rPr>
        <w:t>向消费者传递消息的速度。</w:t>
      </w:r>
      <w:r>
        <w:rPr>
          <w:b/>
          <w:spacing w:val="-3"/>
        </w:rPr>
        <w:t>虽然自动应答传输消息速率是最佳的，但是，在这种情况下已传递但尚未处理</w:t>
      </w:r>
    </w:p>
    <w:p>
      <w:pPr>
        <w:spacing w:after="0" w:line="223" w:lineRule="auto"/>
        <w:sectPr>
          <w:pgSz w:w="11910" w:h="16840"/>
          <w:pgMar w:top="1420" w:right="420" w:bottom="280" w:left="600" w:header="708" w:footer="0" w:gutter="0"/>
          <w:cols w:space="720" w:num="1"/>
        </w:sectPr>
      </w:pPr>
    </w:p>
    <w:p>
      <w:pPr>
        <w:pStyle w:val="7"/>
        <w:spacing w:before="96" w:line="223" w:lineRule="auto"/>
        <w:ind w:left="100" w:right="660"/>
        <w:jc w:val="both"/>
      </w:pPr>
      <w:r>
        <w:rPr>
          <w:b/>
          <w:spacing w:val="-3"/>
        </w:rPr>
        <w:t xml:space="preserve">的消息的数量也会增加，从而增加了消费者的 </w:t>
      </w:r>
      <w:r>
        <w:rPr>
          <w:rFonts w:ascii="Tahoma" w:eastAsia="Tahoma"/>
          <w:b/>
        </w:rPr>
        <w:t xml:space="preserve">RAM </w:t>
      </w:r>
      <w:r>
        <w:rPr>
          <w:b/>
        </w:rPr>
        <w:t>消耗</w:t>
      </w:r>
      <w:r>
        <w:rPr>
          <w:rFonts w:ascii="Tahoma" w:eastAsia="Tahoma"/>
        </w:rPr>
        <w:t>(</w:t>
      </w:r>
      <w:r>
        <w:rPr>
          <w:spacing w:val="-3"/>
        </w:rPr>
        <w:t>随机存取存储器</w:t>
      </w:r>
      <w:r>
        <w:rPr>
          <w:rFonts w:ascii="Tahoma" w:eastAsia="Tahoma"/>
          <w:spacing w:val="-3"/>
        </w:rPr>
        <w:t>)</w:t>
      </w:r>
      <w:r>
        <w:rPr>
          <w:spacing w:val="-3"/>
        </w:rPr>
        <w:t>应该小心使用具有无限预处理的自动确认模式或手动确认模式，消费者消费了大量的消息如果没有确认的话，会导致消费者连接节点的</w:t>
      </w:r>
      <w:r>
        <w:rPr>
          <w:spacing w:val="-9"/>
        </w:rPr>
        <w:t xml:space="preserve">内存消耗变大，所以找到合适的预取值是一个反复试验的过程，不同的负载该值取值也不同 </w:t>
      </w:r>
      <w:r>
        <w:rPr>
          <w:rFonts w:ascii="Tahoma" w:eastAsia="Tahoma"/>
        </w:rPr>
        <w:t xml:space="preserve">100 </w:t>
      </w:r>
      <w:r>
        <w:rPr>
          <w:spacing w:val="-2"/>
        </w:rPr>
        <w:t xml:space="preserve">到 </w:t>
      </w:r>
      <w:r>
        <w:rPr>
          <w:rFonts w:ascii="Tahoma" w:eastAsia="Tahoma"/>
        </w:rPr>
        <w:t xml:space="preserve">300 </w:t>
      </w:r>
      <w:r>
        <w:t>范</w:t>
      </w:r>
    </w:p>
    <w:p>
      <w:pPr>
        <w:pStyle w:val="7"/>
        <w:spacing w:line="225" w:lineRule="auto"/>
        <w:ind w:left="100" w:right="661"/>
        <w:jc w:val="both"/>
      </w:pPr>
      <w:r>
        <w:drawing>
          <wp:anchor distT="0" distB="0" distL="0" distR="0" simplePos="0" relativeHeight="251682816" behindDoc="1" locked="0" layoutInCell="1" allowOverlap="1">
            <wp:simplePos x="0" y="0"/>
            <wp:positionH relativeFrom="page">
              <wp:posOffset>1925320</wp:posOffset>
            </wp:positionH>
            <wp:positionV relativeFrom="paragraph">
              <wp:posOffset>2002790</wp:posOffset>
            </wp:positionV>
            <wp:extent cx="3293110" cy="3413125"/>
            <wp:effectExtent l="0" t="0" r="0" b="0"/>
            <wp:wrapNone/>
            <wp:docPr id="1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 xml:space="preserve">围内的值通常可提供最佳的吞吐量，并且不会给消费者带来太大的风险。预取值为 </w:t>
      </w:r>
      <w:r>
        <w:rPr>
          <w:rFonts w:ascii="Tahoma" w:eastAsia="Tahoma"/>
        </w:rPr>
        <w:t xml:space="preserve">1 </w:t>
      </w:r>
      <w:r>
        <w:rPr>
          <w:spacing w:val="-4"/>
        </w:rPr>
        <w:t>是最保守的。当然这将使吞吐量变得很低，特别是消费者连接延迟很严重的情况下，特别是在消费者连接等待时间较长的环境中。对于大多数应用来说，稍微高一点的值将是最佳的。</w:t>
      </w:r>
    </w:p>
    <w:p>
      <w:pPr>
        <w:pStyle w:val="7"/>
        <w:spacing w:before="15"/>
        <w:rPr>
          <w:sz w:val="7"/>
        </w:rPr>
      </w:pPr>
      <w:r>
        <w:drawing>
          <wp:anchor distT="0" distB="0" distL="0" distR="0" simplePos="0" relativeHeight="251660288" behindDoc="0" locked="0" layoutInCell="1" allowOverlap="1">
            <wp:simplePos x="0" y="0"/>
            <wp:positionH relativeFrom="page">
              <wp:posOffset>711200</wp:posOffset>
            </wp:positionH>
            <wp:positionV relativeFrom="paragraph">
              <wp:posOffset>116205</wp:posOffset>
            </wp:positionV>
            <wp:extent cx="6457315" cy="2359025"/>
            <wp:effectExtent l="0" t="0" r="0" b="0"/>
            <wp:wrapTopAndBottom/>
            <wp:docPr id="10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1.png"/>
                    <pic:cNvPicPr>
                      <a:picLocks noChangeAspect="1"/>
                    </pic:cNvPicPr>
                  </pic:nvPicPr>
                  <pic:blipFill>
                    <a:blip r:embed="rId36" cstate="print"/>
                    <a:stretch>
                      <a:fillRect/>
                    </a:stretch>
                  </pic:blipFill>
                  <pic:spPr>
                    <a:xfrm>
                      <a:off x="0" y="0"/>
                      <a:ext cx="6457492" cy="2358866"/>
                    </a:xfrm>
                    <a:prstGeom prst="rect">
                      <a:avLst/>
                    </a:prstGeom>
                  </pic:spPr>
                </pic:pic>
              </a:graphicData>
            </a:graphic>
          </wp:anchor>
        </w:drawing>
      </w:r>
    </w:p>
    <w:p>
      <w:pPr>
        <w:pStyle w:val="7"/>
        <w:rPr>
          <w:sz w:val="28"/>
        </w:rPr>
      </w:pPr>
    </w:p>
    <w:p>
      <w:pPr>
        <w:pStyle w:val="7"/>
        <w:spacing w:before="11"/>
        <w:rPr>
          <w:sz w:val="14"/>
        </w:rPr>
      </w:pPr>
    </w:p>
    <w:p>
      <w:pPr>
        <w:pStyle w:val="2"/>
        <w:numPr>
          <w:ilvl w:val="1"/>
          <w:numId w:val="6"/>
        </w:numPr>
        <w:tabs>
          <w:tab w:val="left" w:pos="4489"/>
        </w:tabs>
        <w:spacing w:before="0" w:after="0" w:line="240" w:lineRule="auto"/>
        <w:ind w:left="4489" w:right="0" w:hanging="420"/>
        <w:jc w:val="left"/>
        <w:rPr>
          <w:rFonts w:hint="eastAsia" w:ascii="宋体" w:eastAsia="宋体"/>
        </w:rPr>
      </w:pPr>
      <w:r>
        <w:rPr>
          <w:rFonts w:hint="eastAsia" w:ascii="宋体" w:eastAsia="宋体"/>
        </w:rPr>
        <w:t>发布确认</w:t>
      </w:r>
    </w:p>
    <w:p>
      <w:pPr>
        <w:pStyle w:val="7"/>
        <w:spacing w:before="6"/>
        <w:rPr>
          <w:rFonts w:ascii="宋体"/>
          <w:b/>
          <w:sz w:val="48"/>
        </w:rPr>
      </w:pPr>
    </w:p>
    <w:p>
      <w:pPr>
        <w:pStyle w:val="3"/>
        <w:numPr>
          <w:ilvl w:val="1"/>
          <w:numId w:val="13"/>
        </w:numPr>
        <w:tabs>
          <w:tab w:val="left" w:pos="941"/>
          <w:tab w:val="left" w:pos="942"/>
        </w:tabs>
        <w:spacing w:before="1" w:after="0" w:line="240" w:lineRule="auto"/>
        <w:ind w:left="941" w:right="0" w:hanging="842"/>
        <w:jc w:val="left"/>
        <w:rPr>
          <w:rFonts w:hint="eastAsia" w:ascii="黑体" w:eastAsia="黑体"/>
        </w:rPr>
      </w:pPr>
      <w:r>
        <w:rPr>
          <w:rFonts w:hint="eastAsia" w:ascii="黑体" w:eastAsia="黑体"/>
        </w:rPr>
        <w:t>发布确认原理</w:t>
      </w:r>
    </w:p>
    <w:p>
      <w:pPr>
        <w:pStyle w:val="7"/>
        <w:spacing w:before="1"/>
        <w:rPr>
          <w:rFonts w:ascii="黑体"/>
          <w:b/>
          <w:sz w:val="44"/>
        </w:rPr>
      </w:pPr>
    </w:p>
    <w:p>
      <w:pPr>
        <w:spacing w:before="0" w:line="242" w:lineRule="auto"/>
        <w:ind w:left="100" w:right="661" w:firstLine="420"/>
        <w:jc w:val="left"/>
        <w:rPr>
          <w:rFonts w:hint="eastAsia" w:ascii="宋体" w:eastAsia="宋体"/>
          <w:sz w:val="24"/>
        </w:rPr>
      </w:pPr>
      <w:r>
        <w:rPr>
          <w:rFonts w:hint="eastAsia" w:ascii="宋体" w:eastAsia="宋体"/>
          <w:spacing w:val="-7"/>
          <w:sz w:val="24"/>
        </w:rPr>
        <w:t xml:space="preserve">生产者将信道设置成 </w:t>
      </w:r>
      <w:r>
        <w:rPr>
          <w:rFonts w:hint="eastAsia" w:ascii="宋体" w:eastAsia="宋体"/>
          <w:sz w:val="24"/>
        </w:rPr>
        <w:t>confirm</w:t>
      </w:r>
      <w:r>
        <w:rPr>
          <w:rFonts w:hint="eastAsia" w:ascii="宋体" w:eastAsia="宋体"/>
          <w:spacing w:val="-13"/>
          <w:sz w:val="24"/>
        </w:rPr>
        <w:t xml:space="preserve"> 模式，一旦信道进入 </w:t>
      </w:r>
      <w:r>
        <w:rPr>
          <w:rFonts w:hint="eastAsia" w:ascii="宋体" w:eastAsia="宋体"/>
          <w:sz w:val="24"/>
        </w:rPr>
        <w:t>confirm</w:t>
      </w:r>
      <w:r>
        <w:rPr>
          <w:rFonts w:hint="eastAsia" w:ascii="宋体" w:eastAsia="宋体"/>
          <w:spacing w:val="-15"/>
          <w:sz w:val="24"/>
        </w:rPr>
        <w:t xml:space="preserve"> 模式，</w:t>
      </w:r>
      <w:r>
        <w:rPr>
          <w:rFonts w:hint="eastAsia" w:ascii="宋体" w:eastAsia="宋体"/>
          <w:b/>
          <w:sz w:val="24"/>
        </w:rPr>
        <w:t>所有在该信道上面发布的</w:t>
      </w:r>
      <w:r>
        <w:rPr>
          <w:rFonts w:hint="eastAsia" w:ascii="宋体" w:eastAsia="宋体"/>
          <w:b/>
          <w:spacing w:val="-5"/>
          <w:sz w:val="24"/>
        </w:rPr>
        <w:t xml:space="preserve">消息都将会被指派一个唯一的 </w:t>
      </w:r>
      <w:r>
        <w:rPr>
          <w:rFonts w:hint="eastAsia" w:ascii="宋体" w:eastAsia="宋体"/>
          <w:b/>
          <w:sz w:val="24"/>
        </w:rPr>
        <w:t>ID</w:t>
      </w:r>
      <w:r>
        <w:rPr>
          <w:rFonts w:hint="eastAsia" w:ascii="宋体" w:eastAsia="宋体"/>
          <w:spacing w:val="-20"/>
          <w:sz w:val="24"/>
        </w:rPr>
        <w:t xml:space="preserve">(从 </w:t>
      </w:r>
      <w:r>
        <w:rPr>
          <w:rFonts w:hint="eastAsia" w:ascii="宋体" w:eastAsia="宋体"/>
          <w:sz w:val="24"/>
        </w:rPr>
        <w:t>1</w:t>
      </w:r>
      <w:r>
        <w:rPr>
          <w:rFonts w:hint="eastAsia" w:ascii="宋体" w:eastAsia="宋体"/>
          <w:spacing w:val="-8"/>
          <w:sz w:val="24"/>
        </w:rPr>
        <w:t xml:space="preserve"> 开始)，一旦消息被投递到所有匹配的队列之后，</w:t>
      </w:r>
      <w:r>
        <w:rPr>
          <w:rFonts w:hint="eastAsia" w:ascii="宋体" w:eastAsia="宋体"/>
          <w:sz w:val="24"/>
        </w:rPr>
        <w:t xml:space="preserve">broker </w:t>
      </w:r>
      <w:r>
        <w:rPr>
          <w:rFonts w:hint="eastAsia" w:ascii="宋体" w:eastAsia="宋体"/>
          <w:spacing w:val="-3"/>
          <w:sz w:val="24"/>
        </w:rPr>
        <w:t xml:space="preserve">就会发送一个确认给生产者(包含消息的唯一 </w:t>
      </w:r>
      <w:r>
        <w:rPr>
          <w:rFonts w:hint="eastAsia" w:ascii="宋体" w:eastAsia="宋体"/>
          <w:spacing w:val="-5"/>
          <w:sz w:val="24"/>
        </w:rPr>
        <w:t>ID)</w:t>
      </w:r>
      <w:r>
        <w:rPr>
          <w:rFonts w:hint="eastAsia" w:ascii="宋体" w:eastAsia="宋体"/>
          <w:spacing w:val="-3"/>
          <w:sz w:val="24"/>
        </w:rPr>
        <w:t>，这就使得生产者知道消息已经正确到达目的队</w:t>
      </w:r>
      <w:r>
        <w:rPr>
          <w:rFonts w:hint="eastAsia" w:ascii="宋体" w:eastAsia="宋体"/>
          <w:spacing w:val="-4"/>
          <w:sz w:val="24"/>
        </w:rPr>
        <w:t>列了，如果消息和队列是可持久化的，那么确认消息会在将消息写入磁盘之后发出，</w:t>
      </w:r>
      <w:r>
        <w:rPr>
          <w:rFonts w:hint="eastAsia" w:ascii="宋体" w:eastAsia="宋体"/>
          <w:sz w:val="24"/>
        </w:rPr>
        <w:t>broker</w:t>
      </w:r>
      <w:r>
        <w:rPr>
          <w:rFonts w:hint="eastAsia" w:ascii="宋体" w:eastAsia="宋体"/>
          <w:spacing w:val="-27"/>
          <w:sz w:val="24"/>
        </w:rPr>
        <w:t xml:space="preserve"> 回传</w:t>
      </w:r>
      <w:r>
        <w:rPr>
          <w:rFonts w:hint="eastAsia" w:ascii="宋体" w:eastAsia="宋体"/>
          <w:spacing w:val="-6"/>
          <w:sz w:val="24"/>
        </w:rPr>
        <w:t xml:space="preserve">给生产者的确认消息中 </w:t>
      </w:r>
      <w:r>
        <w:rPr>
          <w:rFonts w:hint="eastAsia" w:ascii="宋体" w:eastAsia="宋体"/>
          <w:sz w:val="24"/>
        </w:rPr>
        <w:t>delivery-tag</w:t>
      </w:r>
      <w:r>
        <w:rPr>
          <w:rFonts w:hint="eastAsia" w:ascii="宋体" w:eastAsia="宋体"/>
          <w:spacing w:val="-12"/>
          <w:sz w:val="24"/>
        </w:rPr>
        <w:t xml:space="preserve"> 域包含了确认消息的序列号，此外 </w:t>
      </w:r>
      <w:r>
        <w:rPr>
          <w:rFonts w:hint="eastAsia" w:ascii="宋体" w:eastAsia="宋体"/>
          <w:sz w:val="24"/>
        </w:rPr>
        <w:t>broker</w:t>
      </w:r>
      <w:r>
        <w:rPr>
          <w:rFonts w:hint="eastAsia" w:ascii="宋体" w:eastAsia="宋体"/>
          <w:spacing w:val="-10"/>
          <w:sz w:val="24"/>
        </w:rPr>
        <w:t xml:space="preserve"> 也可以设置basic.ack</w:t>
      </w:r>
      <w:r>
        <w:rPr>
          <w:rFonts w:hint="eastAsia" w:ascii="宋体" w:eastAsia="宋体"/>
          <w:spacing w:val="-41"/>
          <w:sz w:val="24"/>
        </w:rPr>
        <w:t xml:space="preserve"> 的 </w:t>
      </w:r>
      <w:r>
        <w:rPr>
          <w:rFonts w:hint="eastAsia" w:ascii="宋体" w:eastAsia="宋体"/>
          <w:sz w:val="24"/>
        </w:rPr>
        <w:t>multiple</w:t>
      </w:r>
      <w:r>
        <w:rPr>
          <w:rFonts w:hint="eastAsia" w:ascii="宋体" w:eastAsia="宋体"/>
          <w:spacing w:val="-8"/>
          <w:sz w:val="24"/>
        </w:rPr>
        <w:t xml:space="preserve"> 域，表示到这个序列号之前的所有消息都已经得到了处理。 </w:t>
      </w:r>
    </w:p>
    <w:p>
      <w:pPr>
        <w:spacing w:before="204" w:line="242" w:lineRule="auto"/>
        <w:ind w:left="100" w:right="663" w:firstLine="420"/>
        <w:jc w:val="both"/>
        <w:rPr>
          <w:rFonts w:hint="eastAsia" w:ascii="宋体" w:eastAsia="宋体"/>
          <w:sz w:val="24"/>
        </w:rPr>
      </w:pPr>
      <w:r>
        <w:rPr>
          <w:rFonts w:hint="eastAsia" w:ascii="宋体" w:eastAsia="宋体"/>
          <w:sz w:val="24"/>
        </w:rPr>
        <w:t>confirm</w:t>
      </w:r>
      <w:r>
        <w:rPr>
          <w:rFonts w:hint="eastAsia" w:ascii="宋体" w:eastAsia="宋体"/>
          <w:spacing w:val="-14"/>
          <w:sz w:val="24"/>
        </w:rPr>
        <w:t xml:space="preserve"> 模式最大的好处在于他是异步的，一旦发布一条消息，生产者应用程序就可以在等信</w:t>
      </w:r>
      <w:r>
        <w:rPr>
          <w:rFonts w:hint="eastAsia" w:ascii="宋体" w:eastAsia="宋体"/>
          <w:sz w:val="24"/>
        </w:rPr>
        <w:t>道返回确认的同时继续发送下一条消息，当消息最终得到确认之后，生产者应用便可以通过回调</w:t>
      </w:r>
      <w:r>
        <w:rPr>
          <w:rFonts w:hint="eastAsia" w:ascii="宋体" w:eastAsia="宋体"/>
          <w:spacing w:val="-5"/>
          <w:sz w:val="24"/>
        </w:rPr>
        <w:t xml:space="preserve">方法来处理该确认消息，如果 </w:t>
      </w:r>
      <w:r>
        <w:rPr>
          <w:rFonts w:hint="eastAsia" w:ascii="宋体" w:eastAsia="宋体"/>
          <w:sz w:val="24"/>
        </w:rPr>
        <w:t>RabbitMQ</w:t>
      </w:r>
      <w:r>
        <w:rPr>
          <w:rFonts w:hint="eastAsia" w:ascii="宋体" w:eastAsia="宋体"/>
          <w:spacing w:val="-11"/>
          <w:sz w:val="24"/>
        </w:rPr>
        <w:t xml:space="preserve"> 因为自身内部错误导致消息丢失，就会发送一条 </w:t>
      </w:r>
      <w:r>
        <w:rPr>
          <w:rFonts w:hint="eastAsia" w:ascii="宋体" w:eastAsia="宋体"/>
          <w:sz w:val="24"/>
        </w:rPr>
        <w:t>nack</w:t>
      </w:r>
      <w:r>
        <w:rPr>
          <w:rFonts w:hint="eastAsia" w:ascii="宋体" w:eastAsia="宋体"/>
          <w:spacing w:val="-30"/>
          <w:sz w:val="24"/>
        </w:rPr>
        <w:t xml:space="preserve"> 消</w:t>
      </w:r>
      <w:r>
        <w:rPr>
          <w:rFonts w:hint="eastAsia" w:ascii="宋体" w:eastAsia="宋体"/>
          <w:spacing w:val="-32"/>
          <w:sz w:val="24"/>
        </w:rPr>
        <w:t xml:space="preserve">息，生产者应用程序同样可以在回调方法中处理该 </w:t>
      </w:r>
      <w:r>
        <w:rPr>
          <w:rFonts w:hint="eastAsia" w:ascii="宋体" w:eastAsia="宋体"/>
          <w:sz w:val="24"/>
        </w:rPr>
        <w:t>nack</w:t>
      </w:r>
      <w:r>
        <w:rPr>
          <w:rFonts w:hint="eastAsia" w:ascii="宋体" w:eastAsia="宋体"/>
          <w:spacing w:val="-15"/>
          <w:sz w:val="24"/>
        </w:rPr>
        <w:t xml:space="preserve"> 消息。 </w:t>
      </w:r>
    </w:p>
    <w:p>
      <w:pPr>
        <w:spacing w:after="0" w:line="242" w:lineRule="auto"/>
        <w:jc w:val="both"/>
        <w:rPr>
          <w:rFonts w:hint="eastAsia" w:ascii="宋体" w:eastAsia="宋体"/>
          <w:sz w:val="24"/>
        </w:rPr>
        <w:sectPr>
          <w:pgSz w:w="11910" w:h="16840"/>
          <w:pgMar w:top="1420" w:right="420" w:bottom="280" w:left="600" w:header="708" w:footer="0" w:gutter="0"/>
          <w:cols w:space="720" w:num="1"/>
        </w:sectPr>
      </w:pPr>
    </w:p>
    <w:p>
      <w:pPr>
        <w:pStyle w:val="3"/>
        <w:numPr>
          <w:ilvl w:val="1"/>
          <w:numId w:val="13"/>
        </w:numPr>
        <w:tabs>
          <w:tab w:val="left" w:pos="941"/>
          <w:tab w:val="left" w:pos="942"/>
        </w:tabs>
        <w:spacing w:before="91" w:after="0" w:line="240" w:lineRule="auto"/>
        <w:ind w:left="941" w:right="0" w:hanging="842"/>
        <w:jc w:val="left"/>
        <w:rPr>
          <w:rFonts w:hint="eastAsia" w:ascii="黑体" w:eastAsia="黑体"/>
        </w:rPr>
      </w:pPr>
      <w:r>
        <w:rPr>
          <w:rFonts w:hint="eastAsia" w:ascii="黑体" w:eastAsia="黑体"/>
        </w:rPr>
        <w:t>发布确认的策略</w:t>
      </w:r>
    </w:p>
    <w:p>
      <w:pPr>
        <w:pStyle w:val="7"/>
        <w:spacing w:before="2"/>
        <w:rPr>
          <w:rFonts w:ascii="黑体"/>
          <w:b/>
          <w:sz w:val="44"/>
        </w:rPr>
      </w:pPr>
    </w:p>
    <w:p>
      <w:pPr>
        <w:pStyle w:val="4"/>
        <w:numPr>
          <w:ilvl w:val="2"/>
          <w:numId w:val="13"/>
        </w:numPr>
        <w:tabs>
          <w:tab w:val="left" w:pos="1361"/>
          <w:tab w:val="left" w:pos="1362"/>
        </w:tabs>
        <w:spacing w:before="1" w:after="0" w:line="240" w:lineRule="auto"/>
        <w:ind w:left="1361" w:right="0" w:hanging="1262"/>
        <w:jc w:val="left"/>
      </w:pPr>
      <w:r>
        <w:t>开启发布确认的方法</w:t>
      </w:r>
    </w:p>
    <w:p>
      <w:pPr>
        <w:pStyle w:val="7"/>
        <w:spacing w:before="8"/>
        <w:rPr>
          <w:rFonts w:ascii="黑体"/>
          <w:b/>
          <w:sz w:val="20"/>
        </w:rPr>
      </w:pPr>
    </w:p>
    <w:p>
      <w:pPr>
        <w:spacing w:before="0" w:line="242" w:lineRule="auto"/>
        <w:ind w:left="100" w:right="663" w:firstLine="420"/>
        <w:jc w:val="left"/>
        <w:rPr>
          <w:rFonts w:hint="eastAsia" w:ascii="宋体" w:eastAsia="宋体"/>
          <w:sz w:val="24"/>
        </w:rPr>
      </w:pPr>
      <w:r>
        <w:rPr>
          <w:rFonts w:hint="eastAsia" w:ascii="宋体" w:eastAsia="宋体"/>
          <w:spacing w:val="-7"/>
          <w:sz w:val="24"/>
        </w:rPr>
        <w:t xml:space="preserve">发布确认默认是没有开启的，如果要开启需要调用方法 </w:t>
      </w:r>
      <w:r>
        <w:rPr>
          <w:rFonts w:hint="eastAsia" w:ascii="宋体" w:eastAsia="宋体"/>
          <w:spacing w:val="-3"/>
          <w:sz w:val="24"/>
        </w:rPr>
        <w:t>confirmSelect</w:t>
      </w:r>
      <w:r>
        <w:rPr>
          <w:rFonts w:hint="eastAsia" w:ascii="宋体" w:eastAsia="宋体"/>
          <w:spacing w:val="-4"/>
          <w:sz w:val="24"/>
        </w:rPr>
        <w:t>，每当你要想使用发布</w:t>
      </w:r>
      <w:r>
        <w:rPr>
          <w:rFonts w:hint="eastAsia" w:ascii="宋体" w:eastAsia="宋体"/>
          <w:spacing w:val="-8"/>
          <w:sz w:val="24"/>
        </w:rPr>
        <w:t xml:space="preserve">确认，都需要在 </w:t>
      </w:r>
      <w:r>
        <w:rPr>
          <w:rFonts w:hint="eastAsia" w:ascii="宋体" w:eastAsia="宋体"/>
          <w:sz w:val="24"/>
        </w:rPr>
        <w:t>channel</w:t>
      </w:r>
      <w:r>
        <w:rPr>
          <w:rFonts w:hint="eastAsia" w:ascii="宋体" w:eastAsia="宋体"/>
          <w:spacing w:val="-9"/>
          <w:sz w:val="24"/>
        </w:rPr>
        <w:t xml:space="preserve"> 上调用该方法 </w:t>
      </w:r>
    </w:p>
    <w:p>
      <w:pPr>
        <w:pStyle w:val="7"/>
        <w:spacing w:before="6"/>
        <w:rPr>
          <w:rFonts w:ascii="宋体"/>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126365</wp:posOffset>
            </wp:positionV>
            <wp:extent cx="5094605" cy="609600"/>
            <wp:effectExtent l="0" t="0" r="0" b="0"/>
            <wp:wrapTopAndBottom/>
            <wp:docPr id="10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2.jpeg"/>
                    <pic:cNvPicPr>
                      <a:picLocks noChangeAspect="1"/>
                    </pic:cNvPicPr>
                  </pic:nvPicPr>
                  <pic:blipFill>
                    <a:blip r:embed="rId37" cstate="print"/>
                    <a:stretch>
                      <a:fillRect/>
                    </a:stretch>
                  </pic:blipFill>
                  <pic:spPr>
                    <a:xfrm>
                      <a:off x="0" y="0"/>
                      <a:ext cx="5094390" cy="609600"/>
                    </a:xfrm>
                    <a:prstGeom prst="rect">
                      <a:avLst/>
                    </a:prstGeom>
                  </pic:spPr>
                </pic:pic>
              </a:graphicData>
            </a:graphic>
          </wp:anchor>
        </w:drawing>
      </w:r>
    </w:p>
    <w:p>
      <w:pPr>
        <w:pStyle w:val="7"/>
        <w:spacing w:before="6"/>
        <w:rPr>
          <w:rFonts w:ascii="宋体"/>
          <w:sz w:val="20"/>
        </w:rPr>
      </w:pPr>
    </w:p>
    <w:p>
      <w:pPr>
        <w:pStyle w:val="4"/>
        <w:numPr>
          <w:ilvl w:val="2"/>
          <w:numId w:val="13"/>
        </w:numPr>
        <w:tabs>
          <w:tab w:val="left" w:pos="1361"/>
          <w:tab w:val="left" w:pos="1362"/>
        </w:tabs>
        <w:spacing w:before="1" w:after="0" w:line="240" w:lineRule="auto"/>
        <w:ind w:left="1361" w:right="0" w:hanging="1262"/>
        <w:jc w:val="left"/>
      </w:pPr>
      <w:r>
        <w:t>单个确认发布</w:t>
      </w:r>
    </w:p>
    <w:p>
      <w:pPr>
        <w:pStyle w:val="7"/>
        <w:spacing w:before="8"/>
        <w:rPr>
          <w:rFonts w:ascii="黑体"/>
          <w:b/>
          <w:sz w:val="20"/>
        </w:rPr>
      </w:pPr>
    </w:p>
    <w:p>
      <w:pPr>
        <w:spacing w:before="0" w:line="242" w:lineRule="auto"/>
        <w:ind w:left="100" w:right="585" w:firstLine="420"/>
        <w:jc w:val="left"/>
        <w:rPr>
          <w:rFonts w:hint="eastAsia" w:ascii="宋体" w:eastAsia="宋体"/>
          <w:sz w:val="24"/>
        </w:rPr>
      </w:pPr>
      <w:r>
        <w:drawing>
          <wp:anchor distT="0" distB="0" distL="0" distR="0" simplePos="0" relativeHeight="251683840" behindDoc="1" locked="0" layoutInCell="1" allowOverlap="1">
            <wp:simplePos x="0" y="0"/>
            <wp:positionH relativeFrom="page">
              <wp:posOffset>1925320</wp:posOffset>
            </wp:positionH>
            <wp:positionV relativeFrom="paragraph">
              <wp:posOffset>-3810</wp:posOffset>
            </wp:positionV>
            <wp:extent cx="3293110" cy="3413125"/>
            <wp:effectExtent l="0" t="0" r="0" b="0"/>
            <wp:wrapNone/>
            <wp:docPr id="1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这是一种简单的确认方式，它是一种</w:t>
      </w:r>
      <w:r>
        <w:rPr>
          <w:rFonts w:hint="eastAsia" w:ascii="宋体" w:eastAsia="宋体"/>
          <w:b/>
          <w:sz w:val="24"/>
        </w:rPr>
        <w:t>同步确认发布</w:t>
      </w:r>
      <w:r>
        <w:rPr>
          <w:rFonts w:hint="eastAsia" w:ascii="宋体" w:eastAsia="宋体"/>
          <w:sz w:val="24"/>
        </w:rPr>
        <w:t xml:space="preserve">的方式，也就是发布一个消息之后只有它被确认发布，后续的消息才能继续发布,waitForConfirmsOrDie(long)这个方法只有在消息被确认的时候才返回，如果在指定时间范围内这个消息没有被确认那么它将抛出异常。 </w:t>
      </w:r>
    </w:p>
    <w:p>
      <w:pPr>
        <w:spacing w:before="201" w:line="242" w:lineRule="auto"/>
        <w:ind w:left="100" w:right="661" w:firstLine="420"/>
        <w:jc w:val="both"/>
        <w:rPr>
          <w:rFonts w:hint="eastAsia" w:ascii="宋体" w:eastAsia="宋体"/>
          <w:sz w:val="24"/>
        </w:rPr>
      </w:pPr>
      <w:r>
        <w:rPr>
          <w:rFonts w:hint="eastAsia" w:ascii="宋体" w:eastAsia="宋体"/>
          <w:sz w:val="24"/>
        </w:rPr>
        <w:t>这种确认方式有一个最大的缺点就是:</w:t>
      </w:r>
      <w:r>
        <w:rPr>
          <w:rFonts w:hint="eastAsia" w:ascii="宋体" w:eastAsia="宋体"/>
          <w:b/>
          <w:spacing w:val="-3"/>
          <w:sz w:val="24"/>
        </w:rPr>
        <w:t>发布速度特别的慢，</w:t>
      </w:r>
      <w:r>
        <w:rPr>
          <w:rFonts w:hint="eastAsia" w:ascii="宋体" w:eastAsia="宋体"/>
          <w:spacing w:val="-2"/>
          <w:sz w:val="24"/>
        </w:rPr>
        <w:t>因为如果没有确认发布的消息就会</w:t>
      </w:r>
      <w:r>
        <w:rPr>
          <w:rFonts w:hint="eastAsia" w:ascii="宋体" w:eastAsia="宋体"/>
          <w:sz w:val="24"/>
        </w:rPr>
        <w:t xml:space="preserve">阻塞所有后续消息的发布，这种方式最多提供每秒不超过数百条发布消息的吞吐量。当然对于某些应用程序来说这可能已经足够了。 </w:t>
      </w:r>
    </w:p>
    <w:p>
      <w:pPr>
        <w:pStyle w:val="7"/>
        <w:spacing w:before="8"/>
        <w:rPr>
          <w:rFonts w:ascii="宋体"/>
          <w:sz w:val="12"/>
        </w:rPr>
      </w:pPr>
      <w:r>
        <w:pict>
          <v:group id="_x0000_s1080" o:spid="_x0000_s1080" o:spt="203" style="position:absolute;left:0pt;margin-left:56pt;margin-top:10.05pt;height:231.45pt;width:481.7pt;mso-position-horizontal-relative:page;mso-wrap-distance-bottom:0pt;mso-wrap-distance-top:0pt;z-index:-251571200;mso-width-relative:page;mso-height-relative:page;" coordorigin="1121,201" coordsize="9634,4629">
            <o:lock v:ext="edit"/>
            <v:shape id="_x0000_s1081" o:spid="_x0000_s1081" style="position:absolute;left:1120;top:201;height:4629;width:9634;" fillcolor="#000000" filled="t" stroked="f" coordorigin="1121,201" coordsize="9634,4629" path="m1130,4820l1121,4820,1121,4829,1130,4829,1130,4820xm1130,201l1121,201,1121,211,1121,4820,1130,4820,1130,211,1130,201xm10754,4820l10744,4820,1130,4820,1130,4829,10744,4829,10754,4829,10754,4820xm10754,201l10744,201,1130,201,1130,211,10744,211,10744,4820,10754,4820,10754,211,10754,201xe">
              <v:path arrowok="t"/>
              <v:fill on="t" focussize="0,0"/>
              <v:stroke on="f"/>
              <v:imagedata o:title=""/>
              <o:lock v:ext="edit"/>
            </v:shape>
            <v:shape id="_x0000_s1082" o:spid="_x0000_s1082" o:spt="202" type="#_x0000_t202" style="position:absolute;left:1202;top:210;height:4410;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static void </w:t>
                    </w:r>
                    <w:r>
                      <w:rPr>
                        <w:rFonts w:ascii="Courier New"/>
                        <w:sz w:val="18"/>
                      </w:rPr>
                      <w:t xml:space="preserve">publishMessageIndividually() </w:t>
                    </w:r>
                    <w:r>
                      <w:rPr>
                        <w:rFonts w:ascii="Courier New"/>
                        <w:b/>
                        <w:color w:val="000080"/>
                        <w:sz w:val="18"/>
                      </w:rPr>
                      <w:t xml:space="preserve">throws </w:t>
                    </w:r>
                    <w:r>
                      <w:rPr>
                        <w:rFonts w:ascii="Courier New"/>
                        <w:sz w:val="18"/>
                      </w:rPr>
                      <w:t>Exception {</w:t>
                    </w:r>
                  </w:p>
                  <w:p>
                    <w:pPr>
                      <w:spacing w:before="0"/>
                      <w:ind w:left="746" w:right="3445"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before="0" w:line="201" w:lineRule="exact"/>
                      <w:ind w:left="746" w:right="0"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开启发布确认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sz w:val="18"/>
                      </w:rPr>
                      <w:t>channel.confirmSelect();</w:t>
                    </w:r>
                  </w:p>
                  <w:p>
                    <w:pPr>
                      <w:spacing w:before="0"/>
                      <w:ind w:left="746" w:right="0" w:firstLine="0"/>
                      <w:jc w:val="left"/>
                      <w:rPr>
                        <w:rFonts w:ascii="Courier New"/>
                        <w:sz w:val="18"/>
                      </w:rPr>
                    </w:pPr>
                    <w:r>
                      <w:rPr>
                        <w:rFonts w:ascii="Courier New"/>
                        <w:b/>
                        <w:color w:val="000080"/>
                        <w:sz w:val="18"/>
                      </w:rPr>
                      <w:t xml:space="preserve">long </w:t>
                    </w:r>
                    <w:r>
                      <w:rPr>
                        <w:rFonts w:ascii="Courier New"/>
                        <w:sz w:val="18"/>
                      </w:rPr>
                      <w:t>begin = System.</w:t>
                    </w:r>
                    <w:r>
                      <w:rPr>
                        <w:rFonts w:ascii="Courier New"/>
                        <w:i/>
                        <w:sz w:val="18"/>
                      </w:rPr>
                      <w:t>currentTimeMillis</w:t>
                    </w:r>
                    <w:r>
                      <w:rPr>
                        <w:rFonts w:ascii="Courier New"/>
                        <w:sz w:val="18"/>
                      </w:rPr>
                      <w:t>();</w:t>
                    </w:r>
                  </w:p>
                  <w:p>
                    <w:pPr>
                      <w:spacing w:before="0"/>
                      <w:ind w:left="1106" w:right="4273" w:hanging="360"/>
                      <w:jc w:val="left"/>
                      <w:rPr>
                        <w:rFonts w:ascii="Courier New"/>
                        <w:sz w:val="18"/>
                      </w:rPr>
                    </w:pP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0</w:t>
                    </w:r>
                    <w:r>
                      <w:rPr>
                        <w:rFonts w:ascii="Courier New"/>
                        <w:sz w:val="18"/>
                      </w:rPr>
                      <w:t xml:space="preserve">; i &lt; </w:t>
                    </w:r>
                    <w:r>
                      <w:rPr>
                        <w:rFonts w:ascii="Courier New"/>
                        <w:i/>
                        <w:color w:val="660D79"/>
                        <w:sz w:val="18"/>
                      </w:rPr>
                      <w:t>MESSAGE_COUNT</w:t>
                    </w:r>
                    <w:r>
                      <w:rPr>
                        <w:rFonts w:ascii="Courier New"/>
                        <w:sz w:val="18"/>
                      </w:rPr>
                      <w:t xml:space="preserve">; i++) { String message = i + </w:t>
                    </w:r>
                    <w:r>
                      <w:rPr>
                        <w:rFonts w:ascii="Courier New"/>
                        <w:b/>
                        <w:color w:val="008000"/>
                        <w:sz w:val="18"/>
                      </w:rPr>
                      <w:t>""</w:t>
                    </w:r>
                    <w:r>
                      <w:rPr>
                        <w:rFonts w:ascii="Courier New"/>
                        <w:sz w:val="18"/>
                      </w:rPr>
                      <w:t>;</w:t>
                    </w:r>
                  </w:p>
                  <w:p>
                    <w:pPr>
                      <w:spacing w:before="0" w:line="201" w:lineRule="exact"/>
                      <w:ind w:left="110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queueName, </w:t>
                    </w:r>
                    <w:r>
                      <w:rPr>
                        <w:rFonts w:ascii="Courier New"/>
                        <w:b/>
                        <w:color w:val="000080"/>
                        <w:sz w:val="18"/>
                      </w:rPr>
                      <w:t>null</w:t>
                    </w:r>
                    <w:r>
                      <w:rPr>
                        <w:rFonts w:ascii="Courier New"/>
                        <w:sz w:val="18"/>
                      </w:rPr>
                      <w:t>, message.getBytes());</w:t>
                    </w:r>
                  </w:p>
                  <w:p>
                    <w:pPr>
                      <w:spacing w:before="0" w:line="240" w:lineRule="exact"/>
                      <w:ind w:left="110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9"/>
                        <w:sz w:val="19"/>
                      </w:rPr>
                      <w:t xml:space="preserve">服务端返回 </w:t>
                    </w:r>
                    <w:r>
                      <w:rPr>
                        <w:rFonts w:ascii="Courier New" w:eastAsia="Courier New"/>
                        <w:i/>
                        <w:color w:val="808080"/>
                        <w:sz w:val="18"/>
                      </w:rPr>
                      <w:t>false</w:t>
                    </w:r>
                    <w:r>
                      <w:rPr>
                        <w:rFonts w:ascii="Courier New" w:eastAsia="Courier New"/>
                        <w:i/>
                        <w:color w:val="808080"/>
                        <w:spacing w:val="-65"/>
                        <w:sz w:val="18"/>
                      </w:rPr>
                      <w:t xml:space="preserve"> </w:t>
                    </w:r>
                    <w:r>
                      <w:rPr>
                        <w:rFonts w:hint="eastAsia" w:ascii="宋体" w:eastAsia="宋体"/>
                        <w:i/>
                        <w:color w:val="808080"/>
                        <w:sz w:val="19"/>
                      </w:rPr>
                      <w:t xml:space="preserve">或超时时间内未返回，生产者可以消息重发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b/>
                        <w:color w:val="000080"/>
                        <w:sz w:val="18"/>
                      </w:rPr>
                      <w:t xml:space="preserve">boolean </w:t>
                    </w:r>
                    <w:r>
                      <w:rPr>
                        <w:rFonts w:ascii="Courier New"/>
                        <w:sz w:val="18"/>
                      </w:rPr>
                      <w:t>flag = channel.waitForConfirms();</w:t>
                    </w:r>
                  </w:p>
                  <w:p>
                    <w:pPr>
                      <w:spacing w:before="0"/>
                      <w:ind w:left="1106" w:right="0" w:firstLine="0"/>
                      <w:jc w:val="left"/>
                      <w:rPr>
                        <w:rFonts w:ascii="Courier New"/>
                        <w:sz w:val="18"/>
                      </w:rPr>
                    </w:pPr>
                    <w:r>
                      <w:rPr>
                        <w:rFonts w:ascii="Courier New"/>
                        <w:b/>
                        <w:color w:val="000080"/>
                        <w:sz w:val="18"/>
                      </w:rPr>
                      <w:t>if</w:t>
                    </w:r>
                    <w:r>
                      <w:rPr>
                        <w:rFonts w:ascii="Courier New"/>
                        <w:sz w:val="18"/>
                      </w:rPr>
                      <w:t>(flag){</w:t>
                    </w:r>
                  </w:p>
                  <w:p>
                    <w:pPr>
                      <w:spacing w:before="4"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消息发送成功</w:t>
                    </w:r>
                    <w:r>
                      <w:rPr>
                        <w:rFonts w:ascii="Courier New" w:eastAsia="Courier New"/>
                        <w:b/>
                        <w:color w:val="008000"/>
                        <w:sz w:val="18"/>
                      </w:rPr>
                      <w:t>"</w:t>
                    </w:r>
                    <w:r>
                      <w:rPr>
                        <w:rFonts w:ascii="Courier New" w:eastAsia="Courier New"/>
                        <w:sz w:val="18"/>
                      </w:rPr>
                      <w:t>);</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1"/>
                      <w:ind w:left="746" w:right="0" w:firstLine="0"/>
                      <w:jc w:val="left"/>
                      <w:rPr>
                        <w:rFonts w:ascii="Courier New"/>
                        <w:sz w:val="18"/>
                      </w:rPr>
                    </w:pPr>
                    <w:r>
                      <w:rPr>
                        <w:rFonts w:ascii="Courier New"/>
                        <w:b/>
                        <w:color w:val="000080"/>
                        <w:sz w:val="18"/>
                      </w:rPr>
                      <w:t xml:space="preserve">long </w:t>
                    </w:r>
                    <w:r>
                      <w:rPr>
                        <w:rFonts w:ascii="Courier New"/>
                        <w:sz w:val="18"/>
                      </w:rPr>
                      <w:t>end = System.</w:t>
                    </w:r>
                    <w:r>
                      <w:rPr>
                        <w:rFonts w:ascii="Courier New"/>
                        <w:i/>
                        <w:sz w:val="18"/>
                      </w:rPr>
                      <w:t>currentTimeMillis</w:t>
                    </w:r>
                    <w:r>
                      <w:rPr>
                        <w:rFonts w:ascii="Courier New"/>
                        <w:sz w:val="18"/>
                      </w:rPr>
                      <w:t>();</w:t>
                    </w:r>
                  </w:p>
                  <w:p>
                    <w:pPr>
                      <w:spacing w:before="3" w:line="233" w:lineRule="exact"/>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发布</w:t>
                    </w:r>
                    <w:r>
                      <w:rPr>
                        <w:rFonts w:ascii="Courier New" w:eastAsia="Courier New"/>
                        <w:b/>
                        <w:color w:val="008000"/>
                        <w:sz w:val="18"/>
                      </w:rPr>
                      <w:t xml:space="preserve">" </w:t>
                    </w:r>
                    <w:r>
                      <w:rPr>
                        <w:rFonts w:ascii="Courier New" w:eastAsia="Courier New"/>
                        <w:sz w:val="18"/>
                      </w:rPr>
                      <w:t xml:space="preserve">+ </w:t>
                    </w:r>
                    <w:r>
                      <w:rPr>
                        <w:rFonts w:ascii="Courier New" w:eastAsia="Courier New"/>
                        <w:i/>
                        <w:color w:val="660D79"/>
                        <w:sz w:val="18"/>
                      </w:rPr>
                      <w:t xml:space="preserve">MESSAGE_COUNT </w:t>
                    </w:r>
                    <w:r>
                      <w:rPr>
                        <w:rFonts w:ascii="Courier New" w:eastAsia="Courier New"/>
                        <w:sz w:val="18"/>
                      </w:rPr>
                      <w:t xml:space="preserve">+ </w:t>
                    </w:r>
                    <w:r>
                      <w:rPr>
                        <w:rFonts w:ascii="Courier New" w:eastAsia="Courier New"/>
                        <w:b/>
                        <w:color w:val="008000"/>
                        <w:sz w:val="18"/>
                      </w:rPr>
                      <w:t>"</w:t>
                    </w:r>
                    <w:r>
                      <w:rPr>
                        <w:rFonts w:hint="eastAsia" w:ascii="宋体" w:eastAsia="宋体"/>
                        <w:b/>
                        <w:color w:val="008000"/>
                        <w:sz w:val="18"/>
                      </w:rPr>
                      <w:t>个单独确认消息</w:t>
                    </w:r>
                    <w:r>
                      <w:rPr>
                        <w:rFonts w:ascii="Courier New" w:eastAsia="Courier New"/>
                        <w:b/>
                        <w:color w:val="008000"/>
                        <w:sz w:val="18"/>
                      </w:rPr>
                      <w:t>,</w:t>
                    </w:r>
                    <w:r>
                      <w:rPr>
                        <w:rFonts w:hint="eastAsia" w:ascii="宋体" w:eastAsia="宋体"/>
                        <w:b/>
                        <w:color w:val="008000"/>
                        <w:sz w:val="18"/>
                      </w:rPr>
                      <w:t>耗时</w:t>
                    </w:r>
                    <w:r>
                      <w:rPr>
                        <w:rFonts w:ascii="Courier New" w:eastAsia="Courier New"/>
                        <w:b/>
                        <w:color w:val="008000"/>
                        <w:sz w:val="18"/>
                      </w:rPr>
                      <w:t xml:space="preserve">" </w:t>
                    </w:r>
                    <w:r>
                      <w:rPr>
                        <w:rFonts w:ascii="Courier New" w:eastAsia="Courier New"/>
                        <w:sz w:val="18"/>
                      </w:rPr>
                      <w:t>+ (end - begin) +</w:t>
                    </w:r>
                  </w:p>
                  <w:p>
                    <w:pPr>
                      <w:spacing w:before="0" w:line="203" w:lineRule="exact"/>
                      <w:ind w:left="28" w:right="0" w:firstLine="0"/>
                      <w:jc w:val="left"/>
                      <w:rPr>
                        <w:rFonts w:ascii="Courier New"/>
                        <w:sz w:val="18"/>
                      </w:rPr>
                    </w:pPr>
                    <w:r>
                      <w:rPr>
                        <w:rFonts w:ascii="Courier New"/>
                        <w:b/>
                        <w:color w:val="008000"/>
                        <w:sz w:val="18"/>
                      </w:rPr>
                      <w:t>"ms"</w:t>
                    </w:r>
                    <w:r>
                      <w:rPr>
                        <w:rFonts w:ascii="Courier New"/>
                        <w:sz w:val="18"/>
                      </w:rPr>
                      <w:t>);</w:t>
                    </w:r>
                  </w:p>
                  <w:p>
                    <w:pPr>
                      <w:spacing w:before="0"/>
                      <w:ind w:left="386" w:right="0" w:firstLine="0"/>
                      <w:jc w:val="left"/>
                      <w:rPr>
                        <w:rFonts w:ascii="Courier New"/>
                        <w:sz w:val="18"/>
                      </w:rPr>
                    </w:pPr>
                    <w:r>
                      <w:rPr>
                        <w:rFonts w:ascii="Courier New"/>
                        <w:sz w:val="18"/>
                      </w:rPr>
                      <w:t>}</w:t>
                    </w:r>
                  </w:p>
                  <w:p>
                    <w:pPr>
                      <w:spacing w:before="1"/>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rPr>
          <w:rFonts w:ascii="宋体"/>
          <w:sz w:val="20"/>
        </w:rPr>
      </w:pPr>
    </w:p>
    <w:p>
      <w:pPr>
        <w:pStyle w:val="7"/>
        <w:spacing w:before="10"/>
        <w:rPr>
          <w:rFonts w:ascii="宋体"/>
          <w:sz w:val="17"/>
        </w:rPr>
      </w:pPr>
    </w:p>
    <w:p>
      <w:pPr>
        <w:pStyle w:val="4"/>
        <w:numPr>
          <w:ilvl w:val="2"/>
          <w:numId w:val="13"/>
        </w:numPr>
        <w:tabs>
          <w:tab w:val="left" w:pos="1361"/>
          <w:tab w:val="left" w:pos="1362"/>
        </w:tabs>
        <w:spacing w:before="61" w:after="0" w:line="240" w:lineRule="auto"/>
        <w:ind w:left="1361" w:right="0" w:hanging="1262"/>
        <w:jc w:val="left"/>
      </w:pPr>
      <w:r>
        <w:t>批量确认发布</w:t>
      </w:r>
    </w:p>
    <w:p>
      <w:pPr>
        <w:pStyle w:val="7"/>
        <w:spacing w:before="8"/>
        <w:rPr>
          <w:rFonts w:ascii="黑体"/>
          <w:b/>
          <w:sz w:val="20"/>
        </w:rPr>
      </w:pPr>
    </w:p>
    <w:p>
      <w:pPr>
        <w:spacing w:before="0" w:line="242" w:lineRule="auto"/>
        <w:ind w:left="100" w:right="663" w:firstLine="420"/>
        <w:jc w:val="left"/>
        <w:rPr>
          <w:rFonts w:hint="eastAsia" w:ascii="宋体" w:eastAsia="宋体"/>
          <w:sz w:val="24"/>
        </w:rPr>
      </w:pPr>
      <w:r>
        <w:rPr>
          <w:rFonts w:hint="eastAsia" w:ascii="宋体" w:eastAsia="宋体"/>
          <w:sz w:val="24"/>
        </w:rPr>
        <w:t>上面那种方式非常慢，与单个等待确认消息相比，先发布一批消息然后一起确认可以极大地</w:t>
      </w:r>
      <w:r>
        <w:rPr>
          <w:rFonts w:hint="eastAsia" w:ascii="宋体" w:eastAsia="宋体"/>
          <w:spacing w:val="-9"/>
          <w:sz w:val="24"/>
        </w:rPr>
        <w:t>提高吞吐量，当然这种方式的缺点就是:当发生故障导致发布出现问题时，不知道是哪个消息出现</w:t>
      </w:r>
      <w:r>
        <w:rPr>
          <w:rFonts w:hint="eastAsia" w:ascii="宋体" w:eastAsia="宋体"/>
          <w:sz w:val="24"/>
        </w:rPr>
        <w:t xml:space="preserve">问题了，我们必须将整个批处理保存在内存中，以记录重要的信息而后重新发布消息。当然这种方案仍然是同步的，也一样阻塞消息的发布。 </w:t>
      </w:r>
    </w:p>
    <w:p>
      <w:pPr>
        <w:spacing w:after="0" w:line="242" w:lineRule="auto"/>
        <w:jc w:val="left"/>
        <w:rPr>
          <w:rFonts w:hint="eastAsia" w:ascii="宋体" w:eastAsia="宋体"/>
          <w:sz w:val="24"/>
        </w:rPr>
        <w:sectPr>
          <w:pgSz w:w="11910" w:h="16840"/>
          <w:pgMar w:top="1420" w:right="420" w:bottom="280" w:left="600" w:header="708" w:footer="0" w:gutter="0"/>
          <w:cols w:space="720" w:num="1"/>
        </w:sectPr>
      </w:pPr>
    </w:p>
    <w:p>
      <w:pPr>
        <w:pStyle w:val="7"/>
        <w:rPr>
          <w:rFonts w:ascii="宋体"/>
          <w:sz w:val="7"/>
        </w:rPr>
      </w:pPr>
    </w:p>
    <w:p>
      <w:pPr>
        <w:pStyle w:val="7"/>
        <w:ind w:left="520"/>
        <w:rPr>
          <w:rFonts w:ascii="宋体"/>
          <w:sz w:val="20"/>
        </w:rPr>
      </w:pPr>
      <w:r>
        <w:rPr>
          <w:rFonts w:ascii="宋体"/>
          <w:sz w:val="20"/>
        </w:rPr>
        <w:pict>
          <v:group id="_x0000_s1083" o:spid="_x0000_s1083" o:spt="203" style="height:314.7pt;width:481.7pt;" coordsize="9634,6294">
            <o:lock v:ext="edit"/>
            <v:shape id="_x0000_s1084" o:spid="_x0000_s1084" style="position:absolute;left:0;top:0;height:6294;width:9634;" fillcolor="#000000" filled="t" stroked="f" coordsize="9634,6294" path="m10,6284l0,6284,0,6294,10,6294,10,6284xm10,0l0,0,0,10,0,6284,10,6284,10,10,10,0xm9633,6284l9624,6284,10,6284,10,6294,9624,6294,9633,6294,9633,6284xm9633,0l9624,0,10,0,10,10,9624,10,9624,6284,9633,6284,9633,10,9633,0xe">
              <v:path arrowok="t"/>
              <v:fill on="t" focussize="0,0"/>
              <v:stroke on="f"/>
              <v:imagedata o:title=""/>
              <o:lock v:ext="edit"/>
            </v:shape>
            <v:shape id="_x0000_s1085" o:spid="_x0000_s1085" o:spt="202" type="#_x0000_t202" style="position:absolute;left:81;top:11;height:6074;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static void </w:t>
                    </w:r>
                    <w:r>
                      <w:rPr>
                        <w:rFonts w:ascii="Courier New"/>
                        <w:sz w:val="18"/>
                      </w:rPr>
                      <w:t xml:space="preserve">publishMessageBatch() </w:t>
                    </w:r>
                    <w:r>
                      <w:rPr>
                        <w:rFonts w:ascii="Courier New"/>
                        <w:b/>
                        <w:color w:val="000080"/>
                        <w:sz w:val="18"/>
                      </w:rPr>
                      <w:t xml:space="preserve">throws </w:t>
                    </w:r>
                    <w:r>
                      <w:rPr>
                        <w:rFonts w:ascii="Courier New"/>
                        <w:sz w:val="18"/>
                      </w:rPr>
                      <w:t>Exception {</w:t>
                    </w:r>
                  </w:p>
                  <w:p>
                    <w:pPr>
                      <w:spacing w:before="1" w:line="237" w:lineRule="auto"/>
                      <w:ind w:left="746" w:right="3445"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before="1" w:line="201" w:lineRule="exact"/>
                      <w:ind w:left="746" w:right="0"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开启发布确认 </w:t>
                    </w:r>
                  </w:p>
                  <w:p>
                    <w:pPr>
                      <w:spacing w:before="0" w:line="200" w:lineRule="exact"/>
                      <w:ind w:left="28" w:right="0" w:firstLine="0"/>
                      <w:jc w:val="left"/>
                      <w:rPr>
                        <w:rFonts w:ascii="Courier New"/>
                        <w:sz w:val="18"/>
                      </w:rPr>
                    </w:pPr>
                    <w:r>
                      <w:rPr>
                        <w:rFonts w:ascii="宋体"/>
                        <w:i/>
                        <w:color w:val="808080"/>
                        <w:w w:val="94"/>
                        <w:sz w:val="19"/>
                      </w:rPr>
                      <w:t xml:space="preserve">        </w:t>
                    </w:r>
                    <w:r>
                      <w:rPr>
                        <w:rFonts w:ascii="Courier New"/>
                        <w:sz w:val="18"/>
                      </w:rPr>
                      <w:t>channel.confirmSelect();</w:t>
                    </w:r>
                  </w:p>
                  <w:p>
                    <w:pPr>
                      <w:spacing w:before="0" w:line="241"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批量确认消息大小 </w:t>
                    </w:r>
                  </w:p>
                  <w:p>
                    <w:pPr>
                      <w:spacing w:before="0" w:line="201" w:lineRule="exact"/>
                      <w:ind w:left="28" w:right="0" w:firstLine="0"/>
                      <w:jc w:val="left"/>
                      <w:rPr>
                        <w:rFonts w:ascii="Courier New"/>
                        <w:sz w:val="18"/>
                      </w:rPr>
                    </w:pPr>
                    <w:r>
                      <w:rPr>
                        <w:rFonts w:ascii="宋体"/>
                        <w:i/>
                        <w:color w:val="808080"/>
                        <w:w w:val="94"/>
                        <w:sz w:val="19"/>
                      </w:rPr>
                      <w:t xml:space="preserve">        </w:t>
                    </w:r>
                    <w:r>
                      <w:rPr>
                        <w:rFonts w:ascii="Courier New"/>
                        <w:b/>
                        <w:color w:val="000080"/>
                        <w:sz w:val="18"/>
                      </w:rPr>
                      <w:t xml:space="preserve">int </w:t>
                    </w:r>
                    <w:r>
                      <w:rPr>
                        <w:rFonts w:ascii="Courier New"/>
                        <w:sz w:val="18"/>
                      </w:rPr>
                      <w:t xml:space="preserve">batchSize = </w:t>
                    </w:r>
                    <w:r>
                      <w:rPr>
                        <w:rFonts w:ascii="Courier New"/>
                        <w:color w:val="0000FF"/>
                        <w:sz w:val="18"/>
                      </w:rPr>
                      <w:t>100</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未确认消息个数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b/>
                        <w:color w:val="000080"/>
                        <w:sz w:val="18"/>
                      </w:rPr>
                      <w:t xml:space="preserve">int </w:t>
                    </w:r>
                    <w:r>
                      <w:rPr>
                        <w:rFonts w:ascii="Courier New"/>
                        <w:sz w:val="18"/>
                      </w:rPr>
                      <w:t xml:space="preserve">outstandingMessageCount = </w:t>
                    </w:r>
                    <w:r>
                      <w:rPr>
                        <w:rFonts w:ascii="Courier New"/>
                        <w:color w:val="0000FF"/>
                        <w:sz w:val="18"/>
                      </w:rPr>
                      <w:t>0</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long </w:t>
                    </w:r>
                    <w:r>
                      <w:rPr>
                        <w:rFonts w:ascii="Courier New"/>
                        <w:sz w:val="18"/>
                      </w:rPr>
                      <w:t>begin = System.</w:t>
                    </w:r>
                    <w:r>
                      <w:rPr>
                        <w:rFonts w:ascii="Courier New"/>
                        <w:i/>
                        <w:sz w:val="18"/>
                      </w:rPr>
                      <w:t>currentTimeMillis</w:t>
                    </w:r>
                    <w:r>
                      <w:rPr>
                        <w:rFonts w:ascii="Courier New"/>
                        <w:sz w:val="18"/>
                      </w:rPr>
                      <w:t>();</w:t>
                    </w:r>
                  </w:p>
                  <w:p>
                    <w:pPr>
                      <w:spacing w:before="0"/>
                      <w:ind w:left="1106" w:right="4273" w:hanging="360"/>
                      <w:jc w:val="left"/>
                      <w:rPr>
                        <w:rFonts w:ascii="Courier New"/>
                        <w:sz w:val="18"/>
                      </w:rPr>
                    </w:pP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0</w:t>
                    </w:r>
                    <w:r>
                      <w:rPr>
                        <w:rFonts w:ascii="Courier New"/>
                        <w:sz w:val="18"/>
                      </w:rPr>
                      <w:t xml:space="preserve">; i &lt; </w:t>
                    </w:r>
                    <w:r>
                      <w:rPr>
                        <w:rFonts w:ascii="Courier New"/>
                        <w:i/>
                        <w:color w:val="660D79"/>
                        <w:sz w:val="18"/>
                      </w:rPr>
                      <w:t>MESSAGE_COUNT</w:t>
                    </w:r>
                    <w:r>
                      <w:rPr>
                        <w:rFonts w:ascii="Courier New"/>
                        <w:sz w:val="18"/>
                      </w:rPr>
                      <w:t xml:space="preserve">; i++) { String message = i + </w:t>
                    </w:r>
                    <w:r>
                      <w:rPr>
                        <w:rFonts w:ascii="Courier New"/>
                        <w:b/>
                        <w:color w:val="008000"/>
                        <w:sz w:val="18"/>
                      </w:rPr>
                      <w:t>""</w:t>
                    </w:r>
                    <w:r>
                      <w:rPr>
                        <w:rFonts w:ascii="Courier New"/>
                        <w:sz w:val="18"/>
                      </w:rPr>
                      <w:t>;</w:t>
                    </w:r>
                  </w:p>
                  <w:p>
                    <w:pPr>
                      <w:spacing w:before="0" w:line="240" w:lineRule="auto"/>
                      <w:ind w:left="1106" w:right="1644"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queueName, </w:t>
                    </w:r>
                    <w:r>
                      <w:rPr>
                        <w:rFonts w:ascii="Courier New"/>
                        <w:b/>
                        <w:color w:val="000080"/>
                        <w:sz w:val="18"/>
                      </w:rPr>
                      <w:t>null</w:t>
                    </w:r>
                    <w:r>
                      <w:rPr>
                        <w:rFonts w:ascii="Courier New"/>
                        <w:sz w:val="18"/>
                      </w:rPr>
                      <w:t>, message.getBytes()); outstandingMessageCount++;</w:t>
                    </w:r>
                  </w:p>
                  <w:p>
                    <w:pPr>
                      <w:spacing w:before="0"/>
                      <w:ind w:left="1466" w:right="3697" w:hanging="360"/>
                      <w:jc w:val="left"/>
                      <w:rPr>
                        <w:rFonts w:ascii="Courier New"/>
                        <w:sz w:val="18"/>
                      </w:rPr>
                    </w:pPr>
                    <w:r>
                      <w:rPr>
                        <w:rFonts w:ascii="Courier New"/>
                        <w:b/>
                        <w:color w:val="000080"/>
                        <w:sz w:val="18"/>
                      </w:rPr>
                      <w:t xml:space="preserve">if </w:t>
                    </w:r>
                    <w:r>
                      <w:rPr>
                        <w:rFonts w:ascii="Courier New"/>
                        <w:sz w:val="18"/>
                      </w:rPr>
                      <w:t xml:space="preserve">(outstandingMessageCount == batchSize) { channel.waitForConfirms(); outstandingMessageCount = </w:t>
                    </w:r>
                    <w:r>
                      <w:rPr>
                        <w:rFonts w:ascii="Courier New"/>
                        <w:color w:val="0000FF"/>
                        <w:sz w:val="18"/>
                      </w:rPr>
                      <w:t>0</w:t>
                    </w:r>
                    <w:r>
                      <w:rPr>
                        <w:rFonts w:ascii="Courier New"/>
                        <w:sz w:val="18"/>
                      </w:rPr>
                      <w:t>;</w:t>
                    </w:r>
                  </w:p>
                  <w:p>
                    <w:pPr>
                      <w:spacing w:before="0"/>
                      <w:ind w:left="1106" w:right="0" w:firstLine="0"/>
                      <w:jc w:val="left"/>
                      <w:rPr>
                        <w:rFonts w:ascii="Courier New"/>
                        <w:sz w:val="18"/>
                      </w:rPr>
                    </w:pPr>
                    <w:r>
                      <w:rPr>
                        <w:rFonts w:ascii="Courier New"/>
                        <w:sz w:val="18"/>
                      </w:rPr>
                      <w:t>}</w:t>
                    </w:r>
                  </w:p>
                  <w:p>
                    <w:pPr>
                      <w:spacing w:before="0" w:line="201" w:lineRule="exact"/>
                      <w:ind w:left="746" w:right="0" w:firstLine="0"/>
                      <w:jc w:val="left"/>
                      <w:rPr>
                        <w:rFonts w:ascii="Courier New"/>
                        <w:sz w:val="18"/>
                      </w:rPr>
                    </w:pP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为了确保还有剩余没有确认消息 再次确认 </w:t>
                    </w:r>
                  </w:p>
                  <w:p>
                    <w:pPr>
                      <w:spacing w:before="0"/>
                      <w:ind w:left="1106" w:right="5027" w:hanging="1078"/>
                      <w:jc w:val="left"/>
                      <w:rPr>
                        <w:rFonts w:ascii="Courier New"/>
                        <w:sz w:val="18"/>
                      </w:rPr>
                    </w:pPr>
                    <w:r>
                      <w:rPr>
                        <w:rFonts w:ascii="宋体"/>
                        <w:i/>
                        <w:color w:val="808080"/>
                        <w:w w:val="94"/>
                        <w:sz w:val="19"/>
                      </w:rPr>
                      <w:t xml:space="preserve">        </w:t>
                    </w:r>
                    <w:r>
                      <w:rPr>
                        <w:rFonts w:ascii="Courier New"/>
                        <w:b/>
                        <w:color w:val="000080"/>
                        <w:sz w:val="18"/>
                      </w:rPr>
                      <w:t xml:space="preserve">if </w:t>
                    </w:r>
                    <w:r>
                      <w:rPr>
                        <w:rFonts w:ascii="Courier New"/>
                        <w:sz w:val="18"/>
                      </w:rPr>
                      <w:t xml:space="preserve">(outstandingMessageCount &gt; </w:t>
                    </w:r>
                    <w:r>
                      <w:rPr>
                        <w:rFonts w:ascii="Courier New"/>
                        <w:color w:val="0000FF"/>
                        <w:sz w:val="18"/>
                      </w:rPr>
                      <w:t>0</w:t>
                    </w:r>
                    <w:r>
                      <w:rPr>
                        <w:rFonts w:ascii="Courier New"/>
                        <w:sz w:val="18"/>
                      </w:rPr>
                      <w:t>) { channel.waitForConfirms();</w:t>
                    </w:r>
                  </w:p>
                  <w:p>
                    <w:pPr>
                      <w:spacing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b/>
                        <w:color w:val="000080"/>
                        <w:sz w:val="18"/>
                      </w:rPr>
                      <w:t xml:space="preserve">long </w:t>
                    </w:r>
                    <w:r>
                      <w:rPr>
                        <w:rFonts w:ascii="Courier New"/>
                        <w:sz w:val="18"/>
                      </w:rPr>
                      <w:t>end = System.</w:t>
                    </w:r>
                    <w:r>
                      <w:rPr>
                        <w:rFonts w:ascii="Courier New"/>
                        <w:i/>
                        <w:sz w:val="18"/>
                      </w:rPr>
                      <w:t>currentTimeMillis</w:t>
                    </w:r>
                    <w:r>
                      <w:rPr>
                        <w:rFonts w:ascii="Courier New"/>
                        <w:sz w:val="18"/>
                      </w:rPr>
                      <w:t>();</w:t>
                    </w:r>
                  </w:p>
                  <w:p>
                    <w:pPr>
                      <w:spacing w:before="2" w:line="233" w:lineRule="exact"/>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发布</w:t>
                    </w:r>
                    <w:r>
                      <w:rPr>
                        <w:rFonts w:ascii="Courier New" w:eastAsia="Courier New"/>
                        <w:b/>
                        <w:color w:val="008000"/>
                        <w:sz w:val="18"/>
                      </w:rPr>
                      <w:t xml:space="preserve">" </w:t>
                    </w:r>
                    <w:r>
                      <w:rPr>
                        <w:rFonts w:ascii="Courier New" w:eastAsia="Courier New"/>
                        <w:sz w:val="18"/>
                      </w:rPr>
                      <w:t xml:space="preserve">+ </w:t>
                    </w:r>
                    <w:r>
                      <w:rPr>
                        <w:rFonts w:ascii="Courier New" w:eastAsia="Courier New"/>
                        <w:i/>
                        <w:color w:val="660D79"/>
                        <w:sz w:val="18"/>
                      </w:rPr>
                      <w:t xml:space="preserve">MESSAGE_COUNT </w:t>
                    </w:r>
                    <w:r>
                      <w:rPr>
                        <w:rFonts w:ascii="Courier New" w:eastAsia="Courier New"/>
                        <w:sz w:val="18"/>
                      </w:rPr>
                      <w:t xml:space="preserve">+ </w:t>
                    </w:r>
                    <w:r>
                      <w:rPr>
                        <w:rFonts w:ascii="Courier New" w:eastAsia="Courier New"/>
                        <w:b/>
                        <w:color w:val="008000"/>
                        <w:sz w:val="18"/>
                      </w:rPr>
                      <w:t>"</w:t>
                    </w:r>
                    <w:r>
                      <w:rPr>
                        <w:rFonts w:hint="eastAsia" w:ascii="宋体" w:eastAsia="宋体"/>
                        <w:b/>
                        <w:color w:val="008000"/>
                        <w:sz w:val="18"/>
                      </w:rPr>
                      <w:t>个批量确认消息</w:t>
                    </w:r>
                    <w:r>
                      <w:rPr>
                        <w:rFonts w:ascii="Courier New" w:eastAsia="Courier New"/>
                        <w:b/>
                        <w:color w:val="008000"/>
                        <w:sz w:val="18"/>
                      </w:rPr>
                      <w:t>,</w:t>
                    </w:r>
                    <w:r>
                      <w:rPr>
                        <w:rFonts w:hint="eastAsia" w:ascii="宋体" w:eastAsia="宋体"/>
                        <w:b/>
                        <w:color w:val="008000"/>
                        <w:sz w:val="18"/>
                      </w:rPr>
                      <w:t>耗时</w:t>
                    </w:r>
                    <w:r>
                      <w:rPr>
                        <w:rFonts w:ascii="Courier New" w:eastAsia="Courier New"/>
                        <w:b/>
                        <w:color w:val="008000"/>
                        <w:sz w:val="18"/>
                      </w:rPr>
                      <w:t xml:space="preserve">" </w:t>
                    </w:r>
                    <w:r>
                      <w:rPr>
                        <w:rFonts w:ascii="Courier New" w:eastAsia="Courier New"/>
                        <w:sz w:val="18"/>
                      </w:rPr>
                      <w:t>+ (end - begin) +</w:t>
                    </w:r>
                  </w:p>
                  <w:p>
                    <w:pPr>
                      <w:spacing w:before="0" w:line="203" w:lineRule="exact"/>
                      <w:ind w:left="28" w:right="0" w:firstLine="0"/>
                      <w:jc w:val="left"/>
                      <w:rPr>
                        <w:rFonts w:ascii="Courier New"/>
                        <w:sz w:val="18"/>
                      </w:rPr>
                    </w:pPr>
                    <w:r>
                      <w:rPr>
                        <w:rFonts w:ascii="Courier New"/>
                        <w:b/>
                        <w:color w:val="008000"/>
                        <w:sz w:val="18"/>
                      </w:rPr>
                      <w:t>"ms"</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rPr>
          <w:rFonts w:ascii="宋体"/>
          <w:sz w:val="20"/>
        </w:rPr>
      </w:pPr>
    </w:p>
    <w:p>
      <w:pPr>
        <w:pStyle w:val="7"/>
        <w:spacing w:before="8"/>
        <w:rPr>
          <w:rFonts w:ascii="宋体"/>
          <w:sz w:val="17"/>
        </w:rPr>
      </w:pPr>
    </w:p>
    <w:p>
      <w:pPr>
        <w:pStyle w:val="4"/>
        <w:numPr>
          <w:ilvl w:val="2"/>
          <w:numId w:val="13"/>
        </w:numPr>
        <w:tabs>
          <w:tab w:val="left" w:pos="1361"/>
          <w:tab w:val="left" w:pos="1362"/>
        </w:tabs>
        <w:spacing w:before="61" w:after="0" w:line="240" w:lineRule="auto"/>
        <w:ind w:left="1361" w:right="0" w:hanging="1262"/>
        <w:jc w:val="left"/>
      </w:pPr>
      <w:r>
        <w:drawing>
          <wp:anchor distT="0" distB="0" distL="0" distR="0" simplePos="0" relativeHeight="251684864" behindDoc="1" locked="0" layoutInCell="1" allowOverlap="1">
            <wp:simplePos x="0" y="0"/>
            <wp:positionH relativeFrom="page">
              <wp:posOffset>1925320</wp:posOffset>
            </wp:positionH>
            <wp:positionV relativeFrom="paragraph">
              <wp:posOffset>-1597660</wp:posOffset>
            </wp:positionV>
            <wp:extent cx="3293110" cy="3413125"/>
            <wp:effectExtent l="0" t="0" r="0" b="0"/>
            <wp:wrapNone/>
            <wp:docPr id="1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异步确认发布</w:t>
      </w:r>
    </w:p>
    <w:p>
      <w:pPr>
        <w:pStyle w:val="7"/>
        <w:spacing w:before="6"/>
        <w:rPr>
          <w:rFonts w:ascii="黑体"/>
          <w:b/>
          <w:sz w:val="20"/>
        </w:rPr>
      </w:pPr>
    </w:p>
    <w:p>
      <w:pPr>
        <w:spacing w:before="0" w:line="242" w:lineRule="auto"/>
        <w:ind w:left="100" w:right="542" w:firstLine="420"/>
        <w:jc w:val="both"/>
        <w:rPr>
          <w:rFonts w:hint="eastAsia" w:ascii="宋体" w:eastAsia="宋体"/>
          <w:sz w:val="24"/>
        </w:rPr>
      </w:pPr>
      <w:r>
        <w:rPr>
          <w:rFonts w:hint="eastAsia" w:ascii="宋体" w:eastAsia="宋体"/>
          <w:spacing w:val="-3"/>
          <w:sz w:val="24"/>
        </w:rPr>
        <w:t xml:space="preserve">异步确认虽然编程逻辑比上两个要复杂，但是性价比最高，无论是可靠性还是效率都没得说， </w:t>
      </w:r>
      <w:r>
        <w:rPr>
          <w:rFonts w:hint="eastAsia" w:ascii="宋体" w:eastAsia="宋体"/>
          <w:spacing w:val="-5"/>
          <w:sz w:val="24"/>
        </w:rPr>
        <w:t xml:space="preserve">他是利用回调函数来达到消息可靠性传递的，这个中间件也是通过函数回调来保证是否投递成功， </w:t>
      </w:r>
      <w:r>
        <w:rPr>
          <w:rFonts w:hint="eastAsia" w:ascii="宋体" w:eastAsia="宋体"/>
          <w:sz w:val="24"/>
        </w:rPr>
        <w:t xml:space="preserve">下面就让我们来详细讲解异步确认是怎么实现的。 </w:t>
      </w:r>
    </w:p>
    <w:p>
      <w:pPr>
        <w:spacing w:before="200"/>
        <w:ind w:left="520" w:right="0" w:firstLine="0"/>
        <w:jc w:val="left"/>
        <w:rPr>
          <w:rFonts w:ascii="宋体"/>
          <w:sz w:val="24"/>
        </w:rPr>
      </w:pPr>
      <w:r>
        <w:drawing>
          <wp:inline distT="0" distB="0" distL="0" distR="0">
            <wp:extent cx="6421120" cy="3128010"/>
            <wp:effectExtent l="0" t="0" r="0" b="0"/>
            <wp:docPr id="1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3.png"/>
                    <pic:cNvPicPr>
                      <a:picLocks noChangeAspect="1"/>
                    </pic:cNvPicPr>
                  </pic:nvPicPr>
                  <pic:blipFill>
                    <a:blip r:embed="rId38" cstate="print"/>
                    <a:stretch>
                      <a:fillRect/>
                    </a:stretch>
                  </pic:blipFill>
                  <pic:spPr>
                    <a:xfrm>
                      <a:off x="0" y="0"/>
                      <a:ext cx="6421120" cy="3128264"/>
                    </a:xfrm>
                    <a:prstGeom prst="rect">
                      <a:avLst/>
                    </a:prstGeom>
                  </pic:spPr>
                </pic:pic>
              </a:graphicData>
            </a:graphic>
          </wp:inline>
        </w:drawing>
      </w:r>
      <w:r>
        <w:rPr>
          <w:rFonts w:ascii="Times New Roman"/>
          <w:spacing w:val="-20"/>
          <w:position w:val="-2"/>
          <w:sz w:val="20"/>
        </w:rPr>
        <w:t xml:space="preserve"> </w:t>
      </w:r>
      <w:r>
        <w:rPr>
          <w:rFonts w:ascii="宋体"/>
          <w:position w:val="-2"/>
          <w:sz w:val="24"/>
        </w:rPr>
        <w:t xml:space="preserve"> </w:t>
      </w:r>
    </w:p>
    <w:p>
      <w:pPr>
        <w:spacing w:after="0"/>
        <w:jc w:val="left"/>
        <w:rPr>
          <w:rFonts w:ascii="宋体"/>
          <w:sz w:val="24"/>
        </w:rPr>
        <w:sectPr>
          <w:pgSz w:w="11910" w:h="16840"/>
          <w:pgMar w:top="1420" w:right="420" w:bottom="280" w:left="600" w:header="708" w:footer="0" w:gutter="0"/>
          <w:cols w:space="720" w:num="1"/>
        </w:sectPr>
      </w:pPr>
    </w:p>
    <w:p>
      <w:pPr>
        <w:spacing w:before="101"/>
        <w:ind w:left="631" w:right="0" w:firstLine="0"/>
        <w:jc w:val="left"/>
        <w:rPr>
          <w:rFonts w:ascii="Courier New"/>
          <w:sz w:val="18"/>
        </w:rPr>
      </w:pPr>
      <w:r>
        <w:pict>
          <v:group id="_x0000_s1086" o:spid="_x0000_s1086" o:spt="203" style="position:absolute;left:0pt;margin-left:56pt;margin-top:4.45pt;height:645.85pt;width:481.7pt;mso-position-horizontal-relative:page;z-index:-251630592;mso-width-relative:page;mso-height-relative:page;" coordorigin="1121,90" coordsize="9634,12917">
            <o:lock v:ext="edit"/>
            <v:shape id="_x0000_s1087" o:spid="_x0000_s1087" style="position:absolute;left:1202;top:101;height:12696;width:9468;" fillcolor="#C6ECCC" filled="t" stroked="f" coordorigin="1202,102" coordsize="9468,12696" path="m10670,12387l1202,12387,1202,12591,1202,12797,10670,12797,10670,12591,10670,12387xm10670,11744l1202,11744,1202,11948,1231,11948,1231,12183,1202,12183,1202,12387,10670,12387,10670,12183,10641,12183,10641,11948,10670,11948,10670,11744xm10670,11336l1202,11336,1202,11540,1202,11744,10670,11744,10670,11540,10670,11336xm10670,10930l1202,10930,1202,11134,1202,11336,10670,11336,10670,11134,10670,10930xm10670,9782l1202,9782,1202,10018,1202,10222,1202,10457,1202,10692,1202,10930,10670,10930,10670,10692,10670,10457,10670,10222,10670,10018,10670,9782xm10670,9170l1202,9170,1202,9374,1202,9578,1202,9782,10670,9782,10670,9578,10670,9374,10670,9170xm10670,8057l1202,8057,1202,8261,1202,8496,1202,8731,1202,8966,1202,9170,10670,9170,10670,8966,10670,8731,10670,8496,10670,8261,10670,8057xm10670,6801l1202,6801,1202,7005,1202,7209,1202,7413,1202,7617,1202,7853,1202,8057,10670,8057,10670,7853,10670,7617,10670,7413,10670,7209,10670,7005,10670,6801xm10670,6158l1202,6158,1202,6362,1202,6597,1202,6597,1202,6801,10670,6801,10670,6597,10670,6597,10670,6362,10670,6158xm10670,3318l1202,3318,1202,3523,1202,3758,1202,3993,1202,4228,1202,4463,1202,4667,1202,4871,1202,5075,1202,5311,1231,5311,1231,5515,1202,5515,1202,5719,1202,5954,1202,6158,10670,6158,10670,5954,10670,5719,10670,5515,10641,5515,10641,5311,10670,5311,10670,5075,10670,4871,10670,4667,10670,4463,10670,4228,10670,3993,10670,3758,10670,3523,10670,3318xm10670,102l1202,102,1202,306,1202,510,1202,712,1202,916,1202,1153,1202,1355,1202,1559,1202,1796,1202,2032,1202,2267,1202,2502,1202,2706,1231,2706,1231,2910,1202,2910,1202,3114,1202,3318,10670,3318,10670,3114,10670,2910,10641,2910,10641,2706,10670,2706,10670,2502,10670,2267,10670,2032,10670,1796,10670,1559,10670,1355,10670,1153,10670,916,10670,712,10670,510,10670,306,10670,102xe">
              <v:path arrowok="t"/>
              <v:fill on="t" focussize="0,0"/>
              <v:stroke on="f"/>
              <v:imagedata o:title=""/>
              <o:lock v:ext="edit"/>
            </v:shape>
            <v:shape id="_x0000_s1088" o:spid="_x0000_s1088" style="position:absolute;left:1120;top:89;height:12917;width:9634;" fillcolor="#000000" filled="t" stroked="f" coordorigin="1121,90" coordsize="9634,12917" path="m1130,12996l1121,12996,1121,13006,1130,13006,1130,12996xm1130,90l1121,90,1121,99,1121,12996,1130,12996,1130,99,1130,90xm10754,12996l10744,12996,1130,12996,1130,13006,10744,13006,10754,13006,10754,12996xm10754,90l10744,90,1130,90,1130,99,10744,99,10744,12996,10754,12996,10754,99,10754,90xe">
              <v:path arrowok="t"/>
              <v:fill on="t" focussize="0,0"/>
              <v:stroke on="f"/>
              <v:imagedata o:title=""/>
              <o:lock v:ext="edit"/>
            </v:shape>
          </v:group>
        </w:pict>
      </w:r>
      <w:r>
        <w:rPr>
          <w:rFonts w:ascii="Courier New"/>
          <w:b/>
          <w:color w:val="000080"/>
          <w:sz w:val="18"/>
        </w:rPr>
        <w:t xml:space="preserve">public static void </w:t>
      </w:r>
      <w:r>
        <w:rPr>
          <w:rFonts w:ascii="Courier New"/>
          <w:sz w:val="18"/>
        </w:rPr>
        <w:t xml:space="preserve">publishMessageAsync() </w:t>
      </w:r>
      <w:r>
        <w:rPr>
          <w:rFonts w:ascii="Courier New"/>
          <w:b/>
          <w:color w:val="000080"/>
          <w:sz w:val="18"/>
        </w:rPr>
        <w:t xml:space="preserve">throws </w:t>
      </w:r>
      <w:r>
        <w:rPr>
          <w:rFonts w:ascii="Courier New"/>
          <w:sz w:val="18"/>
        </w:rPr>
        <w:t>Exception {</w:t>
      </w:r>
    </w:p>
    <w:p>
      <w:pPr>
        <w:spacing w:before="1" w:line="237" w:lineRule="auto"/>
        <w:ind w:left="1349" w:right="4264"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before="1" w:line="201" w:lineRule="exact"/>
        <w:ind w:left="1349" w:right="0"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40"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开启发布确认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sz w:val="18"/>
        </w:rPr>
        <w:t>channel.confirmSelect();</w:t>
      </w:r>
    </w:p>
    <w:p>
      <w:pPr>
        <w:spacing w:before="0" w:line="201" w:lineRule="exact"/>
        <w:ind w:left="1349" w:right="0" w:firstLine="0"/>
        <w:jc w:val="left"/>
        <w:rPr>
          <w:rFonts w:ascii="Courier New"/>
          <w:i/>
          <w:sz w:val="18"/>
        </w:rPr>
      </w:pPr>
      <w:r>
        <w:rPr>
          <w:rFonts w:ascii="Courier New"/>
          <w:i/>
          <w:color w:val="808080"/>
          <w:sz w:val="18"/>
        </w:rPr>
        <w:t>/**</w:t>
      </w:r>
    </w:p>
    <w:p>
      <w:pPr>
        <w:spacing w:before="0" w:line="238" w:lineRule="exact"/>
        <w:ind w:left="1440"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线程安全有序的一个哈希表，适用于高并发的情况 </w:t>
      </w:r>
    </w:p>
    <w:p>
      <w:pPr>
        <w:spacing w:before="0" w:line="236"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1.</w:t>
      </w:r>
      <w:r>
        <w:rPr>
          <w:rFonts w:hint="eastAsia" w:ascii="宋体" w:eastAsia="宋体"/>
          <w:i/>
          <w:color w:val="808080"/>
          <w:sz w:val="19"/>
        </w:rPr>
        <w:t xml:space="preserve">轻松的将序号与消息进行关联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2.</w:t>
      </w:r>
      <w:r>
        <w:rPr>
          <w:rFonts w:hint="eastAsia" w:ascii="宋体" w:eastAsia="宋体"/>
          <w:i/>
          <w:color w:val="808080"/>
          <w:sz w:val="19"/>
        </w:rPr>
        <w:t xml:space="preserve">轻松批量删除条目 只要给到序列号 </w:t>
      </w:r>
    </w:p>
    <w:p>
      <w:pPr>
        <w:spacing w:before="0" w:line="238"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3.</w:t>
      </w:r>
      <w:r>
        <w:rPr>
          <w:rFonts w:hint="eastAsia" w:ascii="宋体" w:eastAsia="宋体"/>
          <w:i/>
          <w:color w:val="808080"/>
          <w:sz w:val="19"/>
        </w:rPr>
        <w:t xml:space="preserve">支持并发访问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tabs>
          <w:tab w:val="left" w:pos="4900"/>
          <w:tab w:val="left" w:pos="6289"/>
          <w:tab w:val="left" w:pos="8974"/>
          <w:tab w:val="left" w:pos="9719"/>
        </w:tabs>
        <w:spacing w:before="0"/>
        <w:ind w:left="1349" w:right="0" w:firstLine="0"/>
        <w:jc w:val="left"/>
        <w:rPr>
          <w:rFonts w:ascii="Courier New"/>
          <w:b/>
          <w:sz w:val="18"/>
        </w:rPr>
      </w:pPr>
      <w:r>
        <w:rPr>
          <w:rFonts w:ascii="Courier New"/>
          <w:sz w:val="18"/>
        </w:rPr>
        <w:t>ConcurrentSkipListMap&lt;Long,</w:t>
      </w:r>
      <w:r>
        <w:rPr>
          <w:rFonts w:ascii="Courier New"/>
          <w:sz w:val="18"/>
        </w:rPr>
        <w:tab/>
      </w:r>
      <w:r>
        <w:rPr>
          <w:rFonts w:ascii="Courier New"/>
          <w:sz w:val="18"/>
        </w:rPr>
        <w:t>String&gt;</w:t>
      </w:r>
      <w:r>
        <w:rPr>
          <w:rFonts w:ascii="Courier New"/>
          <w:sz w:val="18"/>
        </w:rPr>
        <w:tab/>
      </w:r>
      <w:r>
        <w:rPr>
          <w:rFonts w:ascii="Courier New"/>
          <w:sz w:val="18"/>
        </w:rPr>
        <w:t>outstandingConfirms</w:t>
      </w:r>
      <w:r>
        <w:rPr>
          <w:rFonts w:ascii="Courier New"/>
          <w:sz w:val="18"/>
        </w:rPr>
        <w:tab/>
      </w:r>
      <w:r>
        <w:rPr>
          <w:rFonts w:ascii="Courier New"/>
          <w:sz w:val="18"/>
        </w:rPr>
        <w:t>=</w:t>
      </w:r>
      <w:r>
        <w:rPr>
          <w:rFonts w:ascii="Courier New"/>
          <w:sz w:val="18"/>
        </w:rPr>
        <w:tab/>
      </w:r>
      <w:r>
        <w:rPr>
          <w:rFonts w:ascii="Courier New"/>
          <w:b/>
          <w:color w:val="000080"/>
          <w:sz w:val="18"/>
        </w:rPr>
        <w:t>new</w:t>
      </w:r>
    </w:p>
    <w:p>
      <w:pPr>
        <w:spacing w:before="0"/>
        <w:ind w:left="631" w:right="0" w:firstLine="0"/>
        <w:jc w:val="left"/>
        <w:rPr>
          <w:rFonts w:ascii="Courier New"/>
          <w:sz w:val="18"/>
        </w:rPr>
      </w:pPr>
      <w:r>
        <w:rPr>
          <w:rFonts w:ascii="Courier New"/>
          <w:sz w:val="18"/>
        </w:rPr>
        <w:t>ConcurrentSkipListMap&lt;&gt;();</w:t>
      </w:r>
    </w:p>
    <w:p>
      <w:pPr>
        <w:pStyle w:val="7"/>
        <w:spacing w:before="2"/>
        <w:rPr>
          <w:rFonts w:ascii="Courier New"/>
          <w:sz w:val="9"/>
        </w:rPr>
      </w:pPr>
    </w:p>
    <w:p>
      <w:pPr>
        <w:spacing w:before="100" w:line="201" w:lineRule="exact"/>
        <w:ind w:left="1349" w:right="0" w:firstLine="0"/>
        <w:jc w:val="left"/>
        <w:rPr>
          <w:rFonts w:ascii="Courier New"/>
          <w:i/>
          <w:sz w:val="18"/>
        </w:rPr>
      </w:pPr>
      <w:r>
        <w:rPr>
          <w:rFonts w:ascii="Courier New"/>
          <w:i/>
          <w:color w:val="808080"/>
          <w:sz w:val="18"/>
        </w:rPr>
        <w:t>/**</w:t>
      </w:r>
    </w:p>
    <w:p>
      <w:pPr>
        <w:spacing w:before="0" w:line="237" w:lineRule="exact"/>
        <w:ind w:left="1440"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确认收到消息的一个回调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1.</w:t>
      </w:r>
      <w:r>
        <w:rPr>
          <w:rFonts w:hint="eastAsia" w:ascii="宋体" w:eastAsia="宋体"/>
          <w:i/>
          <w:color w:val="808080"/>
          <w:sz w:val="19"/>
        </w:rPr>
        <w:t xml:space="preserve">消息序列号 </w:t>
      </w:r>
    </w:p>
    <w:p>
      <w:pPr>
        <w:spacing w:before="0" w:line="235" w:lineRule="exact"/>
        <w:ind w:left="631" w:right="0" w:firstLine="0"/>
        <w:jc w:val="left"/>
        <w:rPr>
          <w:rFonts w:hint="eastAsia" w:ascii="宋体" w:eastAsia="宋体"/>
          <w:i/>
          <w:sz w:val="19"/>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ascii="Courier New" w:eastAsia="Courier New"/>
          <w:i/>
          <w:color w:val="808080"/>
          <w:sz w:val="18"/>
        </w:rPr>
        <w:t>* 2.true</w:t>
      </w:r>
      <w:r>
        <w:rPr>
          <w:rFonts w:ascii="Courier New" w:eastAsia="Courier New"/>
          <w:i/>
          <w:color w:val="808080"/>
          <w:spacing w:val="-64"/>
          <w:sz w:val="18"/>
        </w:rPr>
        <w:t xml:space="preserve"> </w:t>
      </w:r>
      <w:r>
        <w:rPr>
          <w:rFonts w:hint="eastAsia" w:ascii="宋体" w:eastAsia="宋体"/>
          <w:i/>
          <w:color w:val="808080"/>
          <w:spacing w:val="-1"/>
          <w:sz w:val="19"/>
        </w:rPr>
        <w:t xml:space="preserve">可以确认小于等于当前序列号的消息 </w:t>
      </w:r>
    </w:p>
    <w:p>
      <w:pPr>
        <w:tabs>
          <w:tab w:val="left" w:pos="1819"/>
        </w:tabs>
        <w:spacing w:before="0" w:line="238" w:lineRule="exact"/>
        <w:ind w:left="631" w:right="0" w:firstLine="0"/>
        <w:jc w:val="left"/>
        <w:rPr>
          <w:rFonts w:hint="eastAsia" w:ascii="宋体" w:eastAsia="宋体"/>
          <w:i/>
          <w:sz w:val="19"/>
        </w:rPr>
      </w:pPr>
      <w:r>
        <w:drawing>
          <wp:anchor distT="0" distB="0" distL="0" distR="0" simplePos="0" relativeHeight="251685888" behindDoc="1" locked="0" layoutInCell="1" allowOverlap="1">
            <wp:simplePos x="0" y="0"/>
            <wp:positionH relativeFrom="page">
              <wp:posOffset>1925320</wp:posOffset>
            </wp:positionH>
            <wp:positionV relativeFrom="paragraph">
              <wp:posOffset>98425</wp:posOffset>
            </wp:positionV>
            <wp:extent cx="3293110" cy="3413125"/>
            <wp:effectExtent l="0" t="0" r="0" b="0"/>
            <wp:wrapNone/>
            <wp:docPr id="1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ascii="Courier New" w:eastAsia="Courier New"/>
          <w:i/>
          <w:color w:val="808080"/>
          <w:sz w:val="18"/>
        </w:rPr>
        <w:t>*</w:t>
      </w:r>
      <w:r>
        <w:rPr>
          <w:rFonts w:ascii="Courier New" w:eastAsia="Courier New"/>
          <w:i/>
          <w:color w:val="808080"/>
          <w:sz w:val="18"/>
        </w:rPr>
        <w:tab/>
      </w:r>
      <w:r>
        <w:rPr>
          <w:rFonts w:ascii="Courier New" w:eastAsia="Courier New"/>
          <w:i/>
          <w:color w:val="808080"/>
          <w:sz w:val="18"/>
        </w:rPr>
        <w:t>false</w:t>
      </w:r>
      <w:r>
        <w:rPr>
          <w:rFonts w:ascii="Courier New" w:eastAsia="Courier New"/>
          <w:i/>
          <w:color w:val="808080"/>
          <w:spacing w:val="-64"/>
          <w:sz w:val="18"/>
        </w:rPr>
        <w:t xml:space="preserve"> </w:t>
      </w:r>
      <w:r>
        <w:rPr>
          <w:rFonts w:hint="eastAsia" w:ascii="宋体" w:eastAsia="宋体"/>
          <w:i/>
          <w:color w:val="808080"/>
          <w:sz w:val="19"/>
        </w:rPr>
        <w:t xml:space="preserve">确认当前序列号消息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349" w:right="0" w:firstLine="0"/>
        <w:jc w:val="left"/>
        <w:rPr>
          <w:rFonts w:ascii="Courier New"/>
          <w:sz w:val="18"/>
        </w:rPr>
      </w:pPr>
      <w:r>
        <w:rPr>
          <w:rFonts w:ascii="Courier New"/>
          <w:sz w:val="18"/>
        </w:rPr>
        <w:t>ConfirmCallback ackCallback = (sequenceNumber, multiple) -&gt; {</w:t>
      </w:r>
    </w:p>
    <w:p>
      <w:pPr>
        <w:spacing w:before="0" w:line="201" w:lineRule="exact"/>
        <w:ind w:left="1709" w:right="0" w:firstLine="0"/>
        <w:jc w:val="left"/>
        <w:rPr>
          <w:rFonts w:ascii="Courier New"/>
          <w:sz w:val="18"/>
        </w:rPr>
      </w:pPr>
      <w:r>
        <w:rPr>
          <w:rFonts w:ascii="Courier New"/>
          <w:b/>
          <w:color w:val="000080"/>
          <w:sz w:val="18"/>
        </w:rPr>
        <w:t xml:space="preserve">if </w:t>
      </w:r>
      <w:r>
        <w:rPr>
          <w:rFonts w:ascii="Courier New"/>
          <w:sz w:val="18"/>
        </w:rPr>
        <w:t>(multiple) {</w:t>
      </w:r>
    </w:p>
    <w:p>
      <w:pPr>
        <w:spacing w:before="0" w:line="240" w:lineRule="exact"/>
        <w:ind w:left="2069"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返回的是小于等于当前序列号的未确认消息 是一个 </w:t>
      </w:r>
      <w:r>
        <w:rPr>
          <w:rFonts w:ascii="Courier New" w:eastAsia="Courier New"/>
          <w:i/>
          <w:color w:val="808080"/>
          <w:sz w:val="18"/>
        </w:rPr>
        <w:t>map</w:t>
      </w:r>
    </w:p>
    <w:p>
      <w:pPr>
        <w:tabs>
          <w:tab w:val="left" w:pos="6129"/>
          <w:tab w:val="left" w:pos="7921"/>
          <w:tab w:val="left" w:pos="9930"/>
        </w:tabs>
        <w:spacing w:before="0"/>
        <w:ind w:left="631" w:right="846" w:firstLine="1438"/>
        <w:jc w:val="left"/>
        <w:rPr>
          <w:rFonts w:ascii="Courier New"/>
          <w:sz w:val="18"/>
        </w:rPr>
      </w:pPr>
      <w:r>
        <w:rPr>
          <w:rFonts w:ascii="Courier New"/>
          <w:sz w:val="18"/>
        </w:rPr>
        <w:t>ConcurrentNavigableMap&lt;Long,</w:t>
      </w:r>
      <w:r>
        <w:rPr>
          <w:rFonts w:ascii="Courier New"/>
          <w:sz w:val="18"/>
        </w:rPr>
        <w:tab/>
      </w:r>
      <w:r>
        <w:rPr>
          <w:rFonts w:ascii="Courier New"/>
          <w:sz w:val="18"/>
        </w:rPr>
        <w:t>String&gt;</w:t>
      </w:r>
      <w:r>
        <w:rPr>
          <w:rFonts w:ascii="Courier New"/>
          <w:sz w:val="18"/>
        </w:rPr>
        <w:tab/>
      </w:r>
      <w:r>
        <w:rPr>
          <w:rFonts w:ascii="Courier New"/>
          <w:sz w:val="18"/>
        </w:rPr>
        <w:t>confirmed</w:t>
      </w:r>
      <w:r>
        <w:rPr>
          <w:rFonts w:ascii="Courier New"/>
          <w:sz w:val="18"/>
        </w:rPr>
        <w:tab/>
      </w:r>
      <w:r>
        <w:rPr>
          <w:rFonts w:ascii="Courier New"/>
          <w:spacing w:val="-18"/>
          <w:sz w:val="18"/>
        </w:rPr>
        <w:t xml:space="preserve">= </w:t>
      </w:r>
      <w:r>
        <w:rPr>
          <w:rFonts w:ascii="Courier New"/>
          <w:color w:val="660D79"/>
          <w:sz w:val="18"/>
        </w:rPr>
        <w:t>outstandingConfirms</w:t>
      </w:r>
      <w:r>
        <w:rPr>
          <w:rFonts w:ascii="Courier New"/>
          <w:sz w:val="18"/>
        </w:rPr>
        <w:t>.headMap(sequenceNumber,</w:t>
      </w:r>
      <w:r>
        <w:rPr>
          <w:rFonts w:ascii="Courier New"/>
          <w:spacing w:val="-2"/>
          <w:sz w:val="18"/>
        </w:rPr>
        <w:t xml:space="preserve"> </w:t>
      </w:r>
      <w:r>
        <w:rPr>
          <w:rFonts w:ascii="Courier New"/>
          <w:b/>
          <w:color w:val="000080"/>
          <w:sz w:val="18"/>
        </w:rPr>
        <w:t>true</w:t>
      </w:r>
      <w:r>
        <w:rPr>
          <w:rFonts w:ascii="Courier New"/>
          <w:sz w:val="18"/>
        </w:rPr>
        <w:t>);</w:t>
      </w:r>
    </w:p>
    <w:p>
      <w:pPr>
        <w:spacing w:before="0" w:line="237" w:lineRule="exact"/>
        <w:ind w:left="206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清除该部分未确认消息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sz w:val="18"/>
        </w:rPr>
        <w:t>confirmed.clear();</w:t>
      </w:r>
    </w:p>
    <w:p>
      <w:pPr>
        <w:spacing w:before="0" w:line="201" w:lineRule="exact"/>
        <w:ind w:left="1709"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0" w:line="240" w:lineRule="exact"/>
        <w:ind w:left="206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只清除当前序列号的消息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660D79"/>
          <w:sz w:val="18"/>
        </w:rPr>
        <w:t>outstandingConfirms</w:t>
      </w:r>
      <w:r>
        <w:rPr>
          <w:rFonts w:ascii="Courier New"/>
          <w:sz w:val="18"/>
        </w:rPr>
        <w:t>.remove(sequenceNumber);</w:t>
      </w:r>
    </w:p>
    <w:p>
      <w:pPr>
        <w:spacing w:before="0"/>
        <w:ind w:left="1709" w:right="0" w:firstLine="0"/>
        <w:jc w:val="left"/>
        <w:rPr>
          <w:rFonts w:ascii="Courier New"/>
          <w:sz w:val="18"/>
        </w:rPr>
      </w:pPr>
      <w:r>
        <w:rPr>
          <w:rFonts w:ascii="Courier New"/>
          <w:sz w:val="18"/>
        </w:rPr>
        <w:t>}</w:t>
      </w:r>
    </w:p>
    <w:p>
      <w:pPr>
        <w:spacing w:before="0"/>
        <w:ind w:left="1349" w:right="0" w:firstLine="0"/>
        <w:jc w:val="left"/>
        <w:rPr>
          <w:rFonts w:ascii="Courier New"/>
          <w:sz w:val="18"/>
        </w:rPr>
      </w:pPr>
      <w:r>
        <w:rPr>
          <w:rFonts w:ascii="Courier New"/>
          <w:sz w:val="18"/>
        </w:rPr>
        <w:t>};</w:t>
      </w:r>
    </w:p>
    <w:p>
      <w:pPr>
        <w:spacing w:before="0"/>
        <w:ind w:left="1709" w:right="2823" w:hanging="360"/>
        <w:jc w:val="left"/>
        <w:rPr>
          <w:rFonts w:ascii="Courier New"/>
          <w:sz w:val="18"/>
        </w:rPr>
      </w:pPr>
      <w:r>
        <w:rPr>
          <w:rFonts w:ascii="Courier New"/>
          <w:sz w:val="18"/>
        </w:rPr>
        <w:t xml:space="preserve">ConfirmCallback nackCallback = (sequenceNumber, multiple) -&gt; { String message = </w:t>
      </w:r>
      <w:r>
        <w:rPr>
          <w:rFonts w:ascii="Courier New"/>
          <w:color w:val="660D79"/>
          <w:sz w:val="18"/>
        </w:rPr>
        <w:t>outstandingConfirms</w:t>
      </w:r>
      <w:r>
        <w:rPr>
          <w:rFonts w:ascii="Courier New"/>
          <w:sz w:val="18"/>
        </w:rPr>
        <w:t>.get(sequenceNumber);</w:t>
      </w:r>
    </w:p>
    <w:p>
      <w:pPr>
        <w:spacing w:before="4" w:line="232" w:lineRule="exact"/>
        <w:ind w:left="170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发布的消息</w:t>
      </w:r>
      <w:r>
        <w:rPr>
          <w:rFonts w:ascii="Courier New" w:eastAsia="Courier New"/>
          <w:b/>
          <w:color w:val="008000"/>
          <w:sz w:val="18"/>
        </w:rPr>
        <w:t>"</w:t>
      </w:r>
      <w:r>
        <w:rPr>
          <w:rFonts w:ascii="Courier New" w:eastAsia="Courier New"/>
          <w:sz w:val="18"/>
        </w:rPr>
        <w:t>+message+</w:t>
      </w:r>
      <w:r>
        <w:rPr>
          <w:rFonts w:ascii="Courier New" w:eastAsia="Courier New"/>
          <w:b/>
          <w:color w:val="008000"/>
          <w:sz w:val="18"/>
        </w:rPr>
        <w:t>"</w:t>
      </w:r>
      <w:r>
        <w:rPr>
          <w:rFonts w:hint="eastAsia" w:ascii="宋体" w:eastAsia="宋体"/>
          <w:b/>
          <w:color w:val="008000"/>
          <w:sz w:val="18"/>
        </w:rPr>
        <w:t>未被确认，序列号</w:t>
      </w:r>
      <w:r>
        <w:rPr>
          <w:rFonts w:ascii="Courier New" w:eastAsia="Courier New"/>
          <w:b/>
          <w:color w:val="008000"/>
          <w:sz w:val="18"/>
        </w:rPr>
        <w:t>"</w:t>
      </w:r>
      <w:r>
        <w:rPr>
          <w:rFonts w:ascii="Courier New" w:eastAsia="Courier New"/>
          <w:sz w:val="18"/>
        </w:rPr>
        <w:t>+sequenceNumber);</w:t>
      </w:r>
    </w:p>
    <w:p>
      <w:pPr>
        <w:spacing w:before="0"/>
        <w:ind w:left="1349" w:right="0" w:firstLine="0"/>
        <w:jc w:val="left"/>
        <w:rPr>
          <w:rFonts w:ascii="Courier New"/>
          <w:sz w:val="18"/>
        </w:rPr>
      </w:pPr>
      <w:r>
        <w:rPr>
          <w:rFonts w:ascii="Courier New"/>
          <w:sz w:val="18"/>
        </w:rPr>
        <w:t>};</w:t>
      </w:r>
    </w:p>
    <w:p>
      <w:pPr>
        <w:spacing w:before="0" w:line="201" w:lineRule="exact"/>
        <w:ind w:left="1349" w:right="0" w:firstLine="0"/>
        <w:jc w:val="left"/>
        <w:rPr>
          <w:rFonts w:ascii="Courier New"/>
          <w:i/>
          <w:sz w:val="18"/>
        </w:rPr>
      </w:pPr>
      <w:r>
        <w:rPr>
          <w:rFonts w:ascii="Courier New"/>
          <w:i/>
          <w:color w:val="808080"/>
          <w:sz w:val="18"/>
        </w:rPr>
        <w:t>/**</w:t>
      </w:r>
    </w:p>
    <w:p>
      <w:pPr>
        <w:spacing w:before="0" w:line="236" w:lineRule="exact"/>
        <w:ind w:left="1440"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添加一个异步确认的监听器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1.</w:t>
      </w:r>
      <w:r>
        <w:rPr>
          <w:rFonts w:hint="eastAsia" w:ascii="宋体" w:eastAsia="宋体"/>
          <w:i/>
          <w:color w:val="808080"/>
          <w:sz w:val="19"/>
        </w:rPr>
        <w:t xml:space="preserve">确认收到消息的回调 </w:t>
      </w:r>
    </w:p>
    <w:p>
      <w:pPr>
        <w:spacing w:before="0" w:line="238"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2.</w:t>
      </w:r>
      <w:r>
        <w:rPr>
          <w:rFonts w:hint="eastAsia" w:ascii="宋体" w:eastAsia="宋体"/>
          <w:i/>
          <w:color w:val="808080"/>
          <w:sz w:val="19"/>
        </w:rPr>
        <w:t xml:space="preserve">未收到消息的回调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349" w:right="4552" w:firstLine="0"/>
        <w:jc w:val="left"/>
        <w:rPr>
          <w:rFonts w:ascii="Courier New"/>
          <w:sz w:val="18"/>
        </w:rPr>
      </w:pPr>
      <w:r>
        <w:rPr>
          <w:rFonts w:ascii="Courier New"/>
          <w:sz w:val="18"/>
        </w:rPr>
        <w:t xml:space="preserve">channel.addConfirmListener(ackCallback, </w:t>
      </w:r>
      <w:r>
        <w:rPr>
          <w:rFonts w:ascii="Courier New"/>
          <w:b/>
          <w:color w:val="000080"/>
          <w:sz w:val="18"/>
        </w:rPr>
        <w:t>null</w:t>
      </w:r>
      <w:r>
        <w:rPr>
          <w:rFonts w:ascii="Courier New"/>
          <w:sz w:val="18"/>
        </w:rPr>
        <w:t xml:space="preserve">); </w:t>
      </w:r>
      <w:r>
        <w:rPr>
          <w:rFonts w:ascii="Courier New"/>
          <w:b/>
          <w:color w:val="000080"/>
          <w:sz w:val="18"/>
        </w:rPr>
        <w:t xml:space="preserve">long </w:t>
      </w:r>
      <w:r>
        <w:rPr>
          <w:rFonts w:ascii="Courier New"/>
          <w:sz w:val="18"/>
        </w:rPr>
        <w:t>begin = System.</w:t>
      </w:r>
      <w:r>
        <w:rPr>
          <w:rFonts w:ascii="Courier New"/>
          <w:i/>
          <w:sz w:val="18"/>
        </w:rPr>
        <w:t>currentTimeMillis</w:t>
      </w:r>
      <w:r>
        <w:rPr>
          <w:rFonts w:ascii="Courier New"/>
          <w:sz w:val="18"/>
        </w:rPr>
        <w:t>();</w:t>
      </w:r>
    </w:p>
    <w:p>
      <w:pPr>
        <w:spacing w:before="0" w:line="244" w:lineRule="auto"/>
        <w:ind w:left="1709" w:right="5092" w:hanging="360"/>
        <w:jc w:val="left"/>
        <w:rPr>
          <w:rFonts w:ascii="Courier New" w:eastAsia="Courier New"/>
          <w:sz w:val="18"/>
        </w:rPr>
      </w:pPr>
      <w:r>
        <w:rPr>
          <w:rFonts w:ascii="Courier New" w:eastAsia="Courier New"/>
          <w:b/>
          <w:color w:val="000080"/>
          <w:sz w:val="18"/>
        </w:rPr>
        <w:t xml:space="preserve">for </w:t>
      </w:r>
      <w:r>
        <w:rPr>
          <w:rFonts w:ascii="Courier New" w:eastAsia="Courier New"/>
          <w:sz w:val="18"/>
        </w:rPr>
        <w:t>(</w:t>
      </w:r>
      <w:r>
        <w:rPr>
          <w:rFonts w:ascii="Courier New" w:eastAsia="Courier New"/>
          <w:b/>
          <w:color w:val="000080"/>
          <w:sz w:val="18"/>
        </w:rPr>
        <w:t xml:space="preserve">int </w:t>
      </w:r>
      <w:r>
        <w:rPr>
          <w:rFonts w:ascii="Courier New" w:eastAsia="Courier New"/>
          <w:sz w:val="18"/>
        </w:rPr>
        <w:t xml:space="preserve">i = </w:t>
      </w:r>
      <w:r>
        <w:rPr>
          <w:rFonts w:ascii="Courier New" w:eastAsia="Courier New"/>
          <w:color w:val="0000FF"/>
          <w:sz w:val="18"/>
        </w:rPr>
        <w:t>0</w:t>
      </w:r>
      <w:r>
        <w:rPr>
          <w:rFonts w:ascii="Courier New" w:eastAsia="Courier New"/>
          <w:sz w:val="18"/>
        </w:rPr>
        <w:t xml:space="preserve">; i &lt; </w:t>
      </w:r>
      <w:r>
        <w:rPr>
          <w:rFonts w:ascii="Courier New" w:eastAsia="Courier New"/>
          <w:i/>
          <w:color w:val="660D79"/>
          <w:sz w:val="18"/>
        </w:rPr>
        <w:t>MESSAGE_COUNT</w:t>
      </w:r>
      <w:r>
        <w:rPr>
          <w:rFonts w:ascii="Courier New" w:eastAsia="Courier New"/>
          <w:sz w:val="18"/>
        </w:rPr>
        <w:t xml:space="preserve">; i++) { String message = </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 xml:space="preserve">" </w:t>
      </w:r>
      <w:r>
        <w:rPr>
          <w:rFonts w:ascii="Courier New" w:eastAsia="Courier New"/>
          <w:sz w:val="18"/>
        </w:rPr>
        <w:t>+ i;</w:t>
      </w:r>
    </w:p>
    <w:p>
      <w:pPr>
        <w:spacing w:before="0" w:line="194" w:lineRule="exact"/>
        <w:ind w:left="1709" w:right="0" w:firstLine="0"/>
        <w:jc w:val="left"/>
        <w:rPr>
          <w:rFonts w:ascii="Courier New"/>
          <w:i/>
          <w:sz w:val="18"/>
        </w:rPr>
      </w:pPr>
      <w:r>
        <w:rPr>
          <w:rFonts w:ascii="Courier New"/>
          <w:i/>
          <w:color w:val="808080"/>
          <w:sz w:val="18"/>
        </w:rPr>
        <w:t>/**</w:t>
      </w:r>
    </w:p>
    <w:p>
      <w:pPr>
        <w:spacing w:before="0" w:line="236" w:lineRule="exact"/>
        <w:ind w:left="1800" w:right="0" w:firstLine="0"/>
        <w:jc w:val="left"/>
        <w:rPr>
          <w:rFonts w:hint="eastAsia" w:ascii="宋体" w:eastAsia="宋体"/>
          <w:i/>
          <w:sz w:val="19"/>
        </w:rPr>
      </w:pPr>
      <w:r>
        <w:rPr>
          <w:rFonts w:ascii="Courier New" w:eastAsia="Courier New"/>
          <w:i/>
          <w:color w:val="808080"/>
          <w:sz w:val="18"/>
        </w:rPr>
        <w:t>* channel.getNextPublishSeqNo()</w:t>
      </w:r>
      <w:r>
        <w:rPr>
          <w:rFonts w:hint="eastAsia" w:ascii="宋体" w:eastAsia="宋体"/>
          <w:i/>
          <w:color w:val="808080"/>
          <w:sz w:val="19"/>
        </w:rPr>
        <w:t xml:space="preserve">获取下一个消息的序列号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通过序列号与消息体进行一个关联 </w:t>
      </w:r>
    </w:p>
    <w:p>
      <w:pPr>
        <w:spacing w:before="0" w:line="240"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全部都是未确认的消息体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709" w:right="2247" w:firstLine="0"/>
        <w:jc w:val="left"/>
        <w:rPr>
          <w:rFonts w:ascii="Courier New"/>
          <w:sz w:val="18"/>
        </w:rPr>
      </w:pPr>
      <w:r>
        <w:rPr>
          <w:rFonts w:ascii="Courier New"/>
          <w:sz w:val="18"/>
        </w:rPr>
        <w:t>outstandingConfirms.put(channel.getNextPublishSeqNo(), message); channel.basicPublish(</w:t>
      </w:r>
      <w:r>
        <w:rPr>
          <w:rFonts w:ascii="Courier New"/>
          <w:b/>
          <w:color w:val="008000"/>
          <w:sz w:val="18"/>
        </w:rPr>
        <w:t>""</w:t>
      </w:r>
      <w:r>
        <w:rPr>
          <w:rFonts w:ascii="Courier New"/>
          <w:sz w:val="18"/>
        </w:rPr>
        <w:t xml:space="preserve">, queueName, </w:t>
      </w:r>
      <w:r>
        <w:rPr>
          <w:rFonts w:ascii="Courier New"/>
          <w:b/>
          <w:color w:val="000080"/>
          <w:sz w:val="18"/>
        </w:rPr>
        <w:t>null</w:t>
      </w:r>
      <w:r>
        <w:rPr>
          <w:rFonts w:ascii="Courier New"/>
          <w:sz w:val="18"/>
        </w:rPr>
        <w:t>, message.getBytes());</w:t>
      </w:r>
    </w:p>
    <w:p>
      <w:pPr>
        <w:spacing w:after="0"/>
        <w:jc w:val="left"/>
        <w:rPr>
          <w:rFonts w:ascii="Courier New"/>
          <w:sz w:val="18"/>
        </w:rPr>
        <w:sectPr>
          <w:pgSz w:w="11910" w:h="16840"/>
          <w:pgMar w:top="1420" w:right="420" w:bottom="280" w:left="600" w:header="708" w:footer="0" w:gutter="0"/>
          <w:cols w:space="720" w:num="1"/>
        </w:sectPr>
      </w:pPr>
    </w:p>
    <w:p>
      <w:pPr>
        <w:pStyle w:val="7"/>
        <w:rPr>
          <w:rFonts w:ascii="Courier New"/>
          <w:sz w:val="20"/>
        </w:rPr>
      </w:pPr>
    </w:p>
    <w:p>
      <w:pPr>
        <w:pStyle w:val="7"/>
        <w:rPr>
          <w:rFonts w:ascii="Courier New"/>
          <w:sz w:val="20"/>
        </w:rPr>
      </w:pPr>
    </w:p>
    <w:p>
      <w:pPr>
        <w:pStyle w:val="7"/>
        <w:spacing w:before="8"/>
        <w:rPr>
          <w:rFonts w:ascii="Courier New"/>
          <w:sz w:val="16"/>
        </w:rPr>
      </w:pPr>
    </w:p>
    <w:p>
      <w:pPr>
        <w:spacing w:before="0"/>
        <w:ind w:left="631" w:right="0" w:firstLine="0"/>
        <w:jc w:val="left"/>
        <w:rPr>
          <w:rFonts w:ascii="Courier New"/>
          <w:sz w:val="18"/>
        </w:rPr>
      </w:pPr>
      <w:r>
        <w:rPr>
          <w:rFonts w:ascii="Courier New"/>
          <w:b/>
          <w:color w:val="008000"/>
          <w:sz w:val="18"/>
        </w:rPr>
        <w:t>"ms"</w:t>
      </w:r>
      <w:r>
        <w:rPr>
          <w:rFonts w:ascii="Courier New"/>
          <w:sz w:val="18"/>
        </w:rPr>
        <w:t>);</w:t>
      </w:r>
    </w:p>
    <w:p>
      <w:pPr>
        <w:spacing w:before="0" w:line="164" w:lineRule="exact"/>
        <w:ind w:left="989" w:right="0" w:firstLine="0"/>
        <w:jc w:val="left"/>
        <w:rPr>
          <w:rFonts w:ascii="Courier New"/>
          <w:sz w:val="18"/>
        </w:rPr>
      </w:pPr>
      <w:r>
        <w:rPr>
          <w:rFonts w:ascii="Courier New"/>
          <w:sz w:val="18"/>
        </w:rPr>
        <w:t>}</w:t>
      </w:r>
    </w:p>
    <w:p>
      <w:pPr>
        <w:spacing w:before="0" w:line="203" w:lineRule="exact"/>
        <w:ind w:left="29" w:right="0" w:firstLine="0"/>
        <w:jc w:val="left"/>
        <w:rPr>
          <w:rFonts w:ascii="Courier New"/>
          <w:sz w:val="18"/>
        </w:rPr>
      </w:pPr>
      <w:r>
        <w:br w:type="column"/>
      </w:r>
      <w:r>
        <w:rPr>
          <w:rFonts w:ascii="Courier New"/>
          <w:sz w:val="18"/>
        </w:rPr>
        <w:t>}</w:t>
      </w:r>
    </w:p>
    <w:p>
      <w:pPr>
        <w:spacing w:before="0"/>
        <w:ind w:left="29" w:right="0" w:firstLine="0"/>
        <w:jc w:val="left"/>
        <w:rPr>
          <w:rFonts w:ascii="Courier New"/>
          <w:sz w:val="18"/>
        </w:rPr>
      </w:pPr>
      <w:r>
        <w:rPr>
          <w:rFonts w:ascii="Courier New"/>
          <w:b/>
          <w:color w:val="000080"/>
          <w:sz w:val="18"/>
        </w:rPr>
        <w:t xml:space="preserve">long </w:t>
      </w:r>
      <w:r>
        <w:rPr>
          <w:rFonts w:ascii="Courier New"/>
          <w:sz w:val="18"/>
        </w:rPr>
        <w:t>end = System.</w:t>
      </w:r>
      <w:r>
        <w:rPr>
          <w:rFonts w:ascii="Courier New"/>
          <w:i/>
          <w:sz w:val="18"/>
        </w:rPr>
        <w:t>currentTimeMillis</w:t>
      </w:r>
      <w:r>
        <w:rPr>
          <w:rFonts w:ascii="Courier New"/>
          <w:sz w:val="18"/>
        </w:rPr>
        <w:t>();</w:t>
      </w:r>
    </w:p>
    <w:p>
      <w:pPr>
        <w:spacing w:before="3"/>
        <w:ind w:left="2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发布</w:t>
      </w:r>
      <w:r>
        <w:rPr>
          <w:rFonts w:ascii="Courier New" w:eastAsia="Courier New"/>
          <w:b/>
          <w:color w:val="008000"/>
          <w:sz w:val="18"/>
        </w:rPr>
        <w:t xml:space="preserve">" </w:t>
      </w:r>
      <w:r>
        <w:rPr>
          <w:rFonts w:ascii="Courier New" w:eastAsia="Courier New"/>
          <w:sz w:val="18"/>
        </w:rPr>
        <w:t xml:space="preserve">+ </w:t>
      </w:r>
      <w:r>
        <w:rPr>
          <w:rFonts w:ascii="Courier New" w:eastAsia="Courier New"/>
          <w:i/>
          <w:color w:val="660D79"/>
          <w:sz w:val="18"/>
        </w:rPr>
        <w:t xml:space="preserve">MESSAGE_COUNT </w:t>
      </w:r>
      <w:r>
        <w:rPr>
          <w:rFonts w:ascii="Courier New" w:eastAsia="Courier New"/>
          <w:sz w:val="18"/>
        </w:rPr>
        <w:t xml:space="preserve">+ </w:t>
      </w:r>
      <w:r>
        <w:rPr>
          <w:rFonts w:ascii="Courier New" w:eastAsia="Courier New"/>
          <w:b/>
          <w:color w:val="008000"/>
          <w:sz w:val="18"/>
        </w:rPr>
        <w:t>"</w:t>
      </w:r>
      <w:r>
        <w:rPr>
          <w:rFonts w:hint="eastAsia" w:ascii="宋体" w:eastAsia="宋体"/>
          <w:b/>
          <w:color w:val="008000"/>
          <w:sz w:val="18"/>
        </w:rPr>
        <w:t>个异步确认消息</w:t>
      </w:r>
      <w:r>
        <w:rPr>
          <w:rFonts w:ascii="Courier New" w:eastAsia="Courier New"/>
          <w:b/>
          <w:color w:val="008000"/>
          <w:sz w:val="18"/>
        </w:rPr>
        <w:t>,</w:t>
      </w:r>
      <w:r>
        <w:rPr>
          <w:rFonts w:hint="eastAsia" w:ascii="宋体" w:eastAsia="宋体"/>
          <w:b/>
          <w:color w:val="008000"/>
          <w:sz w:val="18"/>
        </w:rPr>
        <w:t>耗时</w:t>
      </w:r>
      <w:r>
        <w:rPr>
          <w:rFonts w:ascii="Courier New" w:eastAsia="Courier New"/>
          <w:b/>
          <w:color w:val="008000"/>
          <w:sz w:val="18"/>
        </w:rPr>
        <w:t xml:space="preserve">" </w:t>
      </w:r>
      <w:r>
        <w:rPr>
          <w:rFonts w:ascii="Courier New" w:eastAsia="Courier New"/>
          <w:sz w:val="18"/>
        </w:rPr>
        <w:t>+ (end - begin) +</w:t>
      </w:r>
    </w:p>
    <w:p>
      <w:pPr>
        <w:spacing w:after="0"/>
        <w:jc w:val="left"/>
        <w:rPr>
          <w:rFonts w:ascii="Courier New" w:eastAsia="Courier New"/>
          <w:sz w:val="18"/>
        </w:rPr>
        <w:sectPr>
          <w:type w:val="continuous"/>
          <w:pgSz w:w="11910" w:h="16840"/>
          <w:pgMar w:top="1420" w:right="420" w:bottom="280" w:left="600" w:header="720" w:footer="720" w:gutter="0"/>
          <w:cols w:equalWidth="0" w:num="2">
            <w:col w:w="1280" w:space="40"/>
            <w:col w:w="9570"/>
          </w:cols>
        </w:sectPr>
      </w:pPr>
    </w:p>
    <w:p>
      <w:pPr>
        <w:spacing w:before="40"/>
        <w:ind w:left="631" w:right="0" w:firstLine="0"/>
        <w:jc w:val="left"/>
        <w:rPr>
          <w:rFonts w:ascii="宋体"/>
          <w:sz w:val="22"/>
        </w:rPr>
      </w:pPr>
      <w:r>
        <w:rPr>
          <w:rFonts w:ascii="Courier New"/>
          <w:sz w:val="18"/>
        </w:rPr>
        <w:t>}</w:t>
      </w:r>
      <w:r>
        <w:rPr>
          <w:rFonts w:ascii="宋体"/>
          <w:w w:val="100"/>
          <w:sz w:val="22"/>
        </w:rPr>
        <w:t xml:space="preserve"> </w:t>
      </w:r>
    </w:p>
    <w:p>
      <w:pPr>
        <w:spacing w:after="0"/>
        <w:jc w:val="left"/>
        <w:rPr>
          <w:rFonts w:ascii="宋体"/>
          <w:sz w:val="22"/>
        </w:rPr>
        <w:sectPr>
          <w:type w:val="continuous"/>
          <w:pgSz w:w="11910" w:h="16840"/>
          <w:pgMar w:top="1420" w:right="420" w:bottom="280" w:left="600" w:header="720" w:footer="720" w:gutter="0"/>
          <w:cols w:space="720" w:num="1"/>
        </w:sectPr>
      </w:pPr>
    </w:p>
    <w:p>
      <w:pPr>
        <w:pStyle w:val="4"/>
        <w:numPr>
          <w:ilvl w:val="2"/>
          <w:numId w:val="13"/>
        </w:numPr>
        <w:tabs>
          <w:tab w:val="left" w:pos="1361"/>
          <w:tab w:val="left" w:pos="1362"/>
        </w:tabs>
        <w:spacing w:before="93" w:after="0" w:line="240" w:lineRule="auto"/>
        <w:ind w:left="1361" w:right="0" w:hanging="1262"/>
        <w:jc w:val="left"/>
      </w:pPr>
      <w:r>
        <w:t>如何处理异步未确认消息</w:t>
      </w:r>
    </w:p>
    <w:p>
      <w:pPr>
        <w:pStyle w:val="7"/>
        <w:spacing w:before="8"/>
        <w:rPr>
          <w:rFonts w:ascii="黑体"/>
          <w:b/>
          <w:sz w:val="20"/>
        </w:rPr>
      </w:pPr>
    </w:p>
    <w:p>
      <w:pPr>
        <w:spacing w:before="0" w:line="242" w:lineRule="auto"/>
        <w:ind w:left="100" w:right="702" w:firstLine="420"/>
        <w:jc w:val="both"/>
        <w:rPr>
          <w:rFonts w:hint="eastAsia" w:ascii="宋体" w:eastAsia="宋体"/>
          <w:sz w:val="24"/>
        </w:rPr>
      </w:pPr>
      <w:r>
        <w:rPr>
          <w:rFonts w:hint="eastAsia" w:ascii="宋体" w:eastAsia="宋体"/>
          <w:sz w:val="24"/>
        </w:rPr>
        <w:t xml:space="preserve">最好的解决的解决方案就是把未确认的消息放到一个基于内存的能被发布线程访问的队列， </w:t>
      </w:r>
      <w:r>
        <w:rPr>
          <w:rFonts w:hint="eastAsia" w:ascii="宋体" w:eastAsia="宋体"/>
          <w:spacing w:val="-12"/>
          <w:sz w:val="24"/>
        </w:rPr>
        <w:t xml:space="preserve">比如说用 </w:t>
      </w:r>
      <w:r>
        <w:rPr>
          <w:rFonts w:hint="eastAsia" w:ascii="宋体" w:eastAsia="宋体"/>
          <w:sz w:val="24"/>
        </w:rPr>
        <w:t>ConcurrentLinkedQueue</w:t>
      </w:r>
      <w:r>
        <w:rPr>
          <w:rFonts w:hint="eastAsia" w:ascii="宋体" w:eastAsia="宋体"/>
          <w:spacing w:val="-18"/>
          <w:sz w:val="24"/>
        </w:rPr>
        <w:t xml:space="preserve"> 这个队列在 </w:t>
      </w:r>
      <w:r>
        <w:rPr>
          <w:rFonts w:hint="eastAsia" w:ascii="宋体" w:eastAsia="宋体"/>
          <w:sz w:val="24"/>
        </w:rPr>
        <w:t>confirm callbacks</w:t>
      </w:r>
      <w:r>
        <w:rPr>
          <w:rFonts w:hint="eastAsia" w:ascii="宋体" w:eastAsia="宋体"/>
          <w:spacing w:val="-9"/>
          <w:sz w:val="24"/>
        </w:rPr>
        <w:t xml:space="preserve"> 与发布线程之间进行消息的传</w:t>
      </w:r>
      <w:r>
        <w:rPr>
          <w:rFonts w:hint="eastAsia" w:ascii="宋体" w:eastAsia="宋体"/>
          <w:sz w:val="24"/>
        </w:rPr>
        <w:t xml:space="preserve">递。 </w:t>
      </w:r>
    </w:p>
    <w:p>
      <w:pPr>
        <w:pStyle w:val="7"/>
        <w:spacing w:before="6"/>
        <w:rPr>
          <w:rFonts w:ascii="宋体"/>
          <w:sz w:val="20"/>
        </w:rPr>
      </w:pPr>
    </w:p>
    <w:p>
      <w:pPr>
        <w:pStyle w:val="4"/>
        <w:numPr>
          <w:ilvl w:val="2"/>
          <w:numId w:val="13"/>
        </w:numPr>
        <w:tabs>
          <w:tab w:val="left" w:pos="1361"/>
          <w:tab w:val="left" w:pos="1362"/>
        </w:tabs>
        <w:spacing w:before="0" w:after="0" w:line="240" w:lineRule="auto"/>
        <w:ind w:left="1361" w:right="0" w:hanging="1262"/>
        <w:jc w:val="left"/>
      </w:pPr>
      <w:r>
        <w:rPr>
          <w:spacing w:val="-25"/>
        </w:rPr>
        <w:t xml:space="preserve">以上 </w:t>
      </w:r>
      <w:r>
        <w:t>3</w:t>
      </w:r>
      <w:r>
        <w:rPr>
          <w:spacing w:val="-9"/>
        </w:rPr>
        <w:t xml:space="preserve"> 种发布确认速度对比</w:t>
      </w:r>
    </w:p>
    <w:p>
      <w:pPr>
        <w:pStyle w:val="7"/>
        <w:spacing w:before="8"/>
        <w:rPr>
          <w:rFonts w:ascii="黑体"/>
          <w:b/>
          <w:sz w:val="20"/>
        </w:rPr>
      </w:pPr>
    </w:p>
    <w:p>
      <w:pPr>
        <w:spacing w:before="0"/>
        <w:ind w:left="520" w:right="0" w:firstLine="0"/>
        <w:jc w:val="left"/>
        <w:rPr>
          <w:rFonts w:hint="eastAsia" w:ascii="宋体" w:eastAsia="宋体"/>
          <w:sz w:val="24"/>
        </w:rPr>
      </w:pPr>
      <w:r>
        <w:rPr>
          <w:rFonts w:hint="eastAsia" w:ascii="宋体" w:eastAsia="宋体"/>
          <w:sz w:val="24"/>
        </w:rPr>
        <w:t xml:space="preserve">单独发布消息 </w:t>
      </w:r>
    </w:p>
    <w:p>
      <w:pPr>
        <w:spacing w:before="204" w:line="398" w:lineRule="auto"/>
        <w:ind w:left="520" w:right="5262" w:firstLine="420"/>
        <w:jc w:val="left"/>
        <w:rPr>
          <w:rFonts w:hint="eastAsia" w:ascii="宋体" w:eastAsia="宋体"/>
          <w:sz w:val="24"/>
        </w:rPr>
      </w:pPr>
      <w:r>
        <w:rPr>
          <w:rFonts w:hint="eastAsia" w:ascii="宋体" w:eastAsia="宋体"/>
          <w:sz w:val="24"/>
        </w:rPr>
        <w:t xml:space="preserve">同步等待确认，简单，但吞吐量非常有限。批量发布消息 </w:t>
      </w:r>
    </w:p>
    <w:p>
      <w:pPr>
        <w:spacing w:before="2" w:line="398" w:lineRule="auto"/>
        <w:ind w:left="941" w:right="1661" w:firstLine="0"/>
        <w:jc w:val="left"/>
        <w:rPr>
          <w:rFonts w:hint="eastAsia" w:ascii="宋体" w:eastAsia="宋体"/>
          <w:sz w:val="24"/>
        </w:rPr>
      </w:pPr>
      <w:r>
        <w:drawing>
          <wp:anchor distT="0" distB="0" distL="0" distR="0" simplePos="0" relativeHeight="251686912" behindDoc="1" locked="0" layoutInCell="1" allowOverlap="1">
            <wp:simplePos x="0" y="0"/>
            <wp:positionH relativeFrom="page">
              <wp:posOffset>1925320</wp:posOffset>
            </wp:positionH>
            <wp:positionV relativeFrom="paragraph">
              <wp:posOffset>200025</wp:posOffset>
            </wp:positionV>
            <wp:extent cx="3293110" cy="3413125"/>
            <wp:effectExtent l="0" t="0" r="0" b="0"/>
            <wp:wrapNone/>
            <wp:docPr id="1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 xml:space="preserve">批量同步等待确认，简单，合理的吞吐量，一旦出现问题但很难推断出是那条消息出现了问题。 </w:t>
      </w:r>
    </w:p>
    <w:p>
      <w:pPr>
        <w:spacing w:before="1"/>
        <w:ind w:left="520" w:right="0" w:firstLine="0"/>
        <w:jc w:val="left"/>
        <w:rPr>
          <w:rFonts w:hint="eastAsia" w:ascii="宋体" w:eastAsia="宋体"/>
          <w:sz w:val="24"/>
        </w:rPr>
      </w:pPr>
      <w:r>
        <w:rPr>
          <w:rFonts w:hint="eastAsia" w:ascii="宋体" w:eastAsia="宋体"/>
          <w:sz w:val="24"/>
        </w:rPr>
        <w:t xml:space="preserve">异步处理： </w:t>
      </w:r>
    </w:p>
    <w:p>
      <w:pPr>
        <w:spacing w:before="204"/>
        <w:ind w:left="941" w:right="0" w:firstLine="0"/>
        <w:jc w:val="left"/>
        <w:rPr>
          <w:rFonts w:hint="eastAsia" w:ascii="宋体" w:eastAsia="宋体"/>
          <w:sz w:val="24"/>
        </w:rPr>
      </w:pPr>
      <w:r>
        <w:rPr>
          <w:rFonts w:hint="eastAsia" w:ascii="宋体" w:eastAsia="宋体"/>
          <w:sz w:val="24"/>
        </w:rPr>
        <w:t xml:space="preserve">最佳性能和资源使用，在出现错误的情况下可以很好地控制，但是实现起来稍微难些 </w:t>
      </w:r>
    </w:p>
    <w:p>
      <w:pPr>
        <w:pStyle w:val="7"/>
        <w:spacing w:before="8"/>
        <w:rPr>
          <w:rFonts w:ascii="宋体"/>
          <w:sz w:val="12"/>
        </w:rPr>
      </w:pPr>
      <w:r>
        <w:pict>
          <v:group id="_x0000_s1089" o:spid="_x0000_s1089" o:spt="203" style="position:absolute;left:0pt;margin-left:56pt;margin-top:10.05pt;height:179.2pt;width:481.7pt;mso-position-horizontal-relative:page;mso-wrap-distance-bottom:0pt;mso-wrap-distance-top:0pt;z-index:-251570176;mso-width-relative:page;mso-height-relative:page;" coordorigin="1121,202" coordsize="9634,3584">
            <o:lock v:ext="edit"/>
            <v:shape id="_x0000_s1090" o:spid="_x0000_s1090" style="position:absolute;left:1120;top:201;height:3584;width:9634;" fillcolor="#000000" filled="t" stroked="f" coordorigin="1121,202" coordsize="9634,3584" path="m1130,3776l1121,3776,1121,3785,1130,3785,1130,3776xm1130,202l1121,202,1121,211,1121,3776,1130,3776,1130,211,1130,202xm10754,3776l10744,3776,1130,3776,1130,3785,10744,3785,10754,3785,10754,3776xm10754,202l10744,202,1130,202,1130,211,10744,211,10744,3776,10754,3776,10754,211,10754,202xe">
              <v:path arrowok="t"/>
              <v:fill on="t" focussize="0,0"/>
              <v:stroke on="f"/>
              <v:imagedata o:title=""/>
              <o:lock v:ext="edit"/>
            </v:shape>
            <v:shape id="_x0000_s1091" o:spid="_x0000_s1091" o:spt="202" type="#_x0000_t202" style="position:absolute;left:1202;top:211;height:3366;width:9468;" fillcolor="#C6ECCC" filled="t" stroked="f" coordsize="21600,21600">
              <v:path/>
              <v:fill on="t" focussize="0,0"/>
              <v:stroke on="f" joinstyle="miter"/>
              <v:imagedata o:title=""/>
              <o:lock v:ext="edit"/>
              <v:textbox inset="0mm,0mm,0mm,0mm">
                <w:txbxContent>
                  <w:p>
                    <w:pPr>
                      <w:spacing w:before="0" w:line="234" w:lineRule="exact"/>
                      <w:ind w:left="28" w:right="0" w:firstLine="0"/>
                      <w:jc w:val="left"/>
                      <w:rPr>
                        <w:rFonts w:ascii="Courier New"/>
                        <w:sz w:val="21"/>
                      </w:rPr>
                    </w:pPr>
                    <w:r>
                      <w:rPr>
                        <w:rFonts w:ascii="Courier New"/>
                        <w:b/>
                        <w:color w:val="000080"/>
                        <w:sz w:val="21"/>
                      </w:rPr>
                      <w:t xml:space="preserve">public static void </w:t>
                    </w:r>
                    <w:r>
                      <w:rPr>
                        <w:rFonts w:ascii="Courier New"/>
                        <w:sz w:val="21"/>
                      </w:rPr>
                      <w:t xml:space="preserve">main(String[] args) </w:t>
                    </w:r>
                    <w:r>
                      <w:rPr>
                        <w:rFonts w:ascii="Courier New"/>
                        <w:b/>
                        <w:color w:val="000080"/>
                        <w:sz w:val="21"/>
                      </w:rPr>
                      <w:t xml:space="preserve">throws </w:t>
                    </w:r>
                    <w:r>
                      <w:rPr>
                        <w:rFonts w:ascii="Courier New"/>
                        <w:sz w:val="21"/>
                      </w:rPr>
                      <w:t>Exception {</w:t>
                    </w:r>
                  </w:p>
                  <w:p>
                    <w:pPr>
                      <w:spacing w:before="0" w:line="280" w:lineRule="exact"/>
                      <w:ind w:left="451" w:right="0" w:firstLine="0"/>
                      <w:jc w:val="left"/>
                      <w:rPr>
                        <w:rFonts w:hint="eastAsia" w:ascii="宋体" w:eastAsia="宋体"/>
                        <w:i/>
                        <w:sz w:val="22"/>
                      </w:rPr>
                    </w:pPr>
                    <w:r>
                      <w:rPr>
                        <w:rFonts w:ascii="Courier New" w:eastAsia="Courier New"/>
                        <w:i/>
                        <w:color w:val="808080"/>
                        <w:sz w:val="21"/>
                      </w:rPr>
                      <w:t>//</w:t>
                    </w:r>
                    <w:r>
                      <w:rPr>
                        <w:rFonts w:hint="eastAsia" w:ascii="宋体" w:eastAsia="宋体"/>
                        <w:i/>
                        <w:color w:val="808080"/>
                        <w:spacing w:val="-9"/>
                        <w:sz w:val="22"/>
                      </w:rPr>
                      <w:t xml:space="preserve">这个消息数量设置为 </w:t>
                    </w:r>
                    <w:r>
                      <w:rPr>
                        <w:rFonts w:ascii="Courier New" w:eastAsia="Courier New"/>
                        <w:i/>
                        <w:color w:val="808080"/>
                        <w:sz w:val="21"/>
                      </w:rPr>
                      <w:t>1000</w:t>
                    </w:r>
                    <w:r>
                      <w:rPr>
                        <w:rFonts w:ascii="Courier New" w:eastAsia="Courier New"/>
                        <w:i/>
                        <w:color w:val="808080"/>
                        <w:spacing w:val="-75"/>
                        <w:sz w:val="21"/>
                      </w:rPr>
                      <w:t xml:space="preserve"> </w:t>
                    </w:r>
                    <w:r>
                      <w:rPr>
                        <w:rFonts w:hint="eastAsia" w:ascii="宋体" w:eastAsia="宋体"/>
                        <w:i/>
                        <w:color w:val="808080"/>
                        <w:spacing w:val="-4"/>
                        <w:sz w:val="22"/>
                      </w:rPr>
                      <w:t>好些 不然花费时间太长</w:t>
                    </w:r>
                    <w:r>
                      <w:rPr>
                        <w:rFonts w:hint="eastAsia" w:ascii="宋体" w:eastAsia="宋体"/>
                        <w:i/>
                        <w:color w:val="808080"/>
                        <w:sz w:val="22"/>
                      </w:rPr>
                      <w:t xml:space="preserve"> </w:t>
                    </w:r>
                  </w:p>
                  <w:p>
                    <w:pPr>
                      <w:spacing w:before="0"/>
                      <w:ind w:left="451" w:right="4208" w:hanging="423"/>
                      <w:jc w:val="left"/>
                      <w:rPr>
                        <w:rFonts w:ascii="Courier New"/>
                        <w:sz w:val="21"/>
                      </w:rPr>
                    </w:pPr>
                    <w:r>
                      <w:rPr>
                        <w:rFonts w:ascii="宋体"/>
                        <w:i/>
                        <w:color w:val="808080"/>
                        <w:w w:val="96"/>
                        <w:sz w:val="22"/>
                      </w:rPr>
                      <w:t xml:space="preserve">    </w:t>
                    </w:r>
                    <w:r>
                      <w:rPr>
                        <w:rFonts w:ascii="Courier New"/>
                        <w:i/>
                        <w:sz w:val="21"/>
                      </w:rPr>
                      <w:t>publishMessagesIndividually</w:t>
                    </w:r>
                    <w:r>
                      <w:rPr>
                        <w:rFonts w:ascii="Courier New"/>
                        <w:sz w:val="21"/>
                      </w:rPr>
                      <w:t xml:space="preserve">(); </w:t>
                    </w:r>
                    <w:r>
                      <w:rPr>
                        <w:rFonts w:ascii="Courier New"/>
                        <w:i/>
                        <w:sz w:val="21"/>
                      </w:rPr>
                      <w:t>publishMessagesInBatch</w:t>
                    </w:r>
                    <w:r>
                      <w:rPr>
                        <w:rFonts w:ascii="Courier New"/>
                        <w:sz w:val="21"/>
                      </w:rPr>
                      <w:t xml:space="preserve">(); </w:t>
                    </w:r>
                    <w:r>
                      <w:rPr>
                        <w:rFonts w:ascii="Courier New"/>
                        <w:i/>
                        <w:sz w:val="21"/>
                      </w:rPr>
                      <w:t>handlePublishConfirmsAsynchronously</w:t>
                    </w:r>
                    <w:r>
                      <w:rPr>
                        <w:rFonts w:ascii="Courier New"/>
                        <w:sz w:val="21"/>
                      </w:rPr>
                      <w:t>();</w:t>
                    </w:r>
                  </w:p>
                  <w:p>
                    <w:pPr>
                      <w:spacing w:before="0" w:line="237" w:lineRule="exact"/>
                      <w:ind w:left="28" w:right="0" w:firstLine="0"/>
                      <w:jc w:val="left"/>
                      <w:rPr>
                        <w:rFonts w:ascii="Courier New"/>
                        <w:sz w:val="21"/>
                      </w:rPr>
                    </w:pPr>
                    <w:r>
                      <w:rPr>
                        <w:rFonts w:ascii="Courier New"/>
                        <w:w w:val="100"/>
                        <w:sz w:val="21"/>
                      </w:rPr>
                      <w:t>}</w:t>
                    </w:r>
                  </w:p>
                  <w:p>
                    <w:pPr>
                      <w:spacing w:before="205"/>
                      <w:ind w:left="28" w:right="0" w:firstLine="0"/>
                      <w:jc w:val="left"/>
                      <w:rPr>
                        <w:rFonts w:hint="eastAsia" w:ascii="宋体" w:eastAsia="宋体"/>
                        <w:sz w:val="21"/>
                      </w:rPr>
                    </w:pPr>
                    <w:r>
                      <w:rPr>
                        <w:rFonts w:ascii="Courier New" w:eastAsia="Courier New"/>
                        <w:sz w:val="21"/>
                      </w:rPr>
                      <w:t>//</w:t>
                    </w:r>
                    <w:r>
                      <w:rPr>
                        <w:rFonts w:hint="eastAsia" w:ascii="宋体" w:eastAsia="宋体"/>
                        <w:sz w:val="21"/>
                      </w:rPr>
                      <w:t>运行结果</w:t>
                    </w:r>
                  </w:p>
                  <w:p>
                    <w:pPr>
                      <w:spacing w:before="202"/>
                      <w:ind w:left="28" w:right="0" w:firstLine="0"/>
                      <w:jc w:val="left"/>
                      <w:rPr>
                        <w:rFonts w:ascii="Courier New" w:eastAsia="Courier New"/>
                        <w:sz w:val="21"/>
                      </w:rPr>
                    </w:pPr>
                    <w:r>
                      <w:rPr>
                        <w:rFonts w:hint="eastAsia" w:ascii="宋体" w:eastAsia="宋体"/>
                        <w:sz w:val="21"/>
                      </w:rPr>
                      <w:t xml:space="preserve">发布 </w:t>
                    </w:r>
                    <w:r>
                      <w:rPr>
                        <w:rFonts w:ascii="Courier New" w:eastAsia="Courier New"/>
                        <w:sz w:val="21"/>
                      </w:rPr>
                      <w:t xml:space="preserve">1,000 </w:t>
                    </w:r>
                    <w:r>
                      <w:rPr>
                        <w:rFonts w:hint="eastAsia" w:ascii="宋体" w:eastAsia="宋体"/>
                        <w:sz w:val="21"/>
                      </w:rPr>
                      <w:t xml:space="preserve">个单独确认消息耗时 </w:t>
                    </w:r>
                    <w:r>
                      <w:rPr>
                        <w:rFonts w:ascii="Courier New" w:eastAsia="Courier New"/>
                        <w:sz w:val="21"/>
                      </w:rPr>
                      <w:t>50,278 ms</w:t>
                    </w:r>
                  </w:p>
                  <w:p>
                    <w:pPr>
                      <w:spacing w:before="200"/>
                      <w:ind w:left="28" w:right="0" w:firstLine="0"/>
                      <w:jc w:val="left"/>
                      <w:rPr>
                        <w:rFonts w:ascii="Courier New" w:eastAsia="Courier New"/>
                        <w:sz w:val="21"/>
                      </w:rPr>
                    </w:pPr>
                    <w:r>
                      <w:rPr>
                        <w:rFonts w:hint="eastAsia" w:ascii="宋体" w:eastAsia="宋体"/>
                        <w:sz w:val="21"/>
                      </w:rPr>
                      <w:t xml:space="preserve">发布 </w:t>
                    </w:r>
                    <w:r>
                      <w:rPr>
                        <w:rFonts w:ascii="Courier New" w:eastAsia="Courier New"/>
                        <w:sz w:val="21"/>
                      </w:rPr>
                      <w:t xml:space="preserve">1,000 </w:t>
                    </w:r>
                    <w:r>
                      <w:rPr>
                        <w:rFonts w:hint="eastAsia" w:ascii="宋体" w:eastAsia="宋体"/>
                        <w:sz w:val="21"/>
                      </w:rPr>
                      <w:t xml:space="preserve">个批量确认消息耗时 </w:t>
                    </w:r>
                    <w:r>
                      <w:rPr>
                        <w:rFonts w:ascii="Courier New" w:eastAsia="Courier New"/>
                        <w:sz w:val="21"/>
                      </w:rPr>
                      <w:t>635 ms</w:t>
                    </w:r>
                  </w:p>
                  <w:p>
                    <w:pPr>
                      <w:spacing w:before="202" w:line="272" w:lineRule="exact"/>
                      <w:ind w:left="28" w:right="0" w:firstLine="0"/>
                      <w:jc w:val="left"/>
                      <w:rPr>
                        <w:rFonts w:ascii="Courier New" w:eastAsia="Courier New"/>
                        <w:sz w:val="21"/>
                      </w:rPr>
                    </w:pPr>
                    <w:r>
                      <w:rPr>
                        <w:rFonts w:hint="eastAsia" w:ascii="宋体" w:eastAsia="宋体"/>
                        <w:sz w:val="21"/>
                      </w:rPr>
                      <w:t xml:space="preserve">发布 </w:t>
                    </w:r>
                    <w:r>
                      <w:rPr>
                        <w:rFonts w:ascii="Courier New" w:eastAsia="Courier New"/>
                        <w:sz w:val="21"/>
                      </w:rPr>
                      <w:t xml:space="preserve">1,000 </w:t>
                    </w:r>
                    <w:r>
                      <w:rPr>
                        <w:rFonts w:hint="eastAsia" w:ascii="宋体" w:eastAsia="宋体"/>
                        <w:sz w:val="21"/>
                      </w:rPr>
                      <w:t xml:space="preserve">个异步确认消息耗时 </w:t>
                    </w:r>
                    <w:r>
                      <w:rPr>
                        <w:rFonts w:ascii="Courier New" w:eastAsia="Courier New"/>
                        <w:sz w:val="21"/>
                      </w:rPr>
                      <w:t>92 ms</w:t>
                    </w:r>
                  </w:p>
                </w:txbxContent>
              </v:textbox>
            </v:shape>
            <w10:wrap type="topAndBottom"/>
          </v:group>
        </w:pict>
      </w:r>
    </w:p>
    <w:p>
      <w:pPr>
        <w:pStyle w:val="7"/>
        <w:rPr>
          <w:rFonts w:ascii="宋体"/>
          <w:sz w:val="20"/>
        </w:rPr>
      </w:pPr>
    </w:p>
    <w:p>
      <w:pPr>
        <w:pStyle w:val="7"/>
        <w:spacing w:before="4"/>
        <w:rPr>
          <w:rFonts w:ascii="宋体"/>
        </w:rPr>
      </w:pPr>
    </w:p>
    <w:p>
      <w:pPr>
        <w:pStyle w:val="2"/>
        <w:numPr>
          <w:ilvl w:val="1"/>
          <w:numId w:val="6"/>
        </w:numPr>
        <w:tabs>
          <w:tab w:val="left" w:pos="4710"/>
        </w:tabs>
        <w:spacing w:before="38" w:after="0" w:line="240" w:lineRule="auto"/>
        <w:ind w:left="4709" w:right="0" w:hanging="421"/>
        <w:jc w:val="left"/>
        <w:rPr>
          <w:rFonts w:hint="eastAsia" w:ascii="宋体" w:eastAsia="宋体"/>
        </w:rPr>
      </w:pPr>
      <w:r>
        <w:rPr>
          <w:rFonts w:hint="eastAsia" w:ascii="宋体" w:eastAsia="宋体"/>
        </w:rPr>
        <w:t>交换机</w:t>
      </w:r>
    </w:p>
    <w:p>
      <w:pPr>
        <w:pStyle w:val="7"/>
        <w:spacing w:before="11"/>
        <w:rPr>
          <w:rFonts w:ascii="宋体"/>
          <w:b/>
          <w:sz w:val="48"/>
        </w:rPr>
      </w:pPr>
    </w:p>
    <w:p>
      <w:pPr>
        <w:pStyle w:val="7"/>
        <w:spacing w:line="223" w:lineRule="auto"/>
        <w:ind w:left="100" w:right="661" w:firstLine="420"/>
        <w:jc w:val="both"/>
        <w:rPr>
          <w:rFonts w:ascii="Tahoma" w:hAnsi="Tahoma" w:eastAsia="Tahoma"/>
        </w:rPr>
      </w:pPr>
      <w:r>
        <w:rPr>
          <w:spacing w:val="-3"/>
        </w:rPr>
        <w:t>在上一节中，我们创建了一个工作队列。我们假设的是工作队列背后，每个任务都恰好交付给一个消费者</w:t>
      </w:r>
      <w:r>
        <w:rPr>
          <w:rFonts w:ascii="Tahoma" w:hAnsi="Tahoma" w:eastAsia="Tahoma"/>
          <w:spacing w:val="-3"/>
        </w:rPr>
        <w:t>(</w:t>
      </w:r>
      <w:r>
        <w:rPr>
          <w:spacing w:val="-2"/>
        </w:rPr>
        <w:t>工作进程</w:t>
      </w:r>
      <w:r>
        <w:rPr>
          <w:rFonts w:ascii="Tahoma" w:hAnsi="Tahoma" w:eastAsia="Tahoma"/>
        </w:rPr>
        <w:t>)</w:t>
      </w:r>
      <w:r>
        <w:rPr>
          <w:spacing w:val="-5"/>
        </w:rPr>
        <w:t>。在这一部分中，我们将做一些完全不同的事情</w:t>
      </w:r>
      <w:r>
        <w:rPr>
          <w:rFonts w:ascii="Tahoma" w:hAnsi="Tahoma" w:eastAsia="Tahoma"/>
        </w:rPr>
        <w:t>-</w:t>
      </w:r>
      <w:r>
        <w:rPr>
          <w:spacing w:val="-4"/>
        </w:rPr>
        <w:t>我们将消息传达给多个消费者。这种模式</w:t>
      </w:r>
      <w:r>
        <w:rPr>
          <w:spacing w:val="12"/>
        </w:rPr>
        <w:t xml:space="preserve">称为 </w:t>
      </w:r>
      <w:r>
        <w:rPr>
          <w:rFonts w:ascii="Tahoma" w:hAnsi="Tahoma" w:eastAsia="Tahoma"/>
        </w:rPr>
        <w:t>”</w:t>
      </w:r>
      <w:r>
        <w:rPr>
          <w:spacing w:val="-2"/>
        </w:rPr>
        <w:t>发布</w:t>
      </w:r>
      <w:r>
        <w:rPr>
          <w:rFonts w:ascii="Tahoma" w:hAnsi="Tahoma" w:eastAsia="Tahoma"/>
        </w:rPr>
        <w:t>/</w:t>
      </w:r>
      <w:r>
        <w:t>订阅</w:t>
      </w:r>
      <w:r>
        <w:rPr>
          <w:rFonts w:ascii="Tahoma" w:hAnsi="Tahoma" w:eastAsia="Tahoma"/>
        </w:rPr>
        <w:t>”.</w:t>
      </w:r>
    </w:p>
    <w:p>
      <w:pPr>
        <w:pStyle w:val="7"/>
        <w:spacing w:before="201" w:line="223" w:lineRule="auto"/>
        <w:ind w:left="100" w:right="552" w:firstLine="420"/>
      </w:pPr>
      <w:r>
        <w:rPr>
          <w:spacing w:val="-6"/>
        </w:rPr>
        <w:t>为了说明这种模式，我们将构建一个简单的日志系统。它将由两个程序组成</w:t>
      </w:r>
      <w:r>
        <w:rPr>
          <w:rFonts w:ascii="Tahoma" w:eastAsia="Tahoma"/>
        </w:rPr>
        <w:t>:</w:t>
      </w:r>
      <w:r>
        <w:rPr>
          <w:spacing w:val="-3"/>
        </w:rPr>
        <w:t>第一个程序将发出日志消</w:t>
      </w:r>
      <w:r>
        <w:rPr>
          <w:spacing w:val="-12"/>
        </w:rPr>
        <w:t>息，第二个程序是消费者。其中我们会启动两个消费者，其中一个消费者接收到消息后把日志存储在磁盘，</w:t>
      </w:r>
    </w:p>
    <w:p>
      <w:pPr>
        <w:spacing w:after="0" w:line="223" w:lineRule="auto"/>
        <w:sectPr>
          <w:pgSz w:w="11910" w:h="16840"/>
          <w:pgMar w:top="1420" w:right="420" w:bottom="280" w:left="600" w:header="708" w:footer="0" w:gutter="0"/>
          <w:cols w:space="720" w:num="1"/>
        </w:sectPr>
      </w:pPr>
    </w:p>
    <w:p>
      <w:pPr>
        <w:pStyle w:val="7"/>
        <w:spacing w:before="93" w:line="225" w:lineRule="auto"/>
        <w:ind w:left="100" w:right="665"/>
      </w:pPr>
      <w:r>
        <w:t>另外一个消费者接收到消息后把消息打印在屏幕上，事实上第一个程序发出的日志消息将广播给所有消费者者</w:t>
      </w:r>
    </w:p>
    <w:p>
      <w:pPr>
        <w:pStyle w:val="3"/>
        <w:numPr>
          <w:ilvl w:val="1"/>
          <w:numId w:val="14"/>
        </w:numPr>
        <w:tabs>
          <w:tab w:val="left" w:pos="941"/>
          <w:tab w:val="left" w:pos="942"/>
        </w:tabs>
        <w:spacing w:before="249" w:after="0" w:line="240" w:lineRule="auto"/>
        <w:ind w:left="941" w:right="0" w:hanging="842"/>
        <w:jc w:val="left"/>
      </w:pPr>
      <w:r>
        <w:t>Exchanges</w:t>
      </w:r>
    </w:p>
    <w:p>
      <w:pPr>
        <w:pStyle w:val="7"/>
        <w:rPr>
          <w:rFonts w:ascii="Arial"/>
          <w:b/>
          <w:sz w:val="46"/>
        </w:rPr>
      </w:pPr>
    </w:p>
    <w:p>
      <w:pPr>
        <w:pStyle w:val="4"/>
        <w:numPr>
          <w:ilvl w:val="2"/>
          <w:numId w:val="14"/>
        </w:numPr>
        <w:tabs>
          <w:tab w:val="left" w:pos="1361"/>
          <w:tab w:val="left" w:pos="1362"/>
        </w:tabs>
        <w:spacing w:before="0" w:after="0" w:line="240" w:lineRule="auto"/>
        <w:ind w:left="1361" w:right="0" w:hanging="1262"/>
        <w:jc w:val="left"/>
      </w:pPr>
      <w:r>
        <w:t>Exchanges</w:t>
      </w:r>
      <w:r>
        <w:rPr>
          <w:spacing w:val="-24"/>
        </w:rPr>
        <w:t xml:space="preserve"> 概念</w:t>
      </w:r>
    </w:p>
    <w:p>
      <w:pPr>
        <w:pStyle w:val="7"/>
        <w:rPr>
          <w:rFonts w:ascii="黑体"/>
          <w:b/>
          <w:sz w:val="28"/>
        </w:rPr>
      </w:pPr>
    </w:p>
    <w:p>
      <w:pPr>
        <w:pStyle w:val="7"/>
        <w:rPr>
          <w:rFonts w:ascii="黑体"/>
          <w:b/>
          <w:sz w:val="29"/>
        </w:rPr>
      </w:pPr>
    </w:p>
    <w:p>
      <w:pPr>
        <w:spacing w:before="0" w:line="225" w:lineRule="auto"/>
        <w:ind w:left="100" w:right="663" w:firstLine="420"/>
        <w:jc w:val="both"/>
        <w:rPr>
          <w:sz w:val="22"/>
        </w:rPr>
      </w:pPr>
      <w:r>
        <w:rPr>
          <w:rFonts w:ascii="Tahoma" w:eastAsia="Tahoma"/>
          <w:sz w:val="22"/>
        </w:rPr>
        <w:t xml:space="preserve">RabbitMQ </w:t>
      </w:r>
      <w:r>
        <w:rPr>
          <w:spacing w:val="-3"/>
          <w:sz w:val="22"/>
        </w:rPr>
        <w:t>消息传递模型的核心思想是</w:t>
      </w:r>
      <w:r>
        <w:rPr>
          <w:rFonts w:ascii="Tahoma" w:eastAsia="Tahoma"/>
          <w:spacing w:val="29"/>
          <w:sz w:val="22"/>
        </w:rPr>
        <w:t xml:space="preserve">: </w:t>
      </w:r>
      <w:r>
        <w:rPr>
          <w:b/>
          <w:spacing w:val="-3"/>
          <w:sz w:val="22"/>
        </w:rPr>
        <w:t>生产者生产的消息从不会直接发送到队列</w:t>
      </w:r>
      <w:r>
        <w:rPr>
          <w:spacing w:val="-10"/>
          <w:sz w:val="22"/>
        </w:rPr>
        <w:t>。实际上，通常生产</w:t>
      </w:r>
      <w:r>
        <w:rPr>
          <w:spacing w:val="-6"/>
          <w:sz w:val="22"/>
        </w:rPr>
        <w:t>者甚至都不知道这些消息传递传递到了哪些队列中。</w:t>
      </w:r>
    </w:p>
    <w:p>
      <w:pPr>
        <w:pStyle w:val="7"/>
        <w:spacing w:before="196" w:line="223" w:lineRule="auto"/>
        <w:ind w:left="100" w:right="663" w:firstLine="420"/>
        <w:jc w:val="both"/>
      </w:pPr>
      <w:r>
        <w:drawing>
          <wp:anchor distT="0" distB="0" distL="0" distR="0" simplePos="0" relativeHeight="251687936" behindDoc="1" locked="0" layoutInCell="1" allowOverlap="1">
            <wp:simplePos x="0" y="0"/>
            <wp:positionH relativeFrom="page">
              <wp:posOffset>1925320</wp:posOffset>
            </wp:positionH>
            <wp:positionV relativeFrom="paragraph">
              <wp:posOffset>334645</wp:posOffset>
            </wp:positionV>
            <wp:extent cx="3293110" cy="3413125"/>
            <wp:effectExtent l="0" t="0" r="0" b="0"/>
            <wp:wrapNone/>
            <wp:docPr id="1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相反，</w:t>
      </w:r>
      <w:r>
        <w:rPr>
          <w:b/>
        </w:rPr>
        <w:t>生产者只能将消息发送到交换机</w:t>
      </w:r>
      <w:r>
        <w:rPr>
          <w:rFonts w:ascii="Tahoma" w:eastAsia="Tahoma"/>
          <w:b/>
        </w:rPr>
        <w:t>(exchange)</w:t>
      </w:r>
      <w:r>
        <w:t>，交换机工作的内容非常简单，一方面它接收来自生产者的消息，另一方面将它们推入队列。交换机必须确切知道如何处理收到的消息。是应该把这些消息放到特定队列还是说把他们到许多队列中还是说应该丢弃它们。这就的由交换机的类型来决定。</w:t>
      </w:r>
    </w:p>
    <w:p>
      <w:pPr>
        <w:pStyle w:val="7"/>
        <w:spacing w:before="7"/>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123190</wp:posOffset>
            </wp:positionV>
            <wp:extent cx="5974080" cy="1781810"/>
            <wp:effectExtent l="0" t="0" r="0" b="0"/>
            <wp:wrapTopAndBottom/>
            <wp:docPr id="11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4.jpeg"/>
                    <pic:cNvPicPr>
                      <a:picLocks noChangeAspect="1"/>
                    </pic:cNvPicPr>
                  </pic:nvPicPr>
                  <pic:blipFill>
                    <a:blip r:embed="rId39" cstate="print"/>
                    <a:stretch>
                      <a:fillRect/>
                    </a:stretch>
                  </pic:blipFill>
                  <pic:spPr>
                    <a:xfrm>
                      <a:off x="0" y="0"/>
                      <a:ext cx="5974194" cy="1781555"/>
                    </a:xfrm>
                    <a:prstGeom prst="rect">
                      <a:avLst/>
                    </a:prstGeom>
                  </pic:spPr>
                </pic:pic>
              </a:graphicData>
            </a:graphic>
          </wp:anchor>
        </w:drawing>
      </w:r>
    </w:p>
    <w:p>
      <w:pPr>
        <w:pStyle w:val="4"/>
        <w:numPr>
          <w:ilvl w:val="2"/>
          <w:numId w:val="14"/>
        </w:numPr>
        <w:tabs>
          <w:tab w:val="left" w:pos="1361"/>
          <w:tab w:val="left" w:pos="1362"/>
        </w:tabs>
        <w:spacing w:before="249" w:after="0" w:line="240" w:lineRule="auto"/>
        <w:ind w:left="1361" w:right="0" w:hanging="1262"/>
        <w:jc w:val="left"/>
      </w:pPr>
      <w:r>
        <w:t>Exchanges</w:t>
      </w:r>
      <w:r>
        <w:rPr>
          <w:spacing w:val="-18"/>
        </w:rPr>
        <w:t xml:space="preserve"> 的类型</w:t>
      </w:r>
    </w:p>
    <w:p>
      <w:pPr>
        <w:pStyle w:val="7"/>
        <w:spacing w:before="250"/>
        <w:ind w:left="520"/>
      </w:pPr>
      <w:r>
        <w:t>总共有以下类型：</w:t>
      </w:r>
    </w:p>
    <w:p>
      <w:pPr>
        <w:pStyle w:val="7"/>
        <w:spacing w:before="170"/>
        <w:ind w:left="941"/>
        <w:rPr>
          <w:rFonts w:ascii="Tahoma" w:eastAsia="Tahoma"/>
        </w:rPr>
      </w:pPr>
      <w:r>
        <w:t>直接</w:t>
      </w:r>
      <w:r>
        <w:rPr>
          <w:rFonts w:ascii="Tahoma" w:eastAsia="Tahoma"/>
        </w:rPr>
        <w:t xml:space="preserve">(direct), </w:t>
      </w:r>
      <w:r>
        <w:t>主题</w:t>
      </w:r>
      <w:r>
        <w:rPr>
          <w:rFonts w:ascii="Tahoma" w:eastAsia="Tahoma"/>
        </w:rPr>
        <w:t>(topic) ,</w:t>
      </w:r>
      <w:r>
        <w:t>标题</w:t>
      </w:r>
      <w:r>
        <w:rPr>
          <w:rFonts w:ascii="Tahoma" w:eastAsia="Tahoma"/>
        </w:rPr>
        <w:t xml:space="preserve">(headers) , </w:t>
      </w:r>
      <w:r>
        <w:t>扇出</w:t>
      </w:r>
      <w:r>
        <w:rPr>
          <w:rFonts w:ascii="Tahoma" w:eastAsia="Tahoma"/>
        </w:rPr>
        <w:t>(fanout)</w:t>
      </w:r>
    </w:p>
    <w:p>
      <w:pPr>
        <w:pStyle w:val="4"/>
        <w:numPr>
          <w:ilvl w:val="2"/>
          <w:numId w:val="14"/>
        </w:numPr>
        <w:tabs>
          <w:tab w:val="left" w:pos="1361"/>
          <w:tab w:val="left" w:pos="1362"/>
        </w:tabs>
        <w:spacing w:before="249" w:after="0" w:line="240" w:lineRule="auto"/>
        <w:ind w:left="1361" w:right="0" w:hanging="1262"/>
        <w:jc w:val="left"/>
      </w:pPr>
      <w:r>
        <w:rPr>
          <w:spacing w:val="34"/>
        </w:rPr>
        <w:t>无名</w:t>
      </w:r>
      <w:r>
        <w:t>exchange</w:t>
      </w:r>
    </w:p>
    <w:p>
      <w:pPr>
        <w:pStyle w:val="7"/>
        <w:spacing w:before="9"/>
        <w:rPr>
          <w:rFonts w:ascii="黑体"/>
          <w:b/>
          <w:sz w:val="20"/>
        </w:rPr>
      </w:pPr>
    </w:p>
    <w:p>
      <w:pPr>
        <w:pStyle w:val="7"/>
        <w:spacing w:line="225" w:lineRule="auto"/>
        <w:ind w:left="520" w:right="718" w:firstLine="420"/>
      </w:pPr>
      <w:r>
        <w:t xml:space="preserve">在本教程的前面部分我们对 </w:t>
      </w:r>
      <w:r>
        <w:rPr>
          <w:rFonts w:ascii="Tahoma" w:hAnsi="Tahoma" w:eastAsia="Tahoma"/>
        </w:rPr>
        <w:t xml:space="preserve">exchange </w:t>
      </w:r>
      <w:r>
        <w:t>一无所知，但仍然能够将消息发送到队列。之前能实现的原因是因为我们使用的是默认交换，我们通过空字符串</w:t>
      </w:r>
      <w:r>
        <w:rPr>
          <w:rFonts w:ascii="Tahoma" w:hAnsi="Tahoma" w:eastAsia="Tahoma"/>
        </w:rPr>
        <w:t>(“”)</w:t>
      </w:r>
      <w:r>
        <w:t>进行标识。</w:t>
      </w:r>
    </w:p>
    <w:p>
      <w:pPr>
        <w:pStyle w:val="7"/>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118110</wp:posOffset>
            </wp:positionV>
            <wp:extent cx="6214110" cy="596900"/>
            <wp:effectExtent l="0" t="0" r="0" b="0"/>
            <wp:wrapTopAndBottom/>
            <wp:docPr id="12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5.png"/>
                    <pic:cNvPicPr>
                      <a:picLocks noChangeAspect="1"/>
                    </pic:cNvPicPr>
                  </pic:nvPicPr>
                  <pic:blipFill>
                    <a:blip r:embed="rId40" cstate="print"/>
                    <a:stretch>
                      <a:fillRect/>
                    </a:stretch>
                  </pic:blipFill>
                  <pic:spPr>
                    <a:xfrm>
                      <a:off x="0" y="0"/>
                      <a:ext cx="6214112" cy="596645"/>
                    </a:xfrm>
                    <a:prstGeom prst="rect">
                      <a:avLst/>
                    </a:prstGeom>
                  </pic:spPr>
                </pic:pic>
              </a:graphicData>
            </a:graphic>
          </wp:anchor>
        </w:drawing>
      </w:r>
    </w:p>
    <w:p>
      <w:pPr>
        <w:pStyle w:val="7"/>
        <w:spacing w:before="197" w:line="225" w:lineRule="auto"/>
        <w:ind w:left="520" w:right="702" w:firstLine="420"/>
      </w:pPr>
      <w:r>
        <w:t xml:space="preserve">第一个参数是交换机的名称。空字符串表示默认或无名称交换机：消息能路由发送到队列中其实是由 </w:t>
      </w:r>
      <w:r>
        <w:rPr>
          <w:rFonts w:ascii="Tahoma" w:eastAsia="Tahoma"/>
        </w:rPr>
        <w:t>routingKey(bindingkey)</w:t>
      </w:r>
      <w:r>
        <w:t xml:space="preserve">绑定 </w:t>
      </w:r>
      <w:r>
        <w:rPr>
          <w:rFonts w:ascii="Tahoma" w:eastAsia="Tahoma"/>
        </w:rPr>
        <w:t xml:space="preserve">key </w:t>
      </w:r>
      <w:r>
        <w:t>指定的，如果它存在的话</w:t>
      </w:r>
    </w:p>
    <w:p>
      <w:pPr>
        <w:spacing w:after="0" w:line="225" w:lineRule="auto"/>
        <w:sectPr>
          <w:pgSz w:w="11910" w:h="16840"/>
          <w:pgMar w:top="1420" w:right="420" w:bottom="280" w:left="600" w:header="708" w:footer="0" w:gutter="0"/>
          <w:cols w:space="720" w:num="1"/>
        </w:sectPr>
      </w:pPr>
    </w:p>
    <w:p>
      <w:pPr>
        <w:pStyle w:val="3"/>
        <w:numPr>
          <w:ilvl w:val="1"/>
          <w:numId w:val="14"/>
        </w:numPr>
        <w:tabs>
          <w:tab w:val="left" w:pos="941"/>
          <w:tab w:val="left" w:pos="942"/>
        </w:tabs>
        <w:spacing w:before="91" w:after="0" w:line="240" w:lineRule="auto"/>
        <w:ind w:left="941" w:right="0" w:hanging="842"/>
        <w:jc w:val="left"/>
        <w:rPr>
          <w:rFonts w:hint="eastAsia" w:ascii="黑体" w:eastAsia="黑体"/>
        </w:rPr>
      </w:pPr>
      <w:r>
        <w:rPr>
          <w:rFonts w:hint="eastAsia" w:ascii="黑体" w:eastAsia="黑体"/>
        </w:rPr>
        <w:t>临时队列</w:t>
      </w:r>
    </w:p>
    <w:p>
      <w:pPr>
        <w:pStyle w:val="7"/>
        <w:spacing w:before="2"/>
        <w:rPr>
          <w:rFonts w:ascii="黑体"/>
          <w:b/>
          <w:sz w:val="44"/>
        </w:rPr>
      </w:pPr>
    </w:p>
    <w:p>
      <w:pPr>
        <w:pStyle w:val="7"/>
        <w:spacing w:before="1" w:line="225" w:lineRule="auto"/>
        <w:ind w:left="520" w:right="661" w:firstLine="420"/>
        <w:jc w:val="both"/>
      </w:pPr>
      <w:r>
        <w:rPr>
          <w:spacing w:val="-3"/>
        </w:rPr>
        <w:t>之前的章节我们使用的是具有特定名称的队列</w:t>
      </w:r>
      <w:r>
        <w:rPr>
          <w:rFonts w:ascii="Tahoma" w:eastAsia="Tahoma"/>
        </w:rPr>
        <w:t>(</w:t>
      </w:r>
      <w:r>
        <w:rPr>
          <w:spacing w:val="-3"/>
        </w:rPr>
        <w:t xml:space="preserve">还记得 </w:t>
      </w:r>
      <w:r>
        <w:rPr>
          <w:rFonts w:ascii="Tahoma" w:eastAsia="Tahoma"/>
        </w:rPr>
        <w:t xml:space="preserve">hello </w:t>
      </w:r>
      <w:r>
        <w:rPr>
          <w:spacing w:val="-2"/>
        </w:rPr>
        <w:t xml:space="preserve">和 </w:t>
      </w:r>
      <w:r>
        <w:rPr>
          <w:rFonts w:ascii="Tahoma" w:eastAsia="Tahoma"/>
        </w:rPr>
        <w:t xml:space="preserve">ack_queue </w:t>
      </w:r>
      <w:r>
        <w:t>吗？</w:t>
      </w:r>
      <w:r>
        <w:rPr>
          <w:rFonts w:ascii="Tahoma" w:eastAsia="Tahoma"/>
        </w:rPr>
        <w:t>)</w:t>
      </w:r>
      <w:r>
        <w:rPr>
          <w:spacing w:val="-14"/>
        </w:rPr>
        <w:t>。队列的名称我们</w:t>
      </w:r>
      <w:r>
        <w:rPr>
          <w:spacing w:val="-9"/>
        </w:rPr>
        <w:t>来说至关重要</w:t>
      </w:r>
      <w:r>
        <w:rPr>
          <w:rFonts w:ascii="Tahoma" w:eastAsia="Tahoma"/>
        </w:rPr>
        <w:t>-</w:t>
      </w:r>
      <w:r>
        <w:rPr>
          <w:spacing w:val="-3"/>
        </w:rPr>
        <w:t>我们需要指定我们的消费者去消费哪个队列的消息。</w:t>
      </w:r>
    </w:p>
    <w:p>
      <w:pPr>
        <w:spacing w:before="192" w:line="225" w:lineRule="auto"/>
        <w:ind w:left="520" w:right="658" w:firstLine="420"/>
        <w:jc w:val="both"/>
        <w:rPr>
          <w:b/>
          <w:sz w:val="22"/>
        </w:rPr>
      </w:pPr>
      <w:r>
        <w:rPr>
          <w:spacing w:val="-1"/>
          <w:sz w:val="22"/>
        </w:rPr>
        <w:t xml:space="preserve">每当我们连接到 </w:t>
      </w:r>
      <w:r>
        <w:rPr>
          <w:rFonts w:ascii="Tahoma" w:eastAsia="Tahoma"/>
          <w:sz w:val="22"/>
        </w:rPr>
        <w:t xml:space="preserve">Rabbit </w:t>
      </w:r>
      <w:r>
        <w:rPr>
          <w:spacing w:val="-6"/>
          <w:sz w:val="22"/>
        </w:rPr>
        <w:t>时，我们都需要一个全新的空队列，为此我们可以创建一个具有</w:t>
      </w:r>
      <w:r>
        <w:rPr>
          <w:b/>
          <w:spacing w:val="-2"/>
          <w:sz w:val="22"/>
        </w:rPr>
        <w:t>随机名称的队列</w:t>
      </w:r>
      <w:r>
        <w:rPr>
          <w:spacing w:val="-3"/>
          <w:sz w:val="22"/>
        </w:rPr>
        <w:t>，或者能让服务器为我们选择一个随机队列名称那就更好了。其次</w:t>
      </w:r>
      <w:r>
        <w:rPr>
          <w:b/>
          <w:spacing w:val="-3"/>
          <w:sz w:val="22"/>
        </w:rPr>
        <w:t>一旦我们断开了消费者的连接，队列将被自动删除。</w:t>
      </w:r>
    </w:p>
    <w:p>
      <w:pPr>
        <w:pStyle w:val="7"/>
        <w:spacing w:before="174"/>
        <w:ind w:left="941"/>
        <w:rPr>
          <w:rFonts w:ascii="Tahoma" w:eastAsia="Tahoma"/>
        </w:rPr>
      </w:pPr>
      <w:r>
        <w:t>创建临时队列的方式如下</w:t>
      </w:r>
      <w:r>
        <w:rPr>
          <w:rFonts w:ascii="Tahoma" w:eastAsia="Tahoma"/>
        </w:rPr>
        <w:t>:</w:t>
      </w:r>
    </w:p>
    <w:p>
      <w:pPr>
        <w:pStyle w:val="7"/>
        <w:spacing w:before="186"/>
        <w:ind w:left="1361"/>
        <w:rPr>
          <w:rFonts w:ascii="Tahoma"/>
        </w:rPr>
      </w:pPr>
      <w:r>
        <w:rPr>
          <w:rFonts w:ascii="Tahoma"/>
        </w:rPr>
        <w:t>String queueName = channel.queueDeclare().getQueue();</w:t>
      </w:r>
    </w:p>
    <w:p>
      <w:pPr>
        <w:pStyle w:val="7"/>
        <w:spacing w:before="187"/>
        <w:ind w:left="941"/>
        <w:rPr>
          <w:rFonts w:ascii="Tahoma" w:eastAsia="Tahoma"/>
        </w:rPr>
      </w:pPr>
      <w:r>
        <w:drawing>
          <wp:anchor distT="0" distB="0" distL="0" distR="0" simplePos="0" relativeHeight="251688960" behindDoc="1" locked="0" layoutInCell="1" allowOverlap="1">
            <wp:simplePos x="0" y="0"/>
            <wp:positionH relativeFrom="page">
              <wp:posOffset>1925320</wp:posOffset>
            </wp:positionH>
            <wp:positionV relativeFrom="paragraph">
              <wp:posOffset>116205</wp:posOffset>
            </wp:positionV>
            <wp:extent cx="3293110" cy="3413125"/>
            <wp:effectExtent l="0" t="0" r="0" b="0"/>
            <wp:wrapNone/>
            <wp:docPr id="1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创建出来之后长成这样</w:t>
      </w:r>
      <w:r>
        <w:rPr>
          <w:rFonts w:ascii="Tahoma" w:eastAsia="Tahoma"/>
        </w:rPr>
        <w:t>:</w:t>
      </w:r>
    </w:p>
    <w:p>
      <w:pPr>
        <w:pStyle w:val="7"/>
        <w:spacing w:before="11"/>
        <w:rPr>
          <w:rFonts w:ascii="Tahoma"/>
          <w:sz w:val="11"/>
        </w:rPr>
      </w:pPr>
      <w:r>
        <w:drawing>
          <wp:anchor distT="0" distB="0" distL="0" distR="0" simplePos="0" relativeHeight="251660288" behindDoc="0" locked="0" layoutInCell="1" allowOverlap="1">
            <wp:simplePos x="0" y="0"/>
            <wp:positionH relativeFrom="page">
              <wp:posOffset>977900</wp:posOffset>
            </wp:positionH>
            <wp:positionV relativeFrom="paragraph">
              <wp:posOffset>115570</wp:posOffset>
            </wp:positionV>
            <wp:extent cx="6106160" cy="1522730"/>
            <wp:effectExtent l="0" t="0" r="0" b="0"/>
            <wp:wrapTopAndBottom/>
            <wp:docPr id="12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6.png"/>
                    <pic:cNvPicPr>
                      <a:picLocks noChangeAspect="1"/>
                    </pic:cNvPicPr>
                  </pic:nvPicPr>
                  <pic:blipFill>
                    <a:blip r:embed="rId41" cstate="print"/>
                    <a:stretch>
                      <a:fillRect/>
                    </a:stretch>
                  </pic:blipFill>
                  <pic:spPr>
                    <a:xfrm>
                      <a:off x="0" y="0"/>
                      <a:ext cx="6106186" cy="1523047"/>
                    </a:xfrm>
                    <a:prstGeom prst="rect">
                      <a:avLst/>
                    </a:prstGeom>
                  </pic:spPr>
                </pic:pic>
              </a:graphicData>
            </a:graphic>
          </wp:anchor>
        </w:drawing>
      </w:r>
    </w:p>
    <w:p>
      <w:pPr>
        <w:pStyle w:val="3"/>
        <w:numPr>
          <w:ilvl w:val="1"/>
          <w:numId w:val="14"/>
        </w:numPr>
        <w:tabs>
          <w:tab w:val="left" w:pos="941"/>
          <w:tab w:val="left" w:pos="942"/>
        </w:tabs>
        <w:spacing w:before="236" w:after="0" w:line="240" w:lineRule="auto"/>
        <w:ind w:left="941" w:right="0" w:hanging="842"/>
        <w:jc w:val="left"/>
      </w:pPr>
      <w:r>
        <w:rPr>
          <w:rFonts w:hint="eastAsia" w:ascii="黑体" w:eastAsia="黑体"/>
        </w:rPr>
        <w:t>绑定</w:t>
      </w:r>
      <w:r>
        <w:t>(bindings)</w:t>
      </w:r>
    </w:p>
    <w:p>
      <w:pPr>
        <w:pStyle w:val="7"/>
        <w:spacing w:before="2"/>
        <w:rPr>
          <w:rFonts w:ascii="Arial"/>
          <w:b/>
          <w:sz w:val="49"/>
        </w:rPr>
      </w:pPr>
    </w:p>
    <w:p>
      <w:pPr>
        <w:pStyle w:val="7"/>
        <w:spacing w:line="225" w:lineRule="auto"/>
        <w:ind w:left="100" w:right="660" w:firstLine="420"/>
      </w:pPr>
      <w:r>
        <w:rPr>
          <w:spacing w:val="-3"/>
        </w:rPr>
        <w:t xml:space="preserve">什么是 </w:t>
      </w:r>
      <w:r>
        <w:rPr>
          <w:rFonts w:ascii="Tahoma" w:eastAsia="Tahoma"/>
        </w:rPr>
        <w:t xml:space="preserve">bingding </w:t>
      </w:r>
      <w:r>
        <w:rPr>
          <w:spacing w:val="-3"/>
        </w:rPr>
        <w:t>呢，</w:t>
      </w:r>
      <w:r>
        <w:rPr>
          <w:rFonts w:ascii="Tahoma" w:eastAsia="Tahoma"/>
          <w:spacing w:val="-5"/>
        </w:rPr>
        <w:t xml:space="preserve">binding </w:t>
      </w:r>
      <w:r>
        <w:rPr>
          <w:spacing w:val="-3"/>
        </w:rPr>
        <w:t xml:space="preserve">其实是 </w:t>
      </w:r>
      <w:r>
        <w:rPr>
          <w:rFonts w:ascii="Tahoma" w:eastAsia="Tahoma"/>
        </w:rPr>
        <w:t xml:space="preserve">exchange </w:t>
      </w:r>
      <w:r>
        <w:rPr>
          <w:spacing w:val="-5"/>
        </w:rPr>
        <w:t xml:space="preserve">和 </w:t>
      </w:r>
      <w:r>
        <w:rPr>
          <w:rFonts w:ascii="Tahoma" w:eastAsia="Tahoma"/>
        </w:rPr>
        <w:t xml:space="preserve">queue </w:t>
      </w:r>
      <w:r>
        <w:rPr>
          <w:spacing w:val="-7"/>
        </w:rPr>
        <w:t xml:space="preserve">之间的桥梁，它告诉我们 </w:t>
      </w:r>
      <w:r>
        <w:rPr>
          <w:rFonts w:ascii="Tahoma" w:eastAsia="Tahoma"/>
        </w:rPr>
        <w:t xml:space="preserve">exchange </w:t>
      </w:r>
      <w:r>
        <w:rPr>
          <w:spacing w:val="-3"/>
        </w:rPr>
        <w:t>和那个队</w:t>
      </w:r>
      <w:r>
        <w:rPr>
          <w:spacing w:val="-4"/>
        </w:rPr>
        <w:t xml:space="preserve">列进行了绑定关系。比如说下面这张图告诉我们的就是 </w:t>
      </w:r>
      <w:r>
        <w:rPr>
          <w:rFonts w:ascii="Tahoma" w:eastAsia="Tahoma"/>
        </w:rPr>
        <w:t xml:space="preserve">X </w:t>
      </w:r>
      <w:r>
        <w:rPr>
          <w:spacing w:val="-5"/>
        </w:rPr>
        <w:t xml:space="preserve">与 </w:t>
      </w:r>
      <w:r>
        <w:rPr>
          <w:rFonts w:ascii="Tahoma" w:eastAsia="Tahoma"/>
        </w:rPr>
        <w:t xml:space="preserve">Q1 </w:t>
      </w:r>
      <w:r>
        <w:rPr>
          <w:spacing w:val="-5"/>
        </w:rPr>
        <w:t xml:space="preserve">和 </w:t>
      </w:r>
      <w:r>
        <w:rPr>
          <w:rFonts w:ascii="Tahoma" w:eastAsia="Tahoma"/>
        </w:rPr>
        <w:t xml:space="preserve">Q2 </w:t>
      </w:r>
      <w:r>
        <w:rPr>
          <w:spacing w:val="-2"/>
        </w:rPr>
        <w:t>进行了绑定</w:t>
      </w:r>
    </w:p>
    <w:p>
      <w:pPr>
        <w:pStyle w:val="7"/>
        <w:spacing w:before="1"/>
        <w:rPr>
          <w:sz w:val="8"/>
        </w:rPr>
      </w:pPr>
      <w:r>
        <w:drawing>
          <wp:anchor distT="0" distB="0" distL="0" distR="0" simplePos="0" relativeHeight="251660288" behindDoc="0" locked="0" layoutInCell="1" allowOverlap="1">
            <wp:simplePos x="0" y="0"/>
            <wp:positionH relativeFrom="page">
              <wp:posOffset>444500</wp:posOffset>
            </wp:positionH>
            <wp:positionV relativeFrom="paragraph">
              <wp:posOffset>118745</wp:posOffset>
            </wp:positionV>
            <wp:extent cx="6363970" cy="1504315"/>
            <wp:effectExtent l="0" t="0" r="0" b="0"/>
            <wp:wrapTopAndBottom/>
            <wp:docPr id="12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7.jpeg"/>
                    <pic:cNvPicPr>
                      <a:picLocks noChangeAspect="1"/>
                    </pic:cNvPicPr>
                  </pic:nvPicPr>
                  <pic:blipFill>
                    <a:blip r:embed="rId42" cstate="print"/>
                    <a:stretch>
                      <a:fillRect/>
                    </a:stretch>
                  </pic:blipFill>
                  <pic:spPr>
                    <a:xfrm>
                      <a:off x="0" y="0"/>
                      <a:ext cx="6364112" cy="1504473"/>
                    </a:xfrm>
                    <a:prstGeom prst="rect">
                      <a:avLst/>
                    </a:prstGeom>
                  </pic:spPr>
                </pic:pic>
              </a:graphicData>
            </a:graphic>
          </wp:anchor>
        </w:drawing>
      </w:r>
    </w:p>
    <w:p>
      <w:pPr>
        <w:spacing w:after="0"/>
        <w:rPr>
          <w:sz w:val="8"/>
        </w:rPr>
        <w:sectPr>
          <w:pgSz w:w="11910" w:h="16840"/>
          <w:pgMar w:top="1420" w:right="420" w:bottom="280" w:left="600" w:header="708" w:footer="0" w:gutter="0"/>
          <w:cols w:space="720" w:num="1"/>
        </w:sectPr>
      </w:pPr>
    </w:p>
    <w:p>
      <w:pPr>
        <w:pStyle w:val="3"/>
        <w:numPr>
          <w:ilvl w:val="1"/>
          <w:numId w:val="14"/>
        </w:numPr>
        <w:tabs>
          <w:tab w:val="left" w:pos="941"/>
          <w:tab w:val="left" w:pos="942"/>
        </w:tabs>
        <w:spacing w:before="90" w:after="0" w:line="240" w:lineRule="auto"/>
        <w:ind w:left="941" w:right="0" w:hanging="842"/>
        <w:jc w:val="left"/>
      </w:pPr>
      <w:r>
        <w:t>Fanout</w:t>
      </w:r>
    </w:p>
    <w:p>
      <w:pPr>
        <w:pStyle w:val="7"/>
        <w:spacing w:before="1"/>
        <w:rPr>
          <w:rFonts w:ascii="Arial"/>
          <w:b/>
          <w:sz w:val="46"/>
        </w:rPr>
      </w:pPr>
    </w:p>
    <w:p>
      <w:pPr>
        <w:pStyle w:val="4"/>
        <w:numPr>
          <w:ilvl w:val="2"/>
          <w:numId w:val="14"/>
        </w:numPr>
        <w:tabs>
          <w:tab w:val="left" w:pos="1361"/>
          <w:tab w:val="left" w:pos="1362"/>
        </w:tabs>
        <w:spacing w:before="0" w:after="0" w:line="240" w:lineRule="auto"/>
        <w:ind w:left="1361" w:right="0" w:hanging="1262"/>
        <w:jc w:val="left"/>
      </w:pPr>
      <w:r>
        <w:t>Fanout</w:t>
      </w:r>
      <w:r>
        <w:rPr>
          <w:spacing w:val="-24"/>
        </w:rPr>
        <w:t xml:space="preserve"> 介绍</w:t>
      </w:r>
    </w:p>
    <w:p>
      <w:pPr>
        <w:pStyle w:val="7"/>
        <w:spacing w:before="7"/>
        <w:rPr>
          <w:rFonts w:ascii="黑体"/>
          <w:b/>
          <w:sz w:val="20"/>
        </w:rPr>
      </w:pPr>
    </w:p>
    <w:p>
      <w:pPr>
        <w:pStyle w:val="7"/>
        <w:spacing w:line="225" w:lineRule="auto"/>
        <w:ind w:left="520" w:right="606" w:firstLine="420"/>
      </w:pPr>
      <w:r>
        <w:drawing>
          <wp:anchor distT="0" distB="0" distL="0" distR="0" simplePos="0" relativeHeight="251689984" behindDoc="1" locked="0" layoutInCell="1" allowOverlap="1">
            <wp:simplePos x="0" y="0"/>
            <wp:positionH relativeFrom="page">
              <wp:posOffset>1925320</wp:posOffset>
            </wp:positionH>
            <wp:positionV relativeFrom="paragraph">
              <wp:posOffset>1758950</wp:posOffset>
            </wp:positionV>
            <wp:extent cx="3293110" cy="3413125"/>
            <wp:effectExtent l="0" t="0" r="0" b="0"/>
            <wp:wrapNone/>
            <wp:docPr id="1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eastAsia="Tahoma"/>
        </w:rPr>
        <w:t xml:space="preserve">Fanout </w:t>
      </w:r>
      <w:r>
        <w:t>这种类型非常简单。正如从名称中猜到的那样，它是将接收到的所有消息</w:t>
      </w:r>
      <w:r>
        <w:rPr>
          <w:b/>
        </w:rPr>
        <w:t>广播</w:t>
      </w:r>
      <w:r>
        <w:t xml:space="preserve">到它知道的所有队列中。系统中默认有些 </w:t>
      </w:r>
      <w:r>
        <w:rPr>
          <w:rFonts w:ascii="Tahoma" w:eastAsia="Tahoma"/>
        </w:rPr>
        <w:t xml:space="preserve">exchange </w:t>
      </w:r>
      <w:r>
        <w:t>类型</w:t>
      </w:r>
    </w:p>
    <w:p>
      <w:pPr>
        <w:pStyle w:val="7"/>
        <w:spacing w:before="2"/>
        <w:rPr>
          <w:sz w:val="8"/>
        </w:rPr>
      </w:pPr>
      <w:r>
        <w:drawing>
          <wp:anchor distT="0" distB="0" distL="0" distR="0" simplePos="0" relativeHeight="251660288" behindDoc="0" locked="0" layoutInCell="1" allowOverlap="1">
            <wp:simplePos x="0" y="0"/>
            <wp:positionH relativeFrom="page">
              <wp:posOffset>977900</wp:posOffset>
            </wp:positionH>
            <wp:positionV relativeFrom="paragraph">
              <wp:posOffset>120015</wp:posOffset>
            </wp:positionV>
            <wp:extent cx="4901565" cy="2996565"/>
            <wp:effectExtent l="0" t="0" r="0" b="0"/>
            <wp:wrapTopAndBottom/>
            <wp:docPr id="13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8.png"/>
                    <pic:cNvPicPr>
                      <a:picLocks noChangeAspect="1"/>
                    </pic:cNvPicPr>
                  </pic:nvPicPr>
                  <pic:blipFill>
                    <a:blip r:embed="rId43" cstate="print"/>
                    <a:stretch>
                      <a:fillRect/>
                    </a:stretch>
                  </pic:blipFill>
                  <pic:spPr>
                    <a:xfrm>
                      <a:off x="0" y="0"/>
                      <a:ext cx="4901741" cy="2996850"/>
                    </a:xfrm>
                    <a:prstGeom prst="rect">
                      <a:avLst/>
                    </a:prstGeom>
                  </pic:spPr>
                </pic:pic>
              </a:graphicData>
            </a:graphic>
          </wp:anchor>
        </w:drawing>
      </w:r>
    </w:p>
    <w:p>
      <w:pPr>
        <w:pStyle w:val="7"/>
        <w:spacing w:before="15"/>
        <w:rPr>
          <w:sz w:val="13"/>
        </w:rPr>
      </w:pPr>
    </w:p>
    <w:p>
      <w:pPr>
        <w:pStyle w:val="4"/>
        <w:numPr>
          <w:ilvl w:val="2"/>
          <w:numId w:val="14"/>
        </w:numPr>
        <w:tabs>
          <w:tab w:val="left" w:pos="1361"/>
          <w:tab w:val="left" w:pos="1362"/>
        </w:tabs>
        <w:spacing w:before="0" w:after="0" w:line="240" w:lineRule="auto"/>
        <w:ind w:left="1361" w:right="0" w:hanging="1262"/>
        <w:jc w:val="left"/>
      </w:pPr>
      <w:r>
        <w:t>Fanout</w:t>
      </w:r>
      <w:r>
        <w:rPr>
          <w:spacing w:val="-24"/>
        </w:rPr>
        <w:t xml:space="preserve"> 实战</w:t>
      </w:r>
    </w:p>
    <w:p>
      <w:pPr>
        <w:pStyle w:val="7"/>
        <w:spacing w:before="4"/>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165735</wp:posOffset>
            </wp:positionV>
            <wp:extent cx="6319520" cy="1640205"/>
            <wp:effectExtent l="0" t="0" r="0" b="0"/>
            <wp:wrapTopAndBottom/>
            <wp:docPr id="13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9.jpeg"/>
                    <pic:cNvPicPr>
                      <a:picLocks noChangeAspect="1"/>
                    </pic:cNvPicPr>
                  </pic:nvPicPr>
                  <pic:blipFill>
                    <a:blip r:embed="rId44" cstate="print"/>
                    <a:stretch>
                      <a:fillRect/>
                    </a:stretch>
                  </pic:blipFill>
                  <pic:spPr>
                    <a:xfrm>
                      <a:off x="0" y="0"/>
                      <a:ext cx="6319387" cy="1640205"/>
                    </a:xfrm>
                    <a:prstGeom prst="rect">
                      <a:avLst/>
                    </a:prstGeom>
                  </pic:spPr>
                </pic:pic>
              </a:graphicData>
            </a:graphic>
          </wp:anchor>
        </w:drawing>
      </w:r>
    </w:p>
    <w:p>
      <w:pPr>
        <w:pStyle w:val="7"/>
        <w:spacing w:before="157"/>
        <w:ind w:left="100"/>
      </w:pPr>
      <w:r>
        <w:rPr>
          <w:rFonts w:ascii="Tahoma" w:eastAsia="Tahoma"/>
        </w:rPr>
        <w:t xml:space="preserve">Logs </w:t>
      </w:r>
      <w:r>
        <w:t>和临时队列的绑定关系如下图</w:t>
      </w:r>
    </w:p>
    <w:p>
      <w:pPr>
        <w:spacing w:after="0"/>
        <w:sectPr>
          <w:pgSz w:w="11910" w:h="16840"/>
          <w:pgMar w:top="1420" w:right="420" w:bottom="280" w:left="600" w:header="708" w:footer="0" w:gutter="0"/>
          <w:cols w:space="720" w:num="1"/>
        </w:sectPr>
      </w:pPr>
    </w:p>
    <w:p>
      <w:pPr>
        <w:pStyle w:val="7"/>
        <w:spacing w:before="4" w:after="1"/>
        <w:rPr>
          <w:sz w:val="10"/>
        </w:rPr>
      </w:pPr>
    </w:p>
    <w:p>
      <w:pPr>
        <w:pStyle w:val="7"/>
        <w:ind w:left="766"/>
        <w:rPr>
          <w:sz w:val="20"/>
        </w:rPr>
      </w:pPr>
      <w:r>
        <w:rPr>
          <w:sz w:val="20"/>
        </w:rPr>
        <w:drawing>
          <wp:inline distT="0" distB="0" distL="0" distR="0">
            <wp:extent cx="4217035" cy="1952625"/>
            <wp:effectExtent l="0" t="0" r="0" b="0"/>
            <wp:docPr id="13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40.png"/>
                    <pic:cNvPicPr>
                      <a:picLocks noChangeAspect="1"/>
                    </pic:cNvPicPr>
                  </pic:nvPicPr>
                  <pic:blipFill>
                    <a:blip r:embed="rId45" cstate="print"/>
                    <a:stretch>
                      <a:fillRect/>
                    </a:stretch>
                  </pic:blipFill>
                  <pic:spPr>
                    <a:xfrm>
                      <a:off x="0" y="0"/>
                      <a:ext cx="4217637" cy="1952625"/>
                    </a:xfrm>
                    <a:prstGeom prst="rect">
                      <a:avLst/>
                    </a:prstGeom>
                  </pic:spPr>
                </pic:pic>
              </a:graphicData>
            </a:graphic>
          </wp:inline>
        </w:drawing>
      </w:r>
    </w:p>
    <w:p>
      <w:pPr>
        <w:pStyle w:val="7"/>
        <w:spacing w:before="14"/>
        <w:rPr>
          <w:sz w:val="14"/>
        </w:rPr>
      </w:pPr>
    </w:p>
    <w:p>
      <w:pPr>
        <w:pStyle w:val="7"/>
        <w:spacing w:before="44"/>
        <w:ind w:left="941"/>
      </w:pPr>
      <w:r>
        <w:drawing>
          <wp:anchor distT="0" distB="0" distL="0" distR="0" simplePos="0" relativeHeight="251691008" behindDoc="1" locked="0" layoutInCell="1" allowOverlap="1">
            <wp:simplePos x="0" y="0"/>
            <wp:positionH relativeFrom="page">
              <wp:posOffset>1925320</wp:posOffset>
            </wp:positionH>
            <wp:positionV relativeFrom="paragraph">
              <wp:posOffset>535940</wp:posOffset>
            </wp:positionV>
            <wp:extent cx="3293110" cy="3413125"/>
            <wp:effectExtent l="0" t="0" r="0" b="0"/>
            <wp:wrapNone/>
            <wp:docPr id="1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eastAsia="Tahoma"/>
        </w:rPr>
        <w:t xml:space="preserve">ReceiveLogs01 </w:t>
      </w:r>
      <w:r>
        <w:t>将接收到的消息打印在控制台</w:t>
      </w:r>
    </w:p>
    <w:p>
      <w:pPr>
        <w:pStyle w:val="7"/>
        <w:spacing w:before="14"/>
        <w:rPr>
          <w:sz w:val="7"/>
        </w:rPr>
      </w:pPr>
      <w:r>
        <w:pict>
          <v:group id="_x0000_s1092" o:spid="_x0000_s1092" o:spt="203" style="position:absolute;left:0pt;margin-left:56pt;margin-top:9.1pt;height:222.9pt;width:481.7pt;mso-position-horizontal-relative:page;mso-wrap-distance-bottom:0pt;mso-wrap-distance-top:0pt;z-index:-251569152;mso-width-relative:page;mso-height-relative:page;" coordorigin="1121,182" coordsize="9634,4458">
            <o:lock v:ext="edit"/>
            <v:shape id="_x0000_s1093" o:spid="_x0000_s1093" style="position:absolute;left:1120;top:182;height:4458;width:9634;" fillcolor="#000000" filled="t" stroked="f" coordorigin="1121,182" coordsize="9634,4458" path="m1130,4630l1121,4630,1121,4640,1130,4640,1130,4630xm1130,182l1121,182,1121,192,1121,4630,1130,4630,1130,192,1130,182xm10754,4630l10744,4630,1130,4630,1130,4640,10744,4640,10754,4640,10754,4630xm10754,182l10744,182,1130,182,1130,192,10744,192,10744,4630,10754,4630,10754,192,10754,182xe">
              <v:path arrowok="t"/>
              <v:fill on="t" focussize="0,0"/>
              <v:stroke on="f"/>
              <v:imagedata o:title=""/>
              <o:lock v:ext="edit"/>
            </v:shape>
            <v:shape id="_x0000_s1094" o:spid="_x0000_s1094" o:spt="202" type="#_x0000_t202" style="position:absolute;left:1202;top:192;height:4239;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ReceiveLogs01 {</w:t>
                    </w:r>
                  </w:p>
                  <w:p>
                    <w:pPr>
                      <w:spacing w:before="0"/>
                      <w:ind w:left="386" w:right="2925"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w:t>
                    </w:r>
                    <w:r>
                      <w:rPr>
                        <w:rFonts w:ascii="Courier New"/>
                        <w:spacing w:val="-42"/>
                        <w:sz w:val="18"/>
                      </w:rPr>
                      <w:t xml:space="preserve"> </w:t>
                    </w:r>
                    <w:r>
                      <w:rPr>
                        <w:rFonts w:ascii="Courier New"/>
                        <w:sz w:val="18"/>
                      </w:rPr>
                      <w:t>{</w:t>
                    </w:r>
                  </w:p>
                  <w:p>
                    <w:pPr>
                      <w:spacing w:before="0"/>
                      <w:ind w:left="746" w:right="3409"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"fanout"</w:t>
                    </w:r>
                    <w:r>
                      <w:rPr>
                        <w:rFonts w:ascii="Courier New"/>
                        <w:sz w:val="18"/>
                      </w:rPr>
                      <w:t>);</w:t>
                    </w:r>
                  </w:p>
                  <w:p>
                    <w:pPr>
                      <w:spacing w:before="0" w:line="201" w:lineRule="exact"/>
                      <w:ind w:left="746" w:right="0" w:firstLine="0"/>
                      <w:jc w:val="left"/>
                      <w:rPr>
                        <w:rFonts w:ascii="Courier New"/>
                        <w:i/>
                        <w:sz w:val="18"/>
                      </w:rPr>
                    </w:pPr>
                    <w:r>
                      <w:rPr>
                        <w:rFonts w:ascii="Courier New"/>
                        <w:i/>
                        <w:color w:val="808080"/>
                        <w:sz w:val="18"/>
                      </w:rPr>
                      <w:t>/**</w:t>
                    </w:r>
                  </w:p>
                  <w:p>
                    <w:pPr>
                      <w:spacing w:before="0" w:line="236" w:lineRule="exact"/>
                      <w:ind w:left="838"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生成一个临时的队列 队列的名称是随机的 </w:t>
                    </w:r>
                  </w:p>
                  <w:p>
                    <w:pPr>
                      <w:spacing w:before="0" w:line="238" w:lineRule="exact"/>
                      <w:ind w:left="28"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当消费者断开和该队列的连接时 队列自动删除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line="201" w:lineRule="exact"/>
                      <w:ind w:left="746" w:right="0" w:firstLine="0"/>
                      <w:jc w:val="left"/>
                      <w:rPr>
                        <w:rFonts w:ascii="Courier New"/>
                        <w:sz w:val="18"/>
                      </w:rPr>
                    </w:pPr>
                    <w:r>
                      <w:rPr>
                        <w:rFonts w:ascii="Courier New"/>
                        <w:sz w:val="18"/>
                      </w:rPr>
                      <w:t>String queueName = channel.queueDeclare().getQueue();</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把该临时队列绑定我们的 </w:t>
                    </w:r>
                    <w:r>
                      <w:rPr>
                        <w:rFonts w:ascii="Courier New" w:eastAsia="Courier New"/>
                        <w:i/>
                        <w:color w:val="808080"/>
                        <w:sz w:val="18"/>
                      </w:rPr>
                      <w:t xml:space="preserve">exchange </w:t>
                    </w:r>
                    <w:r>
                      <w:rPr>
                        <w:rFonts w:hint="eastAsia" w:ascii="宋体" w:eastAsia="宋体"/>
                        <w:i/>
                        <w:color w:val="808080"/>
                        <w:sz w:val="19"/>
                      </w:rPr>
                      <w:t xml:space="preserve">其中 </w:t>
                    </w:r>
                    <w:r>
                      <w:rPr>
                        <w:rFonts w:ascii="Courier New" w:eastAsia="Courier New"/>
                        <w:i/>
                        <w:color w:val="808080"/>
                        <w:sz w:val="18"/>
                      </w:rPr>
                      <w:t>routingkey(</w:t>
                    </w:r>
                    <w:r>
                      <w:rPr>
                        <w:rFonts w:hint="eastAsia" w:ascii="宋体" w:eastAsia="宋体"/>
                        <w:i/>
                        <w:color w:val="808080"/>
                        <w:sz w:val="19"/>
                      </w:rPr>
                      <w:t xml:space="preserve">也称之为 </w:t>
                    </w:r>
                    <w:r>
                      <w:rPr>
                        <w:rFonts w:ascii="Courier New" w:eastAsia="Courier New"/>
                        <w:i/>
                        <w:color w:val="808080"/>
                        <w:sz w:val="18"/>
                      </w:rPr>
                      <w:t>binding key)</w:t>
                    </w:r>
                    <w:r>
                      <w:rPr>
                        <w:rFonts w:hint="eastAsia" w:ascii="宋体" w:eastAsia="宋体"/>
                        <w:i/>
                        <w:color w:val="808080"/>
                        <w:sz w:val="19"/>
                      </w:rPr>
                      <w:t xml:space="preserve">为空字符串 </w:t>
                    </w:r>
                  </w:p>
                  <w:p>
                    <w:pPr>
                      <w:tabs>
                        <w:tab w:val="left" w:leader="dot" w:pos="6812"/>
                      </w:tabs>
                      <w:spacing w:before="0" w:line="244" w:lineRule="auto"/>
                      <w:ind w:left="746" w:right="2330" w:hanging="719"/>
                      <w:jc w:val="left"/>
                      <w:rPr>
                        <w:rFonts w:ascii="Courier New" w:eastAsia="Courier New"/>
                        <w:sz w:val="18"/>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2"/>
                        <w:w w:val="94"/>
                        <w:sz w:val="19"/>
                      </w:rPr>
                      <w:t xml:space="preserve"> </w:t>
                    </w:r>
                    <w:r>
                      <w:rPr>
                        <w:rFonts w:ascii="Courier New" w:eastAsia="Courier New"/>
                        <w:sz w:val="18"/>
                      </w:rPr>
                      <w:t xml:space="preserve">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ascii="Courier New" w:eastAsia="Courier New"/>
                        <w:b/>
                        <w:color w:val="008000"/>
                        <w:spacing w:val="-3"/>
                        <w:sz w:val="18"/>
                      </w:rPr>
                      <w:t>,</w:t>
                    </w:r>
                    <w:r>
                      <w:rPr>
                        <w:rFonts w:hint="eastAsia" w:ascii="宋体" w:eastAsia="宋体"/>
                        <w:b/>
                        <w:color w:val="008000"/>
                        <w:sz w:val="18"/>
                      </w:rPr>
                      <w:t>把接收到的消息打印在屏幕</w:t>
                    </w:r>
                    <w:r>
                      <w:rPr>
                        <w:rFonts w:hint="eastAsia" w:ascii="宋体" w:eastAsia="宋体"/>
                        <w:b/>
                        <w:color w:val="008000"/>
                        <w:sz w:val="18"/>
                      </w:rPr>
                      <w:tab/>
                    </w:r>
                    <w:r>
                      <w:rPr>
                        <w:rFonts w:ascii="Courier New" w:eastAsia="Courier New"/>
                        <w:b/>
                        <w:color w:val="008000"/>
                        <w:spacing w:val="-7"/>
                        <w:sz w:val="18"/>
                      </w:rPr>
                      <w:t>"</w:t>
                    </w:r>
                    <w:r>
                      <w:rPr>
                        <w:rFonts w:ascii="Courier New" w:eastAsia="Courier New"/>
                        <w:spacing w:val="-7"/>
                        <w:sz w:val="18"/>
                      </w:rPr>
                      <w:t>);</w:t>
                    </w:r>
                  </w:p>
                  <w:p>
                    <w:pPr>
                      <w:spacing w:before="0" w:line="240" w:lineRule="auto"/>
                      <w:ind w:left="1106" w:right="2004" w:hanging="360"/>
                      <w:jc w:val="left"/>
                      <w:rPr>
                        <w:rFonts w:ascii="Courier New" w:eastAsia="Courier New"/>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控制台打印接收到的消息</w:t>
                    </w:r>
                    <w:r>
                      <w:rPr>
                        <w:rFonts w:ascii="Courier New" w:eastAsia="Courier New"/>
                        <w:b/>
                        <w:color w:val="008000"/>
                        <w:sz w:val="18"/>
                      </w:rPr>
                      <w:t>"</w:t>
                    </w:r>
                    <w:r>
                      <w:rPr>
                        <w:rFonts w:ascii="Courier New" w:eastAsia="Courier New"/>
                        <w:sz w:val="18"/>
                      </w:rPr>
                      <w:t>+message);</w:t>
                    </w:r>
                  </w:p>
                  <w:p>
                    <w:pPr>
                      <w:spacing w:before="0"/>
                      <w:ind w:left="746" w:right="0" w:firstLine="0"/>
                      <w:jc w:val="left"/>
                      <w:rPr>
                        <w:rFonts w:ascii="Courier New"/>
                        <w:sz w:val="18"/>
                      </w:rPr>
                    </w:pPr>
                    <w:r>
                      <w:rPr>
                        <w:rFonts w:ascii="Courier New"/>
                        <w:sz w:val="18"/>
                      </w:rPr>
                      <w:t>};</w:t>
                    </w:r>
                  </w:p>
                  <w:p>
                    <w:pPr>
                      <w:spacing w:before="0" w:line="203" w:lineRule="exact"/>
                      <w:ind w:left="746"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 });</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spacing w:line="365" w:lineRule="exact"/>
        <w:ind w:left="941"/>
      </w:pPr>
      <w:r>
        <w:rPr>
          <w:rFonts w:ascii="Tahoma" w:eastAsia="Tahoma"/>
        </w:rPr>
        <w:t xml:space="preserve">ReceiveLogs02 </w:t>
      </w:r>
      <w:r>
        <w:t>将接收到的消息存储在磁盘</w:t>
      </w:r>
    </w:p>
    <w:p>
      <w:pPr>
        <w:pStyle w:val="7"/>
        <w:spacing w:before="16"/>
        <w:rPr>
          <w:sz w:val="7"/>
        </w:rPr>
      </w:pPr>
      <w:r>
        <w:pict>
          <v:group id="_x0000_s1095" o:spid="_x0000_s1095" o:spt="203" style="position:absolute;left:0pt;margin-left:56pt;margin-top:9.2pt;height:223.05pt;width:481.7pt;mso-position-horizontal-relative:page;mso-wrap-distance-bottom:0pt;mso-wrap-distance-top:0pt;z-index:-251568128;mso-width-relative:page;mso-height-relative:page;" coordorigin="1121,185" coordsize="9634,4461">
            <o:lock v:ext="edit"/>
            <v:shape id="_x0000_s1096" o:spid="_x0000_s1096" style="position:absolute;left:1120;top:184;height:4461;width:9634;" fillcolor="#000000" filled="t" stroked="f" coordorigin="1121,185" coordsize="9634,4461" path="m1130,4635l1121,4635,1121,4645,1130,4645,1130,4635xm1130,185l1121,185,1121,194,1121,4635,1130,4635,1130,194,1130,185xm10754,4635l10744,4635,1130,4635,1130,4645,10744,4645,10754,4645,10754,4635xm10754,185l10744,185,1130,185,1130,194,10744,194,10744,4635,10754,4635,10754,194,10754,185xe">
              <v:path arrowok="t"/>
              <v:fill on="t" focussize="0,0"/>
              <v:stroke on="f"/>
              <v:imagedata o:title=""/>
              <o:lock v:ext="edit"/>
            </v:shape>
            <v:shape id="_x0000_s1097" o:spid="_x0000_s1097" o:spt="202" type="#_x0000_t202" style="position:absolute;left:1202;top:194;height:4441;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ReceiveLogs02 {</w:t>
                    </w:r>
                  </w:p>
                  <w:p>
                    <w:pPr>
                      <w:spacing w:before="0"/>
                      <w:ind w:left="386" w:right="2925"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w:t>
                    </w:r>
                    <w:r>
                      <w:rPr>
                        <w:rFonts w:ascii="Courier New"/>
                        <w:spacing w:val="-42"/>
                        <w:sz w:val="18"/>
                      </w:rPr>
                      <w:t xml:space="preserve"> </w:t>
                    </w:r>
                    <w:r>
                      <w:rPr>
                        <w:rFonts w:ascii="Courier New"/>
                        <w:sz w:val="18"/>
                      </w:rPr>
                      <w:t>{</w:t>
                    </w:r>
                  </w:p>
                  <w:p>
                    <w:pPr>
                      <w:spacing w:before="0"/>
                      <w:ind w:left="746" w:right="3409"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"fanout"</w:t>
                    </w:r>
                    <w:r>
                      <w:rPr>
                        <w:rFonts w:ascii="Courier New"/>
                        <w:sz w:val="18"/>
                      </w:rPr>
                      <w:t>);</w:t>
                    </w:r>
                  </w:p>
                  <w:p>
                    <w:pPr>
                      <w:spacing w:before="0" w:line="199" w:lineRule="exact"/>
                      <w:ind w:left="746" w:right="0" w:firstLine="0"/>
                      <w:jc w:val="left"/>
                      <w:rPr>
                        <w:rFonts w:ascii="Courier New"/>
                        <w:i/>
                        <w:sz w:val="18"/>
                      </w:rPr>
                    </w:pPr>
                    <w:r>
                      <w:rPr>
                        <w:rFonts w:ascii="Courier New"/>
                        <w:i/>
                        <w:color w:val="808080"/>
                        <w:sz w:val="18"/>
                      </w:rPr>
                      <w:t>/**</w:t>
                    </w:r>
                  </w:p>
                  <w:p>
                    <w:pPr>
                      <w:spacing w:before="0" w:line="238" w:lineRule="exact"/>
                      <w:ind w:left="838"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生成一个临时的队列 队列的名称是随机的 </w:t>
                    </w:r>
                  </w:p>
                  <w:p>
                    <w:pPr>
                      <w:spacing w:before="0" w:line="240" w:lineRule="exact"/>
                      <w:ind w:left="28"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当消费者断开和该队列的连接时 队列自动删除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line="201" w:lineRule="exact"/>
                      <w:ind w:left="746" w:right="0" w:firstLine="0"/>
                      <w:jc w:val="left"/>
                      <w:rPr>
                        <w:rFonts w:ascii="Courier New"/>
                        <w:sz w:val="18"/>
                      </w:rPr>
                    </w:pPr>
                    <w:r>
                      <w:rPr>
                        <w:rFonts w:ascii="Courier New"/>
                        <w:sz w:val="18"/>
                      </w:rPr>
                      <w:t>String queueName = channel.queueDeclare().getQueue();</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把该临时队列绑定我们的 </w:t>
                    </w:r>
                    <w:r>
                      <w:rPr>
                        <w:rFonts w:ascii="Courier New" w:eastAsia="Courier New"/>
                        <w:i/>
                        <w:color w:val="808080"/>
                        <w:sz w:val="18"/>
                      </w:rPr>
                      <w:t xml:space="preserve">exchange </w:t>
                    </w:r>
                    <w:r>
                      <w:rPr>
                        <w:rFonts w:hint="eastAsia" w:ascii="宋体" w:eastAsia="宋体"/>
                        <w:i/>
                        <w:color w:val="808080"/>
                        <w:sz w:val="19"/>
                      </w:rPr>
                      <w:t xml:space="preserve">其中 </w:t>
                    </w:r>
                    <w:r>
                      <w:rPr>
                        <w:rFonts w:ascii="Courier New" w:eastAsia="Courier New"/>
                        <w:i/>
                        <w:color w:val="808080"/>
                        <w:sz w:val="18"/>
                      </w:rPr>
                      <w:t>routingkey(</w:t>
                    </w:r>
                    <w:r>
                      <w:rPr>
                        <w:rFonts w:hint="eastAsia" w:ascii="宋体" w:eastAsia="宋体"/>
                        <w:i/>
                        <w:color w:val="808080"/>
                        <w:sz w:val="19"/>
                      </w:rPr>
                      <w:t xml:space="preserve">也称之为 </w:t>
                    </w:r>
                    <w:r>
                      <w:rPr>
                        <w:rFonts w:ascii="Courier New" w:eastAsia="Courier New"/>
                        <w:i/>
                        <w:color w:val="808080"/>
                        <w:sz w:val="18"/>
                      </w:rPr>
                      <w:t>binding key)</w:t>
                    </w:r>
                    <w:r>
                      <w:rPr>
                        <w:rFonts w:hint="eastAsia" w:ascii="宋体" w:eastAsia="宋体"/>
                        <w:i/>
                        <w:color w:val="808080"/>
                        <w:sz w:val="19"/>
                      </w:rPr>
                      <w:t xml:space="preserve">为空字符串 </w:t>
                    </w:r>
                  </w:p>
                  <w:p>
                    <w:pPr>
                      <w:tabs>
                        <w:tab w:val="left" w:leader="dot" w:pos="6632"/>
                      </w:tabs>
                      <w:spacing w:before="0" w:line="244" w:lineRule="auto"/>
                      <w:ind w:left="746" w:right="2510" w:hanging="719"/>
                      <w:jc w:val="left"/>
                      <w:rPr>
                        <w:rFonts w:ascii="Courier New" w:eastAsia="Courier New"/>
                        <w:sz w:val="18"/>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2"/>
                        <w:w w:val="94"/>
                        <w:sz w:val="19"/>
                      </w:rPr>
                      <w:t xml:space="preserve"> </w:t>
                    </w:r>
                    <w:r>
                      <w:rPr>
                        <w:rFonts w:ascii="Courier New" w:eastAsia="Courier New"/>
                        <w:sz w:val="18"/>
                      </w:rPr>
                      <w:t xml:space="preserve">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ascii="Courier New" w:eastAsia="Courier New"/>
                        <w:b/>
                        <w:color w:val="008000"/>
                        <w:spacing w:val="-3"/>
                        <w:sz w:val="18"/>
                      </w:rPr>
                      <w:t>,</w:t>
                    </w:r>
                    <w:r>
                      <w:rPr>
                        <w:rFonts w:hint="eastAsia" w:ascii="宋体" w:eastAsia="宋体"/>
                        <w:b/>
                        <w:color w:val="008000"/>
                        <w:sz w:val="18"/>
                      </w:rPr>
                      <w:t>把接收到的消息写到文件</w:t>
                    </w:r>
                    <w:r>
                      <w:rPr>
                        <w:rFonts w:hint="eastAsia" w:ascii="宋体" w:eastAsia="宋体"/>
                        <w:b/>
                        <w:color w:val="008000"/>
                        <w:sz w:val="18"/>
                      </w:rPr>
                      <w:tab/>
                    </w:r>
                    <w:r>
                      <w:rPr>
                        <w:rFonts w:ascii="Courier New" w:eastAsia="Courier New"/>
                        <w:b/>
                        <w:color w:val="008000"/>
                        <w:spacing w:val="-7"/>
                        <w:sz w:val="18"/>
                      </w:rPr>
                      <w:t>"</w:t>
                    </w:r>
                    <w:r>
                      <w:rPr>
                        <w:rFonts w:ascii="Courier New" w:eastAsia="Courier New"/>
                        <w:spacing w:val="-7"/>
                        <w:sz w:val="18"/>
                      </w:rPr>
                      <w:t>);</w:t>
                    </w:r>
                  </w:p>
                  <w:p>
                    <w:pPr>
                      <w:spacing w:before="0" w:line="240" w:lineRule="auto"/>
                      <w:ind w:left="1106" w:right="2019" w:hanging="360"/>
                      <w:jc w:val="left"/>
                      <w:rPr>
                        <w:rFonts w:ascii="Courier New" w:eastAsia="Courier New"/>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xml:space="preserve">); File file = </w:t>
                    </w:r>
                    <w:r>
                      <w:rPr>
                        <w:rFonts w:ascii="Courier New" w:eastAsia="Courier New"/>
                        <w:b/>
                        <w:color w:val="000080"/>
                        <w:sz w:val="18"/>
                      </w:rPr>
                      <w:t xml:space="preserve">new </w:t>
                    </w:r>
                    <w:r>
                      <w:rPr>
                        <w:rFonts w:ascii="Courier New" w:eastAsia="Courier New"/>
                        <w:sz w:val="18"/>
                      </w:rPr>
                      <w:t>File(</w:t>
                    </w:r>
                    <w:r>
                      <w:rPr>
                        <w:rFonts w:ascii="Courier New" w:eastAsia="Courier New"/>
                        <w:b/>
                        <w:color w:val="008000"/>
                        <w:sz w:val="18"/>
                      </w:rPr>
                      <w:t>"C:</w:t>
                    </w:r>
                    <w:r>
                      <w:rPr>
                        <w:rFonts w:ascii="Courier New" w:eastAsia="Courier New"/>
                        <w:b/>
                        <w:color w:val="000080"/>
                        <w:sz w:val="18"/>
                      </w:rPr>
                      <w:t>\\</w:t>
                    </w:r>
                    <w:r>
                      <w:rPr>
                        <w:rFonts w:ascii="Courier New" w:eastAsia="Courier New"/>
                        <w:b/>
                        <w:color w:val="008000"/>
                        <w:sz w:val="18"/>
                      </w:rPr>
                      <w:t>work</w:t>
                    </w:r>
                    <w:r>
                      <w:rPr>
                        <w:rFonts w:ascii="Courier New" w:eastAsia="Courier New"/>
                        <w:b/>
                        <w:color w:val="000080"/>
                        <w:sz w:val="18"/>
                      </w:rPr>
                      <w:t>\\</w:t>
                    </w:r>
                    <w:r>
                      <w:rPr>
                        <w:rFonts w:ascii="Courier New" w:eastAsia="Courier New"/>
                        <w:b/>
                        <w:color w:val="008000"/>
                        <w:sz w:val="18"/>
                      </w:rPr>
                      <w:t>rabbitmq_info.txt"</w:t>
                    </w:r>
                    <w:r>
                      <w:rPr>
                        <w:rFonts w:ascii="Courier New" w:eastAsia="Courier New"/>
                        <w:sz w:val="18"/>
                      </w:rPr>
                      <w:t>); FileUtils.</w:t>
                    </w:r>
                    <w:r>
                      <w:rPr>
                        <w:rFonts w:ascii="Courier New" w:eastAsia="Courier New"/>
                        <w:i/>
                        <w:sz w:val="18"/>
                      </w:rPr>
                      <w:t>writeStringToFile</w:t>
                    </w:r>
                    <w:r>
                      <w:rPr>
                        <w:rFonts w:ascii="Courier New" w:eastAsia="Courier New"/>
                        <w:sz w:val="18"/>
                      </w:rPr>
                      <w:t>(file,message,</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数据写入文件成功</w:t>
                    </w:r>
                    <w:r>
                      <w:rPr>
                        <w:rFonts w:ascii="Courier New" w:eastAsia="Courier New"/>
                        <w:b/>
                        <w:color w:val="008000"/>
                        <w:sz w:val="18"/>
                      </w:rPr>
                      <w:t>"</w:t>
                    </w:r>
                    <w:r>
                      <w:rPr>
                        <w:rFonts w:ascii="Courier New" w:eastAsia="Courier New"/>
                        <w:sz w:val="18"/>
                      </w:rPr>
                      <w:t>);</w:t>
                    </w:r>
                  </w:p>
                  <w:p>
                    <w:pPr>
                      <w:spacing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 });</w:t>
                    </w:r>
                  </w:p>
                  <w:p>
                    <w:pPr>
                      <w:spacing w:before="0"/>
                      <w:ind w:left="386" w:right="0" w:firstLine="0"/>
                      <w:jc w:val="left"/>
                      <w:rPr>
                        <w:rFonts w:ascii="Courier New"/>
                        <w:sz w:val="18"/>
                      </w:rPr>
                    </w:pPr>
                    <w:r>
                      <w:rPr>
                        <w:rFonts w:ascii="Courier New"/>
                        <w:sz w:val="18"/>
                      </w:rPr>
                      <w:t>}</w:t>
                    </w:r>
                  </w:p>
                </w:txbxContent>
              </v:textbox>
            </v:shape>
            <w10:wrap type="topAndBottom"/>
          </v:group>
        </w:pict>
      </w:r>
    </w:p>
    <w:p>
      <w:pPr>
        <w:spacing w:after="0"/>
        <w:rPr>
          <w:sz w:val="7"/>
        </w:rPr>
        <w:sectPr>
          <w:pgSz w:w="11910" w:h="16840"/>
          <w:pgMar w:top="1420" w:right="420" w:bottom="280" w:left="600" w:header="708" w:footer="0" w:gutter="0"/>
          <w:cols w:space="720" w:num="1"/>
        </w:sectPr>
      </w:pPr>
    </w:p>
    <w:p>
      <w:pPr>
        <w:pStyle w:val="7"/>
        <w:spacing w:before="15"/>
        <w:rPr>
          <w:sz w:val="4"/>
        </w:rPr>
      </w:pPr>
    </w:p>
    <w:p>
      <w:pPr>
        <w:pStyle w:val="7"/>
        <w:ind w:left="520"/>
        <w:rPr>
          <w:sz w:val="20"/>
        </w:rPr>
      </w:pPr>
      <w:r>
        <w:rPr>
          <w:sz w:val="20"/>
        </w:rPr>
        <w:pict>
          <v:shape id="_x0000_s1098" o:spid="_x0000_s1098" o:spt="202" type="#_x0000_t202" style="height:20.8pt;width:481.2pt;" filled="f" stroked="t" coordsize="21600,21600">
            <v:path/>
            <v:fill on="f" focussize="0,0"/>
            <v:stroke weight="0.48pt" color="#000000"/>
            <v:imagedata o:title=""/>
            <o:lock v:ext="edit"/>
            <v:textbox inset="0mm,0mm,0mm,0mm">
              <w:txbxContent>
                <w:p>
                  <w:pPr>
                    <w:tabs>
                      <w:tab w:val="left" w:pos="9539"/>
                    </w:tabs>
                    <w:spacing w:before="1"/>
                    <w:ind w:left="100" w:right="0" w:firstLine="0"/>
                    <w:jc w:val="left"/>
                    <w:rPr>
                      <w:rFonts w:ascii="宋体"/>
                      <w:sz w:val="24"/>
                    </w:rPr>
                  </w:pPr>
                  <w:r>
                    <w:rPr>
                      <w:rFonts w:ascii="Courier New"/>
                      <w:sz w:val="18"/>
                      <w:shd w:val="clear" w:color="auto" w:fill="C6ECCC"/>
                    </w:rPr>
                    <w:t>}</w:t>
                  </w:r>
                  <w:r>
                    <w:rPr>
                      <w:rFonts w:ascii="宋体"/>
                      <w:sz w:val="24"/>
                      <w:shd w:val="clear" w:color="auto" w:fill="C6ECCC"/>
                    </w:rPr>
                    <w:t xml:space="preserve"> </w:t>
                  </w:r>
                  <w:r>
                    <w:rPr>
                      <w:rFonts w:ascii="宋体"/>
                      <w:sz w:val="24"/>
                      <w:shd w:val="clear" w:color="auto" w:fill="C6ECCC"/>
                    </w:rPr>
                    <w:tab/>
                  </w:r>
                </w:p>
              </w:txbxContent>
            </v:textbox>
            <w10:wrap type="none"/>
            <w10:anchorlock/>
          </v:shape>
        </w:pict>
      </w:r>
    </w:p>
    <w:p>
      <w:pPr>
        <w:pStyle w:val="7"/>
        <w:spacing w:line="359" w:lineRule="exact"/>
        <w:ind w:left="941"/>
      </w:pPr>
      <w:r>
        <w:rPr>
          <w:rFonts w:ascii="Tahoma" w:eastAsia="Tahoma"/>
        </w:rPr>
        <w:t xml:space="preserve">EmitLog </w:t>
      </w:r>
      <w:r>
        <w:t>发送消息给两个消费者接收</w:t>
      </w:r>
    </w:p>
    <w:p>
      <w:pPr>
        <w:pStyle w:val="7"/>
        <w:spacing w:before="16"/>
        <w:rPr>
          <w:sz w:val="7"/>
        </w:rPr>
      </w:pPr>
      <w:r>
        <w:pict>
          <v:group id="_x0000_s1099" o:spid="_x0000_s1099" o:spt="203" style="position:absolute;left:0pt;margin-left:56pt;margin-top:9.2pt;height:222.75pt;width:481.7pt;mso-position-horizontal-relative:page;mso-wrap-distance-bottom:0pt;mso-wrap-distance-top:0pt;z-index:-251567104;mso-width-relative:page;mso-height-relative:page;" coordorigin="1121,185" coordsize="9634,4455">
            <o:lock v:ext="edit"/>
            <v:shape id="_x0000_s1100" o:spid="_x0000_s1100" style="position:absolute;left:1120;top:184;height:4455;width:9634;" fillcolor="#000000" filled="t" stroked="f" coordorigin="1121,185" coordsize="9634,4455" path="m1130,195l1121,195,1121,4630,1121,4640,1130,4640,1130,4630,1130,195xm1130,185l1121,185,1121,194,1130,194,1130,185xm10754,195l10744,195,10744,4630,1130,4630,1130,4640,10744,4640,10754,4640,10754,4630,10754,195xm10754,185l10744,185,1130,185,1130,194,10744,194,10754,194,10754,185xe">
              <v:path arrowok="t"/>
              <v:fill on="t" focussize="0,0"/>
              <v:stroke on="f"/>
              <v:imagedata o:title=""/>
              <o:lock v:ext="edit"/>
            </v:shape>
            <v:shape id="_x0000_s1101" o:spid="_x0000_s1101" o:spt="202" type="#_x0000_t202" style="position:absolute;left:1202;top:194;height:4237;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EmitLog {</w:t>
                    </w:r>
                  </w:p>
                  <w:p>
                    <w:pPr>
                      <w:spacing w:before="0"/>
                      <w:ind w:left="386" w:right="2925"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w:t>
                    </w:r>
                    <w:r>
                      <w:rPr>
                        <w:rFonts w:ascii="Courier New"/>
                        <w:spacing w:val="-42"/>
                        <w:sz w:val="18"/>
                      </w:rPr>
                      <w:t xml:space="preserve"> </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try </w:t>
                    </w:r>
                    <w:r>
                      <w:rPr>
                        <w:rFonts w:ascii="Courier New"/>
                        <w:sz w:val="18"/>
                      </w:rPr>
                      <w:t>(Channel channel = RabbitUtils.</w:t>
                    </w:r>
                    <w:r>
                      <w:rPr>
                        <w:rFonts w:ascii="Courier New"/>
                        <w:i/>
                        <w:sz w:val="18"/>
                      </w:rPr>
                      <w:t>getChannel</w:t>
                    </w:r>
                    <w:r>
                      <w:rPr>
                        <w:rFonts w:ascii="Courier New"/>
                        <w:sz w:val="18"/>
                      </w:rPr>
                      <w:t>()) {</w:t>
                    </w:r>
                  </w:p>
                  <w:p>
                    <w:pPr>
                      <w:spacing w:before="0" w:line="201" w:lineRule="exact"/>
                      <w:ind w:left="1106" w:right="0" w:firstLine="0"/>
                      <w:jc w:val="left"/>
                      <w:rPr>
                        <w:rFonts w:ascii="Courier New"/>
                        <w:i/>
                        <w:sz w:val="18"/>
                      </w:rPr>
                    </w:pPr>
                    <w:r>
                      <w:rPr>
                        <w:rFonts w:ascii="Courier New"/>
                        <w:i/>
                        <w:color w:val="808080"/>
                        <w:sz w:val="18"/>
                      </w:rPr>
                      <w:t>/**</w:t>
                    </w:r>
                  </w:p>
                  <w:p>
                    <w:pPr>
                      <w:numPr>
                        <w:ilvl w:val="0"/>
                        <w:numId w:val="15"/>
                      </w:numPr>
                      <w:tabs>
                        <w:tab w:val="left" w:pos="1395"/>
                      </w:tabs>
                      <w:spacing w:before="0" w:line="236" w:lineRule="exact"/>
                      <w:ind w:left="1394" w:right="0" w:hanging="197"/>
                      <w:jc w:val="left"/>
                      <w:rPr>
                        <w:rFonts w:ascii="Courier New" w:eastAsia="Courier New"/>
                        <w:i/>
                        <w:sz w:val="18"/>
                      </w:rPr>
                    </w:pPr>
                    <w:r>
                      <w:rPr>
                        <w:rFonts w:hint="eastAsia" w:ascii="宋体" w:eastAsia="宋体"/>
                        <w:i/>
                        <w:color w:val="808080"/>
                        <w:spacing w:val="-11"/>
                        <w:sz w:val="19"/>
                      </w:rPr>
                      <w:t xml:space="preserve">声明一个 </w:t>
                    </w:r>
                    <w:r>
                      <w:rPr>
                        <w:rFonts w:ascii="Courier New" w:eastAsia="Courier New"/>
                        <w:i/>
                        <w:color w:val="808080"/>
                        <w:sz w:val="18"/>
                      </w:rPr>
                      <w:t>exchange</w:t>
                    </w:r>
                  </w:p>
                  <w:p>
                    <w:pPr>
                      <w:numPr>
                        <w:ilvl w:val="0"/>
                        <w:numId w:val="15"/>
                      </w:numPr>
                      <w:tabs>
                        <w:tab w:val="left" w:pos="1414"/>
                      </w:tabs>
                      <w:spacing w:before="0" w:line="235" w:lineRule="exact"/>
                      <w:ind w:left="1413" w:right="0" w:hanging="216"/>
                      <w:jc w:val="left"/>
                      <w:rPr>
                        <w:rFonts w:hint="eastAsia" w:ascii="宋体" w:eastAsia="宋体"/>
                        <w:i/>
                        <w:sz w:val="19"/>
                      </w:rPr>
                    </w:pPr>
                    <w:r>
                      <w:rPr>
                        <w:rFonts w:ascii="Courier New" w:eastAsia="Courier New"/>
                        <w:i/>
                        <w:color w:val="808080"/>
                        <w:sz w:val="18"/>
                      </w:rPr>
                      <w:t>1.exchange</w:t>
                    </w:r>
                    <w:r>
                      <w:rPr>
                        <w:rFonts w:ascii="Courier New" w:eastAsia="Courier New"/>
                        <w:i/>
                        <w:color w:val="808080"/>
                        <w:spacing w:val="-64"/>
                        <w:sz w:val="18"/>
                      </w:rPr>
                      <w:t xml:space="preserve"> </w:t>
                    </w:r>
                    <w:r>
                      <w:rPr>
                        <w:rFonts w:hint="eastAsia" w:ascii="宋体" w:eastAsia="宋体"/>
                        <w:i/>
                        <w:color w:val="808080"/>
                        <w:sz w:val="19"/>
                      </w:rPr>
                      <w:t xml:space="preserve">的名称 </w:t>
                    </w:r>
                  </w:p>
                  <w:p>
                    <w:pPr>
                      <w:spacing w:before="0" w:line="238" w:lineRule="exact"/>
                      <w:ind w:left="28" w:right="0" w:firstLine="0"/>
                      <w:jc w:val="left"/>
                      <w:rPr>
                        <w:rFonts w:hint="eastAsia" w:ascii="宋体" w:eastAsia="宋体"/>
                        <w:i/>
                        <w:sz w:val="19"/>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ascii="Courier New" w:eastAsia="Courier New"/>
                        <w:i/>
                        <w:color w:val="808080"/>
                        <w:sz w:val="18"/>
                      </w:rPr>
                      <w:t>* 2.exchange</w:t>
                    </w:r>
                    <w:r>
                      <w:rPr>
                        <w:rFonts w:ascii="Courier New" w:eastAsia="Courier New"/>
                        <w:i/>
                        <w:color w:val="808080"/>
                        <w:spacing w:val="-63"/>
                        <w:sz w:val="18"/>
                      </w:rPr>
                      <w:t xml:space="preserve"> </w:t>
                    </w:r>
                    <w:r>
                      <w:rPr>
                        <w:rFonts w:hint="eastAsia" w:ascii="宋体" w:eastAsia="宋体"/>
                        <w:i/>
                        <w:color w:val="808080"/>
                        <w:sz w:val="19"/>
                      </w:rPr>
                      <w:t xml:space="preserve">的类型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line="242" w:lineRule="auto"/>
                      <w:ind w:left="1106" w:right="3049" w:firstLine="0"/>
                      <w:jc w:val="left"/>
                      <w:rPr>
                        <w:rFonts w:ascii="Courier New" w:eastAsia="Courier New"/>
                        <w:sz w:val="18"/>
                      </w:rPr>
                    </w:pPr>
                    <w:r>
                      <w:rPr>
                        <w:rFonts w:ascii="Courier New" w:eastAsia="Courier New"/>
                        <w:sz w:val="18"/>
                      </w:rPr>
                      <w:t>channel.exchangeDeclare(</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"fanout"</w:t>
                    </w:r>
                    <w:r>
                      <w:rPr>
                        <w:rFonts w:ascii="Courier New" w:eastAsia="Courier New"/>
                        <w:sz w:val="18"/>
                      </w:rPr>
                      <w:t xml:space="preserve">); Scanner sc = </w:t>
                    </w:r>
                    <w:r>
                      <w:rPr>
                        <w:rFonts w:ascii="Courier New" w:eastAsia="Courier New"/>
                        <w:b/>
                        <w:color w:val="000080"/>
                        <w:sz w:val="18"/>
                      </w:rPr>
                      <w:t xml:space="preserve">new </w:t>
                    </w:r>
                    <w:r>
                      <w:rPr>
                        <w:rFonts w:ascii="Courier New" w:eastAsia="Courier New"/>
                        <w:sz w:val="18"/>
                      </w:rPr>
                      <w:t>Scanner(System.</w:t>
                    </w:r>
                    <w:r>
                      <w:rPr>
                        <w:rFonts w:ascii="Courier New" w:eastAsia="Courier New"/>
                        <w:b/>
                        <w:i/>
                        <w:color w:val="660D79"/>
                        <w:sz w:val="18"/>
                      </w:rPr>
                      <w:t>in</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请输入信息</w:t>
                    </w:r>
                    <w:r>
                      <w:rPr>
                        <w:rFonts w:ascii="Courier New" w:eastAsia="Courier New"/>
                        <w:b/>
                        <w:color w:val="008000"/>
                        <w:sz w:val="18"/>
                      </w:rPr>
                      <w:t>"</w:t>
                    </w:r>
                    <w:r>
                      <w:rPr>
                        <w:rFonts w:ascii="Courier New" w:eastAsia="Courier New"/>
                        <w:sz w:val="18"/>
                      </w:rPr>
                      <w:t>);</w:t>
                    </w:r>
                  </w:p>
                  <w:p>
                    <w:pPr>
                      <w:spacing w:before="0" w:line="199" w:lineRule="exact"/>
                      <w:ind w:left="1106" w:right="0" w:firstLine="0"/>
                      <w:jc w:val="left"/>
                      <w:rPr>
                        <w:rFonts w:ascii="Courier New"/>
                        <w:sz w:val="18"/>
                      </w:rPr>
                    </w:pPr>
                    <w:r>
                      <w:rPr>
                        <w:rFonts w:ascii="Courier New"/>
                        <w:b/>
                        <w:color w:val="000080"/>
                        <w:sz w:val="18"/>
                      </w:rPr>
                      <w:t xml:space="preserve">while </w:t>
                    </w:r>
                    <w:r>
                      <w:rPr>
                        <w:rFonts w:ascii="Courier New"/>
                        <w:sz w:val="18"/>
                      </w:rPr>
                      <w:t>(sc.hasNext()) {</w:t>
                    </w:r>
                  </w:p>
                  <w:p>
                    <w:pPr>
                      <w:spacing w:before="0"/>
                      <w:ind w:left="1466" w:right="0" w:firstLine="0"/>
                      <w:jc w:val="left"/>
                      <w:rPr>
                        <w:rFonts w:ascii="Courier New"/>
                        <w:sz w:val="18"/>
                      </w:rPr>
                    </w:pPr>
                    <w:r>
                      <w:rPr>
                        <w:rFonts w:ascii="Courier New"/>
                        <w:sz w:val="18"/>
                      </w:rPr>
                      <w:t>String message = sc.nextLine();</w:t>
                    </w:r>
                  </w:p>
                  <w:p>
                    <w:pPr>
                      <w:spacing w:before="0" w:line="244" w:lineRule="auto"/>
                      <w:ind w:left="1466" w:right="96" w:firstLine="0"/>
                      <w:jc w:val="left"/>
                      <w:rPr>
                        <w:rFonts w:ascii="Courier New" w:eastAsia="Courier New"/>
                        <w:sz w:val="18"/>
                      </w:rPr>
                    </w:pPr>
                    <w:r>
                      <w:rPr>
                        <w:rFonts w:ascii="Courier New" w:eastAsia="Courier New"/>
                        <w:sz w:val="18"/>
                      </w:rPr>
                      <w:t>channel.basicPublish(</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w:t>
                    </w:r>
                    <w:r>
                      <w:rPr>
                        <w:rFonts w:ascii="Courier New" w:eastAsia="Courier New"/>
                        <w:sz w:val="18"/>
                      </w:rPr>
                      <w:t xml:space="preserve">, </w:t>
                    </w:r>
                    <w:r>
                      <w:rPr>
                        <w:rFonts w:ascii="Courier New" w:eastAsia="Courier New"/>
                        <w:b/>
                        <w:color w:val="000080"/>
                        <w:sz w:val="18"/>
                      </w:rPr>
                      <w:t>null</w:t>
                    </w:r>
                    <w:r>
                      <w:rPr>
                        <w:rFonts w:ascii="Courier New" w:eastAsia="Courier New"/>
                        <w:sz w:val="18"/>
                      </w:rPr>
                      <w:t>, message.getBytes(</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z w:val="18"/>
                      </w:rPr>
                      <w:t xml:space="preserve">" </w:t>
                    </w:r>
                    <w:r>
                      <w:rPr>
                        <w:rFonts w:ascii="Courier New" w:eastAsia="Courier New"/>
                        <w:sz w:val="18"/>
                      </w:rPr>
                      <w:t>+ message);</w:t>
                    </w:r>
                  </w:p>
                  <w:p>
                    <w:pPr>
                      <w:spacing w:before="0" w:line="196"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spacing w:before="2"/>
      </w:pPr>
    </w:p>
    <w:p>
      <w:pPr>
        <w:pStyle w:val="3"/>
        <w:numPr>
          <w:ilvl w:val="1"/>
          <w:numId w:val="14"/>
        </w:numPr>
        <w:tabs>
          <w:tab w:val="left" w:pos="941"/>
          <w:tab w:val="left" w:pos="942"/>
        </w:tabs>
        <w:spacing w:before="89" w:after="0" w:line="240" w:lineRule="auto"/>
        <w:ind w:left="941" w:right="0" w:hanging="842"/>
        <w:jc w:val="left"/>
      </w:pPr>
      <w:r>
        <w:drawing>
          <wp:anchor distT="0" distB="0" distL="0" distR="0" simplePos="0" relativeHeight="251692032" behindDoc="1" locked="0" layoutInCell="1" allowOverlap="1">
            <wp:simplePos x="0" y="0"/>
            <wp:positionH relativeFrom="page">
              <wp:posOffset>1925320</wp:posOffset>
            </wp:positionH>
            <wp:positionV relativeFrom="paragraph">
              <wp:posOffset>-1018540</wp:posOffset>
            </wp:positionV>
            <wp:extent cx="3293110" cy="3413125"/>
            <wp:effectExtent l="0" t="0" r="0" b="0"/>
            <wp:wrapNone/>
            <wp:docPr id="1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Direct</w:t>
      </w:r>
      <w:r>
        <w:rPr>
          <w:spacing w:val="-2"/>
        </w:rPr>
        <w:t xml:space="preserve"> </w:t>
      </w:r>
      <w:r>
        <w:t>exchange</w:t>
      </w:r>
    </w:p>
    <w:p>
      <w:pPr>
        <w:pStyle w:val="7"/>
        <w:spacing w:before="11"/>
        <w:rPr>
          <w:rFonts w:ascii="Arial"/>
          <w:b/>
          <w:sz w:val="45"/>
        </w:rPr>
      </w:pPr>
    </w:p>
    <w:p>
      <w:pPr>
        <w:pStyle w:val="4"/>
        <w:numPr>
          <w:ilvl w:val="2"/>
          <w:numId w:val="14"/>
        </w:numPr>
        <w:tabs>
          <w:tab w:val="left" w:pos="1361"/>
          <w:tab w:val="left" w:pos="1362"/>
        </w:tabs>
        <w:spacing w:before="0" w:after="0" w:line="240" w:lineRule="auto"/>
        <w:ind w:left="1361" w:right="0" w:hanging="1262"/>
        <w:jc w:val="left"/>
      </w:pPr>
      <w:r>
        <w:t>回顾</w:t>
      </w:r>
    </w:p>
    <w:p>
      <w:pPr>
        <w:pStyle w:val="7"/>
        <w:spacing w:before="11"/>
        <w:rPr>
          <w:rFonts w:ascii="黑体"/>
          <w:b/>
          <w:sz w:val="20"/>
        </w:rPr>
      </w:pPr>
    </w:p>
    <w:p>
      <w:pPr>
        <w:pStyle w:val="7"/>
        <w:spacing w:before="1" w:line="223" w:lineRule="auto"/>
        <w:ind w:left="520" w:right="665" w:firstLine="420"/>
        <w:jc w:val="both"/>
      </w:pPr>
      <w:r>
        <w:rPr>
          <w:spacing w:val="-3"/>
        </w:rPr>
        <w:t>在上一节中，我们构建了一个简单的日志记录系统。我们能够向许多接收者广播日志消息。在本节我们将向其中添加一些特别的功能</w:t>
      </w:r>
      <w:r>
        <w:rPr>
          <w:rFonts w:ascii="Tahoma" w:eastAsia="Tahoma"/>
        </w:rPr>
        <w:t>-</w:t>
      </w:r>
      <w:r>
        <w:rPr>
          <w:spacing w:val="-6"/>
        </w:rPr>
        <w:t>比方说我们只让某个消费者订阅发布的部分消息。例如我们只把</w:t>
      </w:r>
      <w:r>
        <w:rPr>
          <w:spacing w:val="-3"/>
        </w:rPr>
        <w:t>严重错误消息定向存储到日志文件</w:t>
      </w:r>
      <w:r>
        <w:rPr>
          <w:rFonts w:ascii="Tahoma" w:eastAsia="Tahoma"/>
          <w:spacing w:val="-3"/>
        </w:rPr>
        <w:t>(</w:t>
      </w:r>
      <w:r>
        <w:rPr>
          <w:spacing w:val="-2"/>
        </w:rPr>
        <w:t>以节省磁盘空间</w:t>
      </w:r>
      <w:r>
        <w:rPr>
          <w:rFonts w:ascii="Tahoma" w:eastAsia="Tahoma"/>
        </w:rPr>
        <w:t>)</w:t>
      </w:r>
      <w:r>
        <w:rPr>
          <w:spacing w:val="-3"/>
        </w:rPr>
        <w:t>，同时仍然能够在控制台上打印所有日志消息。</w:t>
      </w:r>
    </w:p>
    <w:p>
      <w:pPr>
        <w:pStyle w:val="7"/>
        <w:spacing w:before="200" w:line="223" w:lineRule="auto"/>
        <w:ind w:left="520" w:right="550" w:firstLine="420"/>
        <w:rPr>
          <w:b/>
        </w:rPr>
      </w:pPr>
      <w:r>
        <w:rPr>
          <w:spacing w:val="-4"/>
        </w:rPr>
        <w:t xml:space="preserve">我们再次来回顾一下什么是 </w:t>
      </w:r>
      <w:r>
        <w:rPr>
          <w:rFonts w:ascii="Tahoma" w:eastAsia="Tahoma"/>
        </w:rPr>
        <w:t>bindings</w:t>
      </w:r>
      <w:r>
        <w:rPr>
          <w:spacing w:val="-3"/>
        </w:rPr>
        <w:t xml:space="preserve">，绑定是交换机和队列之间的桥梁关系。也可以这么理解： </w:t>
      </w:r>
      <w:r>
        <w:rPr>
          <w:b/>
          <w:spacing w:val="-3"/>
        </w:rPr>
        <w:t>队列只对它绑定的交换机的消息感兴趣</w:t>
      </w:r>
      <w:r>
        <w:rPr>
          <w:spacing w:val="-14"/>
        </w:rPr>
        <w:t>。绑定用参数：</w:t>
      </w:r>
      <w:r>
        <w:rPr>
          <w:rFonts w:ascii="Tahoma" w:eastAsia="Tahoma"/>
          <w:spacing w:val="-8"/>
        </w:rPr>
        <w:t xml:space="preserve">routingKey </w:t>
      </w:r>
      <w:r>
        <w:rPr>
          <w:spacing w:val="-3"/>
        </w:rPr>
        <w:t xml:space="preserve">来表示也可称该参数为 </w:t>
      </w:r>
      <w:r>
        <w:rPr>
          <w:rFonts w:ascii="Tahoma" w:eastAsia="Tahoma"/>
        </w:rPr>
        <w:t>binding key</w:t>
      </w:r>
      <w:r>
        <w:t xml:space="preserve">， </w:t>
      </w:r>
      <w:r>
        <w:rPr>
          <w:spacing w:val="-2"/>
        </w:rPr>
        <w:t>创建绑定我们用代码</w:t>
      </w:r>
      <w:r>
        <w:rPr>
          <w:rFonts w:ascii="Tahoma" w:eastAsia="Tahoma"/>
        </w:rPr>
        <w:t>:channel.queueBind(queueName</w:t>
      </w:r>
      <w:r>
        <w:rPr>
          <w:rFonts w:ascii="Tahoma" w:eastAsia="Tahoma"/>
          <w:spacing w:val="-1"/>
        </w:rPr>
        <w:t xml:space="preserve">, </w:t>
      </w:r>
      <w:r>
        <w:rPr>
          <w:rFonts w:ascii="Tahoma" w:eastAsia="Tahoma"/>
        </w:rPr>
        <w:t>EXCHANGE_NAME,</w:t>
      </w:r>
      <w:r>
        <w:rPr>
          <w:rFonts w:ascii="Tahoma" w:eastAsia="Tahoma"/>
          <w:spacing w:val="-1"/>
        </w:rPr>
        <w:t xml:space="preserve"> "</w:t>
      </w:r>
      <w:r>
        <w:rPr>
          <w:rFonts w:ascii="Tahoma" w:eastAsia="Tahoma"/>
        </w:rPr>
        <w:t>routingKey");</w:t>
      </w:r>
      <w:r>
        <w:rPr>
          <w:b/>
          <w:spacing w:val="-2"/>
        </w:rPr>
        <w:t>绑定之后的</w:t>
      </w:r>
      <w:r>
        <w:rPr>
          <w:b/>
          <w:spacing w:val="-3"/>
        </w:rPr>
        <w:t>意义由其交换类型决定。</w:t>
      </w:r>
    </w:p>
    <w:p>
      <w:pPr>
        <w:pStyle w:val="7"/>
        <w:rPr>
          <w:b/>
          <w:sz w:val="14"/>
        </w:rPr>
      </w:pPr>
    </w:p>
    <w:p>
      <w:pPr>
        <w:pStyle w:val="4"/>
        <w:numPr>
          <w:ilvl w:val="2"/>
          <w:numId w:val="14"/>
        </w:numPr>
        <w:tabs>
          <w:tab w:val="left" w:pos="1361"/>
          <w:tab w:val="left" w:pos="1362"/>
        </w:tabs>
        <w:spacing w:before="0" w:after="0" w:line="240" w:lineRule="auto"/>
        <w:ind w:left="1361" w:right="0" w:hanging="1262"/>
        <w:jc w:val="left"/>
      </w:pPr>
      <w:r>
        <w:t>Direct</w:t>
      </w:r>
      <w:r>
        <w:rPr>
          <w:spacing w:val="-2"/>
        </w:rPr>
        <w:t xml:space="preserve"> </w:t>
      </w:r>
      <w:r>
        <w:t>exchange</w:t>
      </w:r>
      <w:r>
        <w:rPr>
          <w:spacing w:val="-24"/>
        </w:rPr>
        <w:t xml:space="preserve"> 介绍</w:t>
      </w:r>
    </w:p>
    <w:p>
      <w:pPr>
        <w:pStyle w:val="7"/>
        <w:spacing w:before="12"/>
        <w:rPr>
          <w:rFonts w:ascii="黑体"/>
          <w:b/>
          <w:sz w:val="20"/>
        </w:rPr>
      </w:pPr>
    </w:p>
    <w:p>
      <w:pPr>
        <w:pStyle w:val="7"/>
        <w:spacing w:line="223" w:lineRule="auto"/>
        <w:ind w:left="520" w:right="668" w:firstLine="420"/>
        <w:jc w:val="both"/>
      </w:pPr>
      <w:r>
        <w:t>上一节中的我们的日志系统将所有消息广播给所有消费者，对此我们想做一些改变，例如我们希望将日志消息写入磁盘的程序仅接收严重错误</w:t>
      </w:r>
      <w:r>
        <w:rPr>
          <w:rFonts w:ascii="Tahoma" w:eastAsia="Tahoma"/>
        </w:rPr>
        <w:t>(errros)</w:t>
      </w:r>
      <w:r>
        <w:t>，而不存储哪些警告</w:t>
      </w:r>
      <w:r>
        <w:rPr>
          <w:rFonts w:ascii="Tahoma" w:eastAsia="Tahoma"/>
        </w:rPr>
        <w:t>(warning)</w:t>
      </w:r>
      <w:r>
        <w:t>或信息</w:t>
      </w:r>
      <w:r>
        <w:rPr>
          <w:rFonts w:ascii="Tahoma" w:eastAsia="Tahoma"/>
        </w:rPr>
        <w:t>(info)</w:t>
      </w:r>
      <w:r>
        <w:t>日志消息避免浪费磁盘空间。</w:t>
      </w:r>
      <w:r>
        <w:rPr>
          <w:rFonts w:ascii="Tahoma" w:eastAsia="Tahoma"/>
        </w:rPr>
        <w:t xml:space="preserve">Fanout </w:t>
      </w:r>
      <w:r>
        <w:t>这种交换类型并不能给我们带来很大的灵活性</w:t>
      </w:r>
      <w:r>
        <w:rPr>
          <w:rFonts w:ascii="Tahoma" w:eastAsia="Tahoma"/>
        </w:rPr>
        <w:t>-</w:t>
      </w:r>
      <w:r>
        <w:t xml:space="preserve">它只能进行无意识的广播，在这里我们将使用 </w:t>
      </w:r>
      <w:r>
        <w:rPr>
          <w:rFonts w:ascii="Tahoma" w:eastAsia="Tahoma"/>
        </w:rPr>
        <w:t xml:space="preserve">direct </w:t>
      </w:r>
      <w:r>
        <w:t>这种类型来进行替换，这种类型的工作方式是，消息只去到它绑定的</w:t>
      </w:r>
      <w:r>
        <w:rPr>
          <w:rFonts w:ascii="Tahoma" w:eastAsia="Tahoma"/>
        </w:rPr>
        <w:t xml:space="preserve">routingKey </w:t>
      </w:r>
      <w:r>
        <w:t>队列中去。</w:t>
      </w:r>
    </w:p>
    <w:p>
      <w:pPr>
        <w:spacing w:after="0" w:line="223" w:lineRule="auto"/>
        <w:jc w:val="both"/>
        <w:sectPr>
          <w:pgSz w:w="11910" w:h="16840"/>
          <w:pgMar w:top="1420" w:right="420" w:bottom="280" w:left="600" w:header="708" w:footer="0" w:gutter="0"/>
          <w:cols w:space="720" w:num="1"/>
        </w:sectPr>
      </w:pPr>
    </w:p>
    <w:p>
      <w:pPr>
        <w:pStyle w:val="7"/>
        <w:spacing w:before="6"/>
        <w:rPr>
          <w:sz w:val="17"/>
        </w:rPr>
      </w:pPr>
    </w:p>
    <w:p>
      <w:pPr>
        <w:pStyle w:val="7"/>
        <w:ind w:left="1093"/>
        <w:rPr>
          <w:sz w:val="20"/>
        </w:rPr>
      </w:pPr>
      <w:r>
        <w:rPr>
          <w:sz w:val="20"/>
        </w:rPr>
        <w:drawing>
          <wp:inline distT="0" distB="0" distL="0" distR="0">
            <wp:extent cx="5052695" cy="1686560"/>
            <wp:effectExtent l="0" t="0" r="0" b="0"/>
            <wp:docPr id="14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41.jpeg"/>
                    <pic:cNvPicPr>
                      <a:picLocks noChangeAspect="1"/>
                    </pic:cNvPicPr>
                  </pic:nvPicPr>
                  <pic:blipFill>
                    <a:blip r:embed="rId46" cstate="print"/>
                    <a:stretch>
                      <a:fillRect/>
                    </a:stretch>
                  </pic:blipFill>
                  <pic:spPr>
                    <a:xfrm>
                      <a:off x="0" y="0"/>
                      <a:ext cx="5052745" cy="1687068"/>
                    </a:xfrm>
                    <a:prstGeom prst="rect">
                      <a:avLst/>
                    </a:prstGeom>
                  </pic:spPr>
                </pic:pic>
              </a:graphicData>
            </a:graphic>
          </wp:inline>
        </w:drawing>
      </w:r>
    </w:p>
    <w:p>
      <w:pPr>
        <w:pStyle w:val="7"/>
        <w:spacing w:before="5"/>
        <w:rPr>
          <w:sz w:val="25"/>
        </w:rPr>
      </w:pPr>
    </w:p>
    <w:p>
      <w:pPr>
        <w:pStyle w:val="7"/>
        <w:spacing w:before="61" w:line="225" w:lineRule="auto"/>
        <w:ind w:left="520" w:right="548" w:firstLine="420"/>
        <w:rPr>
          <w:rFonts w:ascii="Tahoma" w:eastAsia="Tahoma"/>
        </w:rPr>
      </w:pPr>
      <w:r>
        <w:rPr>
          <w:spacing w:val="-11"/>
        </w:rPr>
        <w:t xml:space="preserve">在上面这张图中，我们可以看到 </w:t>
      </w:r>
      <w:r>
        <w:rPr>
          <w:rFonts w:ascii="Tahoma" w:eastAsia="Tahoma"/>
        </w:rPr>
        <w:t xml:space="preserve">X </w:t>
      </w:r>
      <w:r>
        <w:rPr>
          <w:spacing w:val="-11"/>
        </w:rPr>
        <w:t xml:space="preserve">绑定了两个队列，绑定类型是 </w:t>
      </w:r>
      <w:r>
        <w:rPr>
          <w:rFonts w:ascii="Tahoma" w:eastAsia="Tahoma"/>
        </w:rPr>
        <w:t>direct</w:t>
      </w:r>
      <w:r>
        <w:rPr>
          <w:spacing w:val="-24"/>
        </w:rPr>
        <w:t xml:space="preserve">。队列 </w:t>
      </w:r>
      <w:r>
        <w:rPr>
          <w:rFonts w:ascii="Tahoma" w:eastAsia="Tahoma"/>
        </w:rPr>
        <w:t xml:space="preserve">Q1 </w:t>
      </w:r>
      <w:r>
        <w:rPr>
          <w:spacing w:val="-3"/>
        </w:rPr>
        <w:t xml:space="preserve">绑定键为 </w:t>
      </w:r>
      <w:r>
        <w:rPr>
          <w:rFonts w:ascii="Tahoma" w:eastAsia="Tahoma"/>
        </w:rPr>
        <w:t>orange</w:t>
      </w:r>
      <w:r>
        <w:t xml:space="preserve">， </w:t>
      </w:r>
      <w:r>
        <w:rPr>
          <w:spacing w:val="-4"/>
        </w:rPr>
        <w:t xml:space="preserve">队列 </w:t>
      </w:r>
      <w:r>
        <w:rPr>
          <w:rFonts w:ascii="Tahoma" w:eastAsia="Tahoma"/>
        </w:rPr>
        <w:t xml:space="preserve">Q2 </w:t>
      </w:r>
      <w:r>
        <w:rPr>
          <w:spacing w:val="-3"/>
        </w:rPr>
        <w:t>绑定键有两个</w:t>
      </w:r>
      <w:r>
        <w:rPr>
          <w:rFonts w:ascii="Tahoma" w:eastAsia="Tahoma"/>
        </w:rPr>
        <w:t>:</w:t>
      </w:r>
      <w:r>
        <w:rPr>
          <w:spacing w:val="-4"/>
        </w:rPr>
        <w:t xml:space="preserve">一个绑定键为 </w:t>
      </w:r>
      <w:r>
        <w:rPr>
          <w:rFonts w:ascii="Tahoma" w:eastAsia="Tahoma"/>
        </w:rPr>
        <w:t>black</w:t>
      </w:r>
      <w:r>
        <w:rPr>
          <w:spacing w:val="-3"/>
        </w:rPr>
        <w:t xml:space="preserve">，另一个绑定键为 </w:t>
      </w:r>
      <w:r>
        <w:rPr>
          <w:rFonts w:ascii="Tahoma" w:eastAsia="Tahoma"/>
        </w:rPr>
        <w:t>green.</w:t>
      </w:r>
    </w:p>
    <w:p>
      <w:pPr>
        <w:pStyle w:val="7"/>
        <w:spacing w:before="175" w:line="392" w:lineRule="exact"/>
        <w:ind w:left="941"/>
      </w:pPr>
      <w:r>
        <w:drawing>
          <wp:anchor distT="0" distB="0" distL="0" distR="0" simplePos="0" relativeHeight="251693056" behindDoc="1" locked="0" layoutInCell="1" allowOverlap="1">
            <wp:simplePos x="0" y="0"/>
            <wp:positionH relativeFrom="page">
              <wp:posOffset>1925320</wp:posOffset>
            </wp:positionH>
            <wp:positionV relativeFrom="paragraph">
              <wp:posOffset>71755</wp:posOffset>
            </wp:positionV>
            <wp:extent cx="3293110" cy="3413125"/>
            <wp:effectExtent l="0" t="0" r="0" b="0"/>
            <wp:wrapNone/>
            <wp:docPr id="1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 xml:space="preserve">在这种绑定情况下，生产者发布消息到 </w:t>
      </w:r>
      <w:r>
        <w:rPr>
          <w:rFonts w:ascii="Tahoma" w:eastAsia="Tahoma"/>
        </w:rPr>
        <w:t xml:space="preserve">exchange </w:t>
      </w:r>
      <w:r>
        <w:t xml:space="preserve">上，绑定键为 </w:t>
      </w:r>
      <w:r>
        <w:rPr>
          <w:rFonts w:ascii="Tahoma" w:eastAsia="Tahoma"/>
        </w:rPr>
        <w:t xml:space="preserve">orange </w:t>
      </w:r>
      <w:r>
        <w:t>的消息会被发布到队列</w:t>
      </w:r>
    </w:p>
    <w:p>
      <w:pPr>
        <w:pStyle w:val="7"/>
        <w:spacing w:line="392" w:lineRule="exact"/>
        <w:ind w:left="520"/>
      </w:pPr>
      <w:r>
        <w:rPr>
          <w:rFonts w:ascii="Tahoma" w:eastAsia="Tahoma"/>
        </w:rPr>
        <w:t>Q1</w:t>
      </w:r>
      <w:r>
        <w:t xml:space="preserve">。绑定键为 </w:t>
      </w:r>
      <w:r>
        <w:rPr>
          <w:rFonts w:ascii="Tahoma" w:eastAsia="Tahoma"/>
        </w:rPr>
        <w:t xml:space="preserve">blackgreen </w:t>
      </w:r>
      <w:r>
        <w:t xml:space="preserve">和的消息会被发布到队列 </w:t>
      </w:r>
      <w:r>
        <w:rPr>
          <w:rFonts w:ascii="Tahoma" w:eastAsia="Tahoma"/>
        </w:rPr>
        <w:t>Q2</w:t>
      </w:r>
      <w:r>
        <w:t>，其他消息类型的消息将被丢弃。</w:t>
      </w:r>
    </w:p>
    <w:p>
      <w:pPr>
        <w:pStyle w:val="4"/>
        <w:numPr>
          <w:ilvl w:val="2"/>
          <w:numId w:val="14"/>
        </w:numPr>
        <w:tabs>
          <w:tab w:val="left" w:pos="1361"/>
          <w:tab w:val="left" w:pos="1362"/>
        </w:tabs>
        <w:spacing w:before="248" w:after="0" w:line="240" w:lineRule="auto"/>
        <w:ind w:left="1361" w:right="0" w:hanging="1262"/>
        <w:jc w:val="left"/>
      </w:pPr>
      <w:r>
        <w:t>多重绑定</w:t>
      </w:r>
    </w:p>
    <w:p>
      <w:pPr>
        <w:pStyle w:val="7"/>
        <w:rPr>
          <w:rFonts w:ascii="黑体"/>
          <w:b/>
          <w:sz w:val="20"/>
        </w:rPr>
      </w:pPr>
    </w:p>
    <w:p>
      <w:pPr>
        <w:pStyle w:val="7"/>
        <w:rPr>
          <w:rFonts w:ascii="黑体"/>
          <w:b/>
          <w:sz w:val="18"/>
        </w:rPr>
      </w:pPr>
      <w:r>
        <w:drawing>
          <wp:anchor distT="0" distB="0" distL="0" distR="0" simplePos="0" relativeHeight="251660288" behindDoc="0" locked="0" layoutInCell="1" allowOverlap="1">
            <wp:simplePos x="0" y="0"/>
            <wp:positionH relativeFrom="page">
              <wp:posOffset>711200</wp:posOffset>
            </wp:positionH>
            <wp:positionV relativeFrom="paragraph">
              <wp:posOffset>170815</wp:posOffset>
            </wp:positionV>
            <wp:extent cx="6454775" cy="1877695"/>
            <wp:effectExtent l="0" t="0" r="0" b="0"/>
            <wp:wrapTopAndBottom/>
            <wp:docPr id="14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42.jpeg"/>
                    <pic:cNvPicPr>
                      <a:picLocks noChangeAspect="1"/>
                    </pic:cNvPicPr>
                  </pic:nvPicPr>
                  <pic:blipFill>
                    <a:blip r:embed="rId47" cstate="print"/>
                    <a:stretch>
                      <a:fillRect/>
                    </a:stretch>
                  </pic:blipFill>
                  <pic:spPr>
                    <a:xfrm>
                      <a:off x="0" y="0"/>
                      <a:ext cx="6455057" cy="1877568"/>
                    </a:xfrm>
                    <a:prstGeom prst="rect">
                      <a:avLst/>
                    </a:prstGeom>
                  </pic:spPr>
                </pic:pic>
              </a:graphicData>
            </a:graphic>
          </wp:anchor>
        </w:drawing>
      </w:r>
    </w:p>
    <w:p>
      <w:pPr>
        <w:spacing w:before="188" w:line="225" w:lineRule="auto"/>
        <w:ind w:left="520" w:right="676" w:firstLine="420"/>
        <w:jc w:val="left"/>
        <w:rPr>
          <w:sz w:val="22"/>
        </w:rPr>
      </w:pPr>
      <w:r>
        <w:rPr>
          <w:sz w:val="22"/>
        </w:rPr>
        <w:t xml:space="preserve">当然如果 </w:t>
      </w:r>
      <w:r>
        <w:rPr>
          <w:rFonts w:ascii="Tahoma" w:eastAsia="Tahoma"/>
          <w:sz w:val="22"/>
        </w:rPr>
        <w:t xml:space="preserve">exchange </w:t>
      </w:r>
      <w:r>
        <w:rPr>
          <w:sz w:val="22"/>
        </w:rPr>
        <w:t>的绑定类型是</w:t>
      </w:r>
      <w:r>
        <w:rPr>
          <w:rFonts w:ascii="Tahoma" w:eastAsia="Tahoma"/>
          <w:sz w:val="22"/>
        </w:rPr>
        <w:t>direct</w:t>
      </w:r>
      <w:r>
        <w:rPr>
          <w:sz w:val="22"/>
        </w:rPr>
        <w:t>，</w:t>
      </w:r>
      <w:r>
        <w:rPr>
          <w:b/>
          <w:sz w:val="22"/>
        </w:rPr>
        <w:t xml:space="preserve">但是它绑定的多个队列的 </w:t>
      </w:r>
      <w:r>
        <w:rPr>
          <w:rFonts w:ascii="Tahoma" w:eastAsia="Tahoma"/>
          <w:b/>
          <w:sz w:val="22"/>
        </w:rPr>
        <w:t xml:space="preserve">key </w:t>
      </w:r>
      <w:r>
        <w:rPr>
          <w:b/>
          <w:sz w:val="22"/>
        </w:rPr>
        <w:t>如果都相同</w:t>
      </w:r>
      <w:r>
        <w:rPr>
          <w:sz w:val="22"/>
        </w:rPr>
        <w:t xml:space="preserve">，在这种情况下虽然绑定类型是 </w:t>
      </w:r>
      <w:r>
        <w:rPr>
          <w:rFonts w:ascii="Tahoma" w:eastAsia="Tahoma"/>
          <w:sz w:val="22"/>
        </w:rPr>
        <w:t xml:space="preserve">direct </w:t>
      </w:r>
      <w:r>
        <w:rPr>
          <w:b/>
          <w:sz w:val="22"/>
        </w:rPr>
        <w:t xml:space="preserve">但是它表现的就和 </w:t>
      </w:r>
      <w:r>
        <w:rPr>
          <w:rFonts w:ascii="Tahoma" w:eastAsia="Tahoma"/>
          <w:b/>
          <w:sz w:val="22"/>
        </w:rPr>
        <w:t xml:space="preserve">fanout </w:t>
      </w:r>
      <w:r>
        <w:rPr>
          <w:b/>
          <w:sz w:val="22"/>
        </w:rPr>
        <w:t>有点类似了</w:t>
      </w:r>
      <w:r>
        <w:rPr>
          <w:sz w:val="22"/>
        </w:rPr>
        <w:t>，就跟广播差不多，如上图所示。</w:t>
      </w:r>
    </w:p>
    <w:p>
      <w:pPr>
        <w:spacing w:after="0" w:line="225" w:lineRule="auto"/>
        <w:jc w:val="left"/>
        <w:rPr>
          <w:sz w:val="22"/>
        </w:rPr>
        <w:sectPr>
          <w:pgSz w:w="11910" w:h="16840"/>
          <w:pgMar w:top="1420" w:right="420" w:bottom="280" w:left="600" w:header="708" w:footer="0" w:gutter="0"/>
          <w:cols w:space="720" w:num="1"/>
        </w:sectPr>
      </w:pPr>
    </w:p>
    <w:p>
      <w:pPr>
        <w:pStyle w:val="4"/>
        <w:numPr>
          <w:ilvl w:val="2"/>
          <w:numId w:val="14"/>
        </w:numPr>
        <w:tabs>
          <w:tab w:val="left" w:pos="1361"/>
          <w:tab w:val="left" w:pos="1362"/>
        </w:tabs>
        <w:spacing w:before="93" w:after="0" w:line="240" w:lineRule="auto"/>
        <w:ind w:left="1361" w:right="0" w:hanging="1262"/>
        <w:jc w:val="left"/>
      </w:pPr>
      <w:r>
        <w:drawing>
          <wp:anchor distT="0" distB="0" distL="0" distR="0" simplePos="0" relativeHeight="251694080"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1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实战</w:t>
      </w:r>
    </w:p>
    <w:p>
      <w:pPr>
        <w:pStyle w:val="7"/>
        <w:spacing w:before="5"/>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166370</wp:posOffset>
            </wp:positionV>
            <wp:extent cx="6210300" cy="2628900"/>
            <wp:effectExtent l="0" t="0" r="0" b="0"/>
            <wp:wrapTopAndBottom/>
            <wp:docPr id="14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43.jpeg"/>
                    <pic:cNvPicPr>
                      <a:picLocks noChangeAspect="1"/>
                    </pic:cNvPicPr>
                  </pic:nvPicPr>
                  <pic:blipFill>
                    <a:blip r:embed="rId48" cstate="print"/>
                    <a:stretch>
                      <a:fillRect/>
                    </a:stretch>
                  </pic:blipFill>
                  <pic:spPr>
                    <a:xfrm>
                      <a:off x="0" y="0"/>
                      <a:ext cx="6210300" cy="2628900"/>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711200</wp:posOffset>
            </wp:positionH>
            <wp:positionV relativeFrom="paragraph">
              <wp:posOffset>2922270</wp:posOffset>
            </wp:positionV>
            <wp:extent cx="2853690" cy="2319655"/>
            <wp:effectExtent l="0" t="0" r="0" b="0"/>
            <wp:wrapTopAndBottom/>
            <wp:docPr id="1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44.png"/>
                    <pic:cNvPicPr>
                      <a:picLocks noChangeAspect="1"/>
                    </pic:cNvPicPr>
                  </pic:nvPicPr>
                  <pic:blipFill>
                    <a:blip r:embed="rId49" cstate="print"/>
                    <a:stretch>
                      <a:fillRect/>
                    </a:stretch>
                  </pic:blipFill>
                  <pic:spPr>
                    <a:xfrm>
                      <a:off x="0" y="0"/>
                      <a:ext cx="2853414" cy="2319623"/>
                    </a:xfrm>
                    <a:prstGeom prst="rect">
                      <a:avLst/>
                    </a:prstGeom>
                  </pic:spPr>
                </pic:pic>
              </a:graphicData>
            </a:graphic>
          </wp:anchor>
        </w:drawing>
      </w:r>
      <w:r>
        <w:pict>
          <v:group id="_x0000_s1102" o:spid="_x0000_s1102" o:spt="203" style="position:absolute;left:0pt;margin-left:56pt;margin-top:424.6pt;height:219.8pt;width:481.7pt;mso-position-horizontal-relative:page;mso-wrap-distance-bottom:0pt;mso-wrap-distance-top:0pt;z-index:-251566080;mso-width-relative:page;mso-height-relative:page;" coordorigin="1121,8493" coordsize="9634,4396">
            <o:lock v:ext="edit"/>
            <v:shape id="_x0000_s1103" o:spid="_x0000_s1103" style="position:absolute;left:1120;top:8492;height:4396;width:9634;" fillcolor="#000000" filled="t" stroked="f" coordorigin="1121,8493" coordsize="9634,4396" path="m1130,12879l1121,12879,1121,12888,1130,12888,1130,12879xm1130,8493l1121,8493,1121,8503,1121,12879,1130,12879,1130,8503,1130,8493xm10754,12879l10744,12879,1130,12879,1130,12888,10744,12888,10754,12888,10754,12879xm10754,8493l10744,8493,1130,8493,1130,8503,10744,8503,10744,12879,10754,12879,10754,8503,10754,8493xe">
              <v:path arrowok="t"/>
              <v:fill on="t" focussize="0,0"/>
              <v:stroke on="f"/>
              <v:imagedata o:title=""/>
              <o:lock v:ext="edit"/>
            </v:shape>
            <v:shape id="_x0000_s1104" o:spid="_x0000_s1104" o:spt="202" type="#_x0000_t202" style="position:absolute;left:1202;top:8502;height:4175;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ReceiveLogsDirect01 {</w:t>
                    </w:r>
                  </w:p>
                  <w:p>
                    <w:pPr>
                      <w:spacing w:before="0"/>
                      <w:ind w:left="386" w:right="2796"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"direct_logs"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746" w:right="1464"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 xml:space="preserve">); String queueName = </w:t>
                    </w:r>
                    <w:r>
                      <w:rPr>
                        <w:rFonts w:ascii="Courier New"/>
                        <w:b/>
                        <w:color w:val="008000"/>
                        <w:sz w:val="18"/>
                      </w:rPr>
                      <w:t>"disk"</w:t>
                    </w:r>
                    <w:r>
                      <w:rPr>
                        <w:rFonts w:ascii="Courier New"/>
                        <w:sz w:val="18"/>
                      </w:rPr>
                      <w:t>;</w:t>
                    </w:r>
                  </w:p>
                  <w:p>
                    <w:pPr>
                      <w:tabs>
                        <w:tab w:val="left" w:leader="dot" w:pos="4536"/>
                      </w:tabs>
                      <w:spacing w:before="1" w:line="242" w:lineRule="auto"/>
                      <w:ind w:left="746" w:right="2343" w:firstLine="0"/>
                      <w:jc w:val="left"/>
                      <w:rPr>
                        <w:rFonts w:ascii="Courier New" w:eastAsia="Courier New"/>
                        <w:sz w:val="18"/>
                      </w:rPr>
                    </w:pPr>
                    <w:r>
                      <w:rPr>
                        <w:rFonts w:ascii="Courier New" w:eastAsia="Courier New"/>
                        <w:sz w:val="18"/>
                      </w:rPr>
                      <w:t xml:space="preserve">channel.queueDeclare(queueName,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null</w:t>
                    </w:r>
                    <w:r>
                      <w:rPr>
                        <w:rFonts w:ascii="Courier New" w:eastAsia="Courier New"/>
                        <w:sz w:val="18"/>
                      </w:rPr>
                      <w:t xml:space="preserve">); 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"error"</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40" w:lineRule="auto"/>
                      <w:ind w:left="1106" w:right="2004"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w:t>
                    </w:r>
                  </w:p>
                  <w:p>
                    <w:pPr>
                      <w:spacing w:before="0" w:line="237" w:lineRule="auto"/>
                      <w:ind w:left="1106" w:right="173" w:firstLine="0"/>
                      <w:jc w:val="left"/>
                      <w:rPr>
                        <w:rFonts w:ascii="Courier New" w:eastAsia="Courier New"/>
                        <w:sz w:val="18"/>
                      </w:rPr>
                    </w:pPr>
                    <w:r>
                      <w:rPr>
                        <w:rFonts w:ascii="Courier New" w:eastAsia="Courier New"/>
                        <w:w w:val="95"/>
                        <w:sz w:val="18"/>
                      </w:rPr>
                      <w:t>message=</w:t>
                    </w:r>
                    <w:r>
                      <w:rPr>
                        <w:rFonts w:ascii="Courier New" w:eastAsia="Courier New"/>
                        <w:b/>
                        <w:color w:val="008000"/>
                        <w:w w:val="95"/>
                        <w:sz w:val="18"/>
                      </w:rPr>
                      <w:t>"</w:t>
                    </w:r>
                    <w:r>
                      <w:rPr>
                        <w:rFonts w:hint="eastAsia" w:ascii="宋体" w:eastAsia="宋体"/>
                        <w:b/>
                        <w:color w:val="008000"/>
                        <w:w w:val="95"/>
                        <w:sz w:val="18"/>
                      </w:rPr>
                      <w:t>接收绑定键</w:t>
                    </w:r>
                    <w:r>
                      <w:rPr>
                        <w:rFonts w:ascii="Courier New" w:eastAsia="Courier New"/>
                        <w:b/>
                        <w:color w:val="008000"/>
                        <w:w w:val="95"/>
                        <w:sz w:val="18"/>
                      </w:rPr>
                      <w:t>:"</w:t>
                    </w:r>
                    <w:r>
                      <w:rPr>
                        <w:rFonts w:ascii="Courier New" w:eastAsia="Courier New"/>
                        <w:w w:val="95"/>
                        <w:sz w:val="18"/>
                      </w:rPr>
                      <w:t>+delivery.getEnvelope().getRoutingKey()+</w:t>
                    </w:r>
                    <w:r>
                      <w:rPr>
                        <w:rFonts w:ascii="Courier New" w:eastAsia="Courier New"/>
                        <w:b/>
                        <w:color w:val="008000"/>
                        <w:w w:val="95"/>
                        <w:sz w:val="18"/>
                      </w:rPr>
                      <w:t>",</w:t>
                    </w:r>
                    <w:r>
                      <w:rPr>
                        <w:rFonts w:hint="eastAsia" w:ascii="宋体" w:eastAsia="宋体"/>
                        <w:b/>
                        <w:color w:val="008000"/>
                        <w:w w:val="95"/>
                        <w:sz w:val="18"/>
                      </w:rPr>
                      <w:t>消息</w:t>
                    </w:r>
                    <w:r>
                      <w:rPr>
                        <w:rFonts w:ascii="Courier New" w:eastAsia="Courier New"/>
                        <w:b/>
                        <w:color w:val="008000"/>
                        <w:w w:val="95"/>
                        <w:sz w:val="18"/>
                      </w:rPr>
                      <w:t>:"</w:t>
                    </w:r>
                    <w:r>
                      <w:rPr>
                        <w:rFonts w:ascii="Courier New" w:eastAsia="Courier New"/>
                        <w:w w:val="95"/>
                        <w:sz w:val="18"/>
                      </w:rPr>
                      <w:t xml:space="preserve">+message; </w:t>
                    </w:r>
                    <w:r>
                      <w:rPr>
                        <w:rFonts w:ascii="Courier New" w:eastAsia="Courier New"/>
                        <w:sz w:val="18"/>
                      </w:rPr>
                      <w:t xml:space="preserve">File file = </w:t>
                    </w:r>
                    <w:r>
                      <w:rPr>
                        <w:rFonts w:ascii="Courier New" w:eastAsia="Courier New"/>
                        <w:b/>
                        <w:color w:val="000080"/>
                        <w:sz w:val="18"/>
                      </w:rPr>
                      <w:t xml:space="preserve">new </w:t>
                    </w:r>
                    <w:r>
                      <w:rPr>
                        <w:rFonts w:ascii="Courier New" w:eastAsia="Courier New"/>
                        <w:sz w:val="18"/>
                      </w:rPr>
                      <w:t>File(</w:t>
                    </w:r>
                    <w:r>
                      <w:rPr>
                        <w:rFonts w:ascii="Courier New" w:eastAsia="Courier New"/>
                        <w:b/>
                        <w:color w:val="008000"/>
                        <w:sz w:val="18"/>
                      </w:rPr>
                      <w:t>"C:</w:t>
                    </w:r>
                    <w:r>
                      <w:rPr>
                        <w:rFonts w:ascii="Courier New" w:eastAsia="Courier New"/>
                        <w:b/>
                        <w:color w:val="000080"/>
                        <w:sz w:val="18"/>
                      </w:rPr>
                      <w:t>\\</w:t>
                    </w:r>
                    <w:r>
                      <w:rPr>
                        <w:rFonts w:ascii="Courier New" w:eastAsia="Courier New"/>
                        <w:b/>
                        <w:color w:val="008000"/>
                        <w:sz w:val="18"/>
                      </w:rPr>
                      <w:t>work</w:t>
                    </w:r>
                    <w:r>
                      <w:rPr>
                        <w:rFonts w:ascii="Courier New" w:eastAsia="Courier New"/>
                        <w:b/>
                        <w:color w:val="000080"/>
                        <w:sz w:val="18"/>
                      </w:rPr>
                      <w:t>\\</w:t>
                    </w:r>
                    <w:r>
                      <w:rPr>
                        <w:rFonts w:ascii="Courier New" w:eastAsia="Courier New"/>
                        <w:b/>
                        <w:color w:val="008000"/>
                        <w:sz w:val="18"/>
                      </w:rPr>
                      <w:t>rabbitmq_info.txt"</w:t>
                    </w:r>
                    <w:r>
                      <w:rPr>
                        <w:rFonts w:ascii="Courier New" w:eastAsia="Courier New"/>
                        <w:sz w:val="18"/>
                      </w:rPr>
                      <w:t>); FileUtils.</w:t>
                    </w:r>
                    <w:r>
                      <w:rPr>
                        <w:rFonts w:ascii="Courier New" w:eastAsia="Courier New"/>
                        <w:i/>
                        <w:sz w:val="18"/>
                      </w:rPr>
                      <w:t>writeStringToFile</w:t>
                    </w:r>
                    <w:r>
                      <w:rPr>
                        <w:rFonts w:ascii="Courier New" w:eastAsia="Courier New"/>
                        <w:sz w:val="18"/>
                      </w:rPr>
                      <w:t>(file,message,</w:t>
                    </w:r>
                    <w:r>
                      <w:rPr>
                        <w:rFonts w:ascii="Courier New" w:eastAsia="Courier New"/>
                        <w:b/>
                        <w:color w:val="008000"/>
                        <w:sz w:val="18"/>
                      </w:rPr>
                      <w:t>"UTF-8"</w:t>
                    </w:r>
                    <w:r>
                      <w:rPr>
                        <w:rFonts w:ascii="Courier New" w:eastAsia="Courier New"/>
                        <w:sz w:val="18"/>
                      </w:rPr>
                      <w:t>);</w:t>
                    </w:r>
                  </w:p>
                  <w:p>
                    <w:pPr>
                      <w:spacing w:before="6"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错误日志已经接收</w:t>
                    </w:r>
                    <w:r>
                      <w:rPr>
                        <w:rFonts w:ascii="Courier New" w:eastAsia="Courier New"/>
                        <w:b/>
                        <w:color w:val="008000"/>
                        <w:sz w:val="18"/>
                      </w:rPr>
                      <w:t>"</w:t>
                    </w:r>
                    <w:r>
                      <w:rPr>
                        <w:rFonts w:ascii="Courier New" w:eastAsia="Courier New"/>
                        <w:sz w:val="18"/>
                      </w:rPr>
                      <w:t>);</w:t>
                    </w:r>
                  </w:p>
                  <w:p>
                    <w:pPr>
                      <w:spacing w:before="0" w:line="203" w:lineRule="exact"/>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1"/>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spacing w:before="3"/>
        <w:rPr>
          <w:rFonts w:ascii="黑体"/>
          <w:b/>
          <w:sz w:val="10"/>
        </w:rPr>
      </w:pPr>
    </w:p>
    <w:p>
      <w:pPr>
        <w:pStyle w:val="7"/>
        <w:spacing w:before="3"/>
        <w:rPr>
          <w:rFonts w:ascii="黑体"/>
          <w:b/>
          <w:sz w:val="13"/>
        </w:rPr>
      </w:pPr>
    </w:p>
    <w:p>
      <w:pPr>
        <w:spacing w:before="0" w:line="281" w:lineRule="exact"/>
        <w:ind w:left="520" w:right="0" w:firstLine="0"/>
        <w:jc w:val="left"/>
        <w:rPr>
          <w:rFonts w:ascii="宋体"/>
          <w:sz w:val="24"/>
        </w:rPr>
      </w:pPr>
      <w:r>
        <w:rPr>
          <w:rFonts w:ascii="宋体"/>
          <w:sz w:val="24"/>
        </w:rPr>
        <w:t xml:space="preserve"> </w:t>
      </w:r>
    </w:p>
    <w:p>
      <w:pPr>
        <w:spacing w:after="0" w:line="281" w:lineRule="exact"/>
        <w:jc w:val="left"/>
        <w:rPr>
          <w:rFonts w:ascii="宋体"/>
          <w:sz w:val="24"/>
        </w:rPr>
        <w:sectPr>
          <w:pgSz w:w="11910" w:h="16840"/>
          <w:pgMar w:top="1420" w:right="420" w:bottom="280" w:left="600" w:header="708" w:footer="0" w:gutter="0"/>
          <w:cols w:space="720" w:num="1"/>
        </w:sectPr>
      </w:pPr>
    </w:p>
    <w:p>
      <w:pPr>
        <w:pStyle w:val="7"/>
        <w:rPr>
          <w:rFonts w:ascii="宋体"/>
          <w:sz w:val="7"/>
        </w:rPr>
      </w:pPr>
    </w:p>
    <w:p>
      <w:pPr>
        <w:pStyle w:val="7"/>
        <w:ind w:left="520"/>
        <w:rPr>
          <w:rFonts w:ascii="宋体"/>
          <w:sz w:val="20"/>
        </w:rPr>
      </w:pPr>
      <w:r>
        <w:rPr>
          <w:rFonts w:ascii="宋体"/>
          <w:sz w:val="20"/>
        </w:rPr>
        <w:pict>
          <v:group id="_x0000_s1105" o:spid="_x0000_s1105" o:spt="203" style="height:219.8pt;width:481.7pt;" coordsize="9634,4396">
            <o:lock v:ext="edit"/>
            <v:shape id="_x0000_s1106" o:spid="_x0000_s1106" style="position:absolute;left:0;top:0;height:4396;width:9634;" fillcolor="#000000" filled="t" stroked="f" coordsize="9634,4396" path="m10,10l0,10,0,4386,0,4395,10,4395,10,4386,10,10xm10,0l0,0,0,10,10,10,10,0xm9633,10l9624,10,9624,4386,10,4386,10,4395,9624,4395,9633,4395,9633,4386,9633,10xm9633,0l9624,0,10,0,10,10,9624,10,9633,10,9633,0xe">
              <v:path arrowok="t"/>
              <v:fill on="t" focussize="0,0"/>
              <v:stroke on="f"/>
              <v:imagedata o:title=""/>
              <o:lock v:ext="edit"/>
            </v:shape>
            <v:shape id="_x0000_s1107" o:spid="_x0000_s1107" o:spt="202" type="#_x0000_t202" style="position:absolute;left:81;top:11;height:4175;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ReceiveLogsDirect02 {</w:t>
                    </w:r>
                  </w:p>
                  <w:p>
                    <w:pPr>
                      <w:spacing w:before="1" w:line="237" w:lineRule="auto"/>
                      <w:ind w:left="386" w:right="2796"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"direct_logs"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1"/>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p>
                    <w:pPr>
                      <w:spacing w:before="0" w:line="240" w:lineRule="auto"/>
                      <w:rPr>
                        <w:rFonts w:ascii="Courier New"/>
                        <w:sz w:val="18"/>
                      </w:rPr>
                    </w:pPr>
                  </w:p>
                  <w:p>
                    <w:pPr>
                      <w:spacing w:before="0"/>
                      <w:ind w:left="746" w:right="1464"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 xml:space="preserve">); String queueName = </w:t>
                    </w:r>
                    <w:r>
                      <w:rPr>
                        <w:rFonts w:ascii="Courier New"/>
                        <w:b/>
                        <w:color w:val="008000"/>
                        <w:sz w:val="18"/>
                      </w:rPr>
                      <w:t>"console"</w:t>
                    </w:r>
                    <w:r>
                      <w:rPr>
                        <w:rFonts w:ascii="Courier New"/>
                        <w:sz w:val="18"/>
                      </w:rPr>
                      <w:t>;</w:t>
                    </w:r>
                  </w:p>
                  <w:p>
                    <w:pPr>
                      <w:tabs>
                        <w:tab w:val="left" w:leader="dot" w:pos="4536"/>
                      </w:tabs>
                      <w:spacing w:before="0" w:line="242" w:lineRule="auto"/>
                      <w:ind w:left="746" w:right="2343" w:firstLine="0"/>
                      <w:jc w:val="left"/>
                      <w:rPr>
                        <w:rFonts w:ascii="Courier New" w:eastAsia="Courier New"/>
                        <w:sz w:val="18"/>
                      </w:rPr>
                    </w:pPr>
                    <w:r>
                      <w:rPr>
                        <w:rFonts w:ascii="Courier New" w:eastAsia="Courier New"/>
                        <w:sz w:val="18"/>
                      </w:rPr>
                      <w:t xml:space="preserve">channel.queueDeclare(queueName,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null</w:t>
                    </w:r>
                    <w:r>
                      <w:rPr>
                        <w:rFonts w:ascii="Courier New" w:eastAsia="Courier New"/>
                        <w:sz w:val="18"/>
                      </w:rPr>
                      <w:t xml:space="preserve">); 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"info"</w:t>
                    </w:r>
                    <w:r>
                      <w:rPr>
                        <w:rFonts w:ascii="Courier New" w:eastAsia="Courier New"/>
                        <w:sz w:val="18"/>
                      </w:rPr>
                      <w:t xml:space="preserve">); 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"warning"</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40" w:lineRule="auto"/>
                      <w:ind w:left="1106" w:right="2004"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w:t>
                    </w:r>
                  </w:p>
                  <w:p>
                    <w:pPr>
                      <w:spacing w:before="0"/>
                      <w:ind w:left="28" w:right="29" w:firstLine="1078"/>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 xml:space="preserve">" </w:t>
                    </w:r>
                    <w:r>
                      <w:rPr>
                        <w:rFonts w:hint="eastAsia" w:ascii="宋体" w:eastAsia="宋体"/>
                        <w:b/>
                        <w:color w:val="008000"/>
                        <w:sz w:val="18"/>
                      </w:rPr>
                      <w:t xml:space="preserve">接收绑定键 </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 xml:space="preserve">", </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+message);</w:t>
                    </w:r>
                  </w:p>
                  <w:p>
                    <w:pPr>
                      <w:spacing w:before="0" w:line="203" w:lineRule="exact"/>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none"/>
            <w10:anchorlock/>
          </v:group>
        </w:pict>
      </w:r>
    </w:p>
    <w:p>
      <w:pPr>
        <w:pStyle w:val="7"/>
        <w:rPr>
          <w:rFonts w:ascii="宋体"/>
          <w:sz w:val="20"/>
        </w:rPr>
      </w:pPr>
    </w:p>
    <w:p>
      <w:pPr>
        <w:pStyle w:val="7"/>
        <w:spacing w:before="2"/>
        <w:rPr>
          <w:rFonts w:ascii="宋体"/>
          <w:sz w:val="10"/>
        </w:rPr>
      </w:pPr>
      <w:r>
        <w:pict>
          <v:group id="_x0000_s1108" o:spid="_x0000_s1108" o:spt="203" style="position:absolute;left:0pt;margin-left:56pt;margin-top:8.45pt;height:246.4pt;width:481.7pt;mso-position-horizontal-relative:page;mso-wrap-distance-bottom:0pt;mso-wrap-distance-top:0pt;z-index:-251565056;mso-width-relative:page;mso-height-relative:page;" coordorigin="1121,170" coordsize="9634,4928">
            <o:lock v:ext="edit"/>
            <v:shape id="_x0000_s1109" o:spid="_x0000_s1109" style="position:absolute;left:1120;top:169;height:4928;width:9634;" fillcolor="#000000" filled="t" stroked="f" coordorigin="1121,170" coordsize="9634,4928" path="m1130,5088l1121,5088,1121,5097,1130,5097,1130,5088xm1130,170l1121,170,1121,179,1121,5088,1130,5088,1130,179,1130,170xm10754,5088l10744,5088,1130,5088,1130,5097,10744,5097,10754,5097,10754,5088xm10754,170l10744,170,1130,170,1130,179,10744,179,10744,5088,10754,5088,10754,179,10754,170xe">
              <v:path arrowok="t"/>
              <v:fill on="t" focussize="0,0"/>
              <v:stroke on="f"/>
              <v:imagedata o:title=""/>
              <o:lock v:ext="edit"/>
            </v:shape>
            <v:shape id="_x0000_s1110" o:spid="_x0000_s1110" o:spt="202" type="#_x0000_t202" style="position:absolute;left:1202;top:179;height:4707;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EmitLogDirect {</w:t>
                    </w:r>
                  </w:p>
                  <w:p>
                    <w:pPr>
                      <w:spacing w:before="0"/>
                      <w:ind w:left="386" w:right="2796"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"direct_logs"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1106" w:right="1104" w:hanging="360"/>
                      <w:jc w:val="left"/>
                      <w:rPr>
                        <w:rFonts w:ascii="Courier New"/>
                        <w:sz w:val="18"/>
                      </w:rPr>
                    </w:pPr>
                    <w:r>
                      <w:rPr>
                        <w:rFonts w:ascii="Courier New"/>
                        <w:b/>
                        <w:color w:val="000080"/>
                        <w:sz w:val="18"/>
                      </w:rPr>
                      <w:t xml:space="preserve">try </w:t>
                    </w:r>
                    <w:r>
                      <w:rPr>
                        <w:rFonts w:ascii="Courier New"/>
                        <w:sz w:val="18"/>
                      </w:rPr>
                      <w:t>(Channel channel = RabbitUtils.</w:t>
                    </w:r>
                    <w:r>
                      <w:rPr>
                        <w:rFonts w:ascii="Courier New"/>
                        <w:i/>
                        <w:sz w:val="18"/>
                      </w:rPr>
                      <w:t>getChannel</w:t>
                    </w:r>
                    <w:r>
                      <w:rPr>
                        <w:rFonts w:ascii="Courier New"/>
                        <w:sz w:val="18"/>
                      </w:rPr>
                      <w:t>()) { 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w:t>
                    </w:r>
                  </w:p>
                  <w:p>
                    <w:pPr>
                      <w:spacing w:before="0" w:line="237" w:lineRule="exact"/>
                      <w:ind w:left="110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创建多个 </w:t>
                    </w:r>
                    <w:r>
                      <w:rPr>
                        <w:rFonts w:ascii="Courier New" w:eastAsia="Courier New"/>
                        <w:i/>
                        <w:color w:val="808080"/>
                        <w:sz w:val="18"/>
                      </w:rPr>
                      <w:t>bindingKey</w:t>
                    </w:r>
                  </w:p>
                  <w:p>
                    <w:pPr>
                      <w:spacing w:before="0" w:line="242" w:lineRule="auto"/>
                      <w:ind w:left="1106" w:right="2725" w:firstLine="0"/>
                      <w:jc w:val="left"/>
                      <w:rPr>
                        <w:rFonts w:ascii="Courier New" w:eastAsia="Courier New"/>
                        <w:sz w:val="18"/>
                      </w:rPr>
                    </w:pPr>
                    <w:r>
                      <w:rPr>
                        <w:rFonts w:ascii="Courier New" w:eastAsia="Courier New"/>
                        <w:sz w:val="18"/>
                      </w:rPr>
                      <w:t xml:space="preserve">Map&lt;String, String&gt; bindingKeyMap = </w:t>
                    </w:r>
                    <w:r>
                      <w:rPr>
                        <w:rFonts w:ascii="Courier New" w:eastAsia="Courier New"/>
                        <w:b/>
                        <w:color w:val="000080"/>
                        <w:sz w:val="18"/>
                      </w:rPr>
                      <w:t xml:space="preserve">new </w:t>
                    </w:r>
                    <w:r>
                      <w:rPr>
                        <w:rFonts w:ascii="Courier New" w:eastAsia="Courier New"/>
                        <w:sz w:val="18"/>
                      </w:rPr>
                      <w:t>HashMap&lt;&gt;(); bindingKeyMap.put(</w:t>
                    </w:r>
                    <w:r>
                      <w:rPr>
                        <w:rFonts w:ascii="Courier New" w:eastAsia="Courier New"/>
                        <w:b/>
                        <w:color w:val="008000"/>
                        <w:sz w:val="18"/>
                      </w:rPr>
                      <w:t>"info"</w:t>
                    </w:r>
                    <w:r>
                      <w:rPr>
                        <w:rFonts w:ascii="Courier New" w:eastAsia="Courier New"/>
                        <w:sz w:val="18"/>
                      </w:rPr>
                      <w:t>,</w:t>
                    </w:r>
                    <w:r>
                      <w:rPr>
                        <w:rFonts w:ascii="Courier New" w:eastAsia="Courier New"/>
                        <w:b/>
                        <w:color w:val="008000"/>
                        <w:sz w:val="18"/>
                      </w:rPr>
                      <w:t xml:space="preserve">" </w:t>
                    </w:r>
                    <w:r>
                      <w:rPr>
                        <w:rFonts w:hint="eastAsia" w:ascii="宋体" w:eastAsia="宋体"/>
                        <w:b/>
                        <w:color w:val="008000"/>
                        <w:sz w:val="18"/>
                      </w:rPr>
                      <w:t xml:space="preserve">普 通 </w:t>
                    </w:r>
                    <w:r>
                      <w:rPr>
                        <w:rFonts w:ascii="Courier New" w:eastAsia="Courier New"/>
                        <w:b/>
                        <w:color w:val="008000"/>
                        <w:sz w:val="18"/>
                      </w:rPr>
                      <w:t xml:space="preserve">info </w:t>
                    </w:r>
                    <w:r>
                      <w:rPr>
                        <w:rFonts w:hint="eastAsia" w:ascii="宋体" w:eastAsia="宋体"/>
                        <w:b/>
                        <w:color w:val="008000"/>
                        <w:sz w:val="18"/>
                      </w:rPr>
                      <w:t xml:space="preserve">信 息 </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"warning"</w:t>
                    </w:r>
                    <w:r>
                      <w:rPr>
                        <w:rFonts w:ascii="Courier New" w:eastAsia="Courier New"/>
                        <w:sz w:val="18"/>
                      </w:rPr>
                      <w:t>,</w:t>
                    </w:r>
                    <w:r>
                      <w:rPr>
                        <w:rFonts w:ascii="Courier New" w:eastAsia="Courier New"/>
                        <w:b/>
                        <w:color w:val="008000"/>
                        <w:sz w:val="18"/>
                      </w:rPr>
                      <w:t xml:space="preserve">" </w:t>
                    </w:r>
                    <w:r>
                      <w:rPr>
                        <w:rFonts w:hint="eastAsia" w:ascii="宋体" w:eastAsia="宋体"/>
                        <w:b/>
                        <w:color w:val="008000"/>
                        <w:sz w:val="18"/>
                      </w:rPr>
                      <w:t xml:space="preserve">警 告 </w:t>
                    </w:r>
                    <w:r>
                      <w:rPr>
                        <w:rFonts w:ascii="Courier New" w:eastAsia="Courier New"/>
                        <w:b/>
                        <w:color w:val="008000"/>
                        <w:sz w:val="18"/>
                      </w:rPr>
                      <w:t xml:space="preserve">warning </w:t>
                    </w:r>
                    <w:r>
                      <w:rPr>
                        <w:rFonts w:hint="eastAsia" w:ascii="宋体" w:eastAsia="宋体"/>
                        <w:b/>
                        <w:color w:val="008000"/>
                        <w:sz w:val="18"/>
                      </w:rPr>
                      <w:t xml:space="preserve">信 息 </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"error"</w:t>
                    </w:r>
                    <w:r>
                      <w:rPr>
                        <w:rFonts w:ascii="Courier New" w:eastAsia="Courier New"/>
                        <w:sz w:val="18"/>
                      </w:rPr>
                      <w:t>,</w:t>
                    </w:r>
                    <w:r>
                      <w:rPr>
                        <w:rFonts w:ascii="Courier New" w:eastAsia="Courier New"/>
                        <w:b/>
                        <w:color w:val="008000"/>
                        <w:sz w:val="18"/>
                      </w:rPr>
                      <w:t>"</w:t>
                    </w:r>
                    <w:r>
                      <w:rPr>
                        <w:rFonts w:hint="eastAsia" w:ascii="宋体" w:eastAsia="宋体"/>
                        <w:b/>
                        <w:color w:val="008000"/>
                        <w:spacing w:val="-15"/>
                        <w:sz w:val="18"/>
                      </w:rPr>
                      <w:t xml:space="preserve">错误 </w:t>
                    </w:r>
                    <w:r>
                      <w:rPr>
                        <w:rFonts w:ascii="Courier New" w:eastAsia="Courier New"/>
                        <w:b/>
                        <w:color w:val="008000"/>
                        <w:sz w:val="18"/>
                      </w:rPr>
                      <w:t>error</w:t>
                    </w:r>
                    <w:r>
                      <w:rPr>
                        <w:rFonts w:ascii="Courier New" w:eastAsia="Courier New"/>
                        <w:b/>
                        <w:color w:val="008000"/>
                        <w:spacing w:val="-64"/>
                        <w:sz w:val="18"/>
                      </w:rPr>
                      <w:t xml:space="preserve"> </w:t>
                    </w:r>
                    <w:r>
                      <w:rPr>
                        <w:rFonts w:hint="eastAsia" w:ascii="宋体" w:eastAsia="宋体"/>
                        <w:b/>
                        <w:color w:val="008000"/>
                        <w:sz w:val="18"/>
                      </w:rPr>
                      <w:t>信息</w:t>
                    </w:r>
                    <w:r>
                      <w:rPr>
                        <w:rFonts w:ascii="Courier New" w:eastAsia="Courier New"/>
                        <w:b/>
                        <w:color w:val="008000"/>
                        <w:sz w:val="18"/>
                      </w:rPr>
                      <w:t>"</w:t>
                    </w:r>
                    <w:r>
                      <w:rPr>
                        <w:rFonts w:ascii="Courier New" w:eastAsia="Courier New"/>
                        <w:sz w:val="18"/>
                      </w:rPr>
                      <w:t>);</w:t>
                    </w:r>
                  </w:p>
                  <w:p>
                    <w:pPr>
                      <w:spacing w:before="0" w:line="232" w:lineRule="exact"/>
                      <w:ind w:left="1106" w:right="0" w:firstLine="0"/>
                      <w:jc w:val="left"/>
                      <w:rPr>
                        <w:rFonts w:hint="eastAsia" w:ascii="宋体" w:eastAsia="宋体"/>
                        <w:i/>
                        <w:sz w:val="19"/>
                      </w:rPr>
                    </w:pPr>
                    <w:r>
                      <w:rPr>
                        <w:rFonts w:ascii="Courier New" w:eastAsia="Courier New"/>
                        <w:i/>
                        <w:color w:val="808080"/>
                        <w:sz w:val="18"/>
                      </w:rPr>
                      <w:t>//debug</w:t>
                    </w:r>
                    <w:r>
                      <w:rPr>
                        <w:rFonts w:ascii="Courier New" w:eastAsia="Courier New"/>
                        <w:i/>
                        <w:color w:val="808080"/>
                        <w:spacing w:val="-65"/>
                        <w:sz w:val="18"/>
                      </w:rPr>
                      <w:t xml:space="preserve"> </w:t>
                    </w:r>
                    <w:r>
                      <w:rPr>
                        <w:rFonts w:hint="eastAsia" w:ascii="宋体" w:eastAsia="宋体"/>
                        <w:i/>
                        <w:color w:val="808080"/>
                        <w:spacing w:val="-1"/>
                        <w:sz w:val="19"/>
                      </w:rPr>
                      <w:t xml:space="preserve">没有消费这接收这个消息 所有就丢失了 </w:t>
                    </w:r>
                  </w:p>
                  <w:p>
                    <w:pPr>
                      <w:spacing w:before="0" w:line="233" w:lineRule="exact"/>
                      <w:ind w:left="28" w:right="0" w:firstLine="0"/>
                      <w:jc w:val="left"/>
                      <w:rPr>
                        <w:rFonts w:ascii="Courier New" w:eastAsia="Courier New"/>
                        <w:sz w:val="18"/>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ascii="Courier New" w:eastAsia="Courier New"/>
                        <w:sz w:val="18"/>
                      </w:rPr>
                      <w:t>bindingKeyMap.put(</w:t>
                    </w:r>
                    <w:r>
                      <w:rPr>
                        <w:rFonts w:ascii="Courier New" w:eastAsia="Courier New"/>
                        <w:b/>
                        <w:color w:val="008000"/>
                        <w:sz w:val="18"/>
                      </w:rPr>
                      <w:t>"debug"</w:t>
                    </w:r>
                    <w:r>
                      <w:rPr>
                        <w:rFonts w:ascii="Courier New" w:eastAsia="Courier New"/>
                        <w:sz w:val="18"/>
                      </w:rPr>
                      <w:t>,</w:t>
                    </w:r>
                    <w:r>
                      <w:rPr>
                        <w:rFonts w:ascii="Courier New" w:eastAsia="Courier New"/>
                        <w:b/>
                        <w:color w:val="008000"/>
                        <w:sz w:val="18"/>
                      </w:rPr>
                      <w:t>"</w:t>
                    </w:r>
                    <w:r>
                      <w:rPr>
                        <w:rFonts w:hint="eastAsia" w:ascii="宋体" w:eastAsia="宋体"/>
                        <w:b/>
                        <w:color w:val="008000"/>
                        <w:spacing w:val="-15"/>
                        <w:sz w:val="18"/>
                      </w:rPr>
                      <w:t xml:space="preserve">调试 </w:t>
                    </w:r>
                    <w:r>
                      <w:rPr>
                        <w:rFonts w:ascii="Courier New" w:eastAsia="Courier New"/>
                        <w:b/>
                        <w:color w:val="008000"/>
                        <w:sz w:val="18"/>
                      </w:rPr>
                      <w:t>debug</w:t>
                    </w:r>
                    <w:r>
                      <w:rPr>
                        <w:rFonts w:ascii="Courier New" w:eastAsia="Courier New"/>
                        <w:b/>
                        <w:color w:val="008000"/>
                        <w:spacing w:val="-63"/>
                        <w:sz w:val="18"/>
                      </w:rPr>
                      <w:t xml:space="preserve"> </w:t>
                    </w:r>
                    <w:r>
                      <w:rPr>
                        <w:rFonts w:hint="eastAsia" w:ascii="宋体" w:eastAsia="宋体"/>
                        <w:b/>
                        <w:color w:val="008000"/>
                        <w:sz w:val="18"/>
                      </w:rPr>
                      <w:t>信息</w:t>
                    </w:r>
                    <w:r>
                      <w:rPr>
                        <w:rFonts w:ascii="Courier New" w:eastAsia="Courier New"/>
                        <w:b/>
                        <w:color w:val="008000"/>
                        <w:sz w:val="18"/>
                      </w:rPr>
                      <w:t>"</w:t>
                    </w:r>
                    <w:r>
                      <w:rPr>
                        <w:rFonts w:ascii="Courier New" w:eastAsia="Courier New"/>
                        <w:sz w:val="18"/>
                      </w:rPr>
                      <w:t>);</w:t>
                    </w:r>
                  </w:p>
                  <w:p>
                    <w:pPr>
                      <w:spacing w:before="0"/>
                      <w:ind w:left="1466" w:right="348" w:hanging="360"/>
                      <w:jc w:val="left"/>
                      <w:rPr>
                        <w:rFonts w:ascii="Courier New"/>
                        <w:sz w:val="18"/>
                      </w:rPr>
                    </w:pPr>
                    <w:r>
                      <w:rPr>
                        <w:rFonts w:ascii="Courier New"/>
                        <w:b/>
                        <w:color w:val="000080"/>
                        <w:sz w:val="18"/>
                      </w:rPr>
                      <w:t xml:space="preserve">for </w:t>
                    </w:r>
                    <w:r>
                      <w:rPr>
                        <w:rFonts w:ascii="Courier New"/>
                        <w:sz w:val="18"/>
                      </w:rPr>
                      <w:t>(Map.Entry&lt;String, String&gt; bindingKeyEntry: bindingKeyMap.entrySet()){ String bindingKey = bindingKeyEntry.getKey();</w:t>
                    </w:r>
                  </w:p>
                  <w:p>
                    <w:pPr>
                      <w:tabs>
                        <w:tab w:val="left" w:pos="8896"/>
                      </w:tabs>
                      <w:spacing w:before="0"/>
                      <w:ind w:left="1466" w:right="29"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r>
                    <w:r>
                      <w:rPr>
                        <w:rFonts w:ascii="Courier New"/>
                        <w:sz w:val="18"/>
                      </w:rPr>
                      <w:tab/>
                    </w:r>
                    <w:r>
                      <w:rPr>
                        <w:rFonts w:ascii="Courier New"/>
                        <w:b/>
                        <w:color w:val="000080"/>
                        <w:spacing w:val="-4"/>
                        <w:sz w:val="18"/>
                      </w:rPr>
                      <w:t>null</w:t>
                    </w:r>
                    <w:r>
                      <w:rPr>
                        <w:rFonts w:ascii="Courier New"/>
                        <w:spacing w:val="-4"/>
                        <w:sz w:val="18"/>
                      </w:rPr>
                      <w:t>,</w:t>
                    </w:r>
                  </w:p>
                  <w:p>
                    <w:pPr>
                      <w:spacing w:before="0"/>
                      <w:ind w:left="28"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before="3"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z w:val="18"/>
                      </w:rPr>
                      <w:t xml:space="preserve">:" </w:t>
                    </w:r>
                    <w:r>
                      <w:rPr>
                        <w:rFonts w:ascii="Courier New" w:eastAsia="Courier New"/>
                        <w:sz w:val="18"/>
                      </w:rPr>
                      <w:t>+ message);</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rPr>
          <w:rFonts w:ascii="宋体"/>
          <w:sz w:val="20"/>
        </w:rPr>
      </w:pPr>
    </w:p>
    <w:p>
      <w:pPr>
        <w:pStyle w:val="3"/>
        <w:numPr>
          <w:ilvl w:val="1"/>
          <w:numId w:val="14"/>
        </w:numPr>
        <w:tabs>
          <w:tab w:val="left" w:pos="941"/>
          <w:tab w:val="left" w:pos="942"/>
        </w:tabs>
        <w:spacing w:before="240" w:after="0" w:line="240" w:lineRule="auto"/>
        <w:ind w:left="941" w:right="0" w:hanging="842"/>
        <w:jc w:val="left"/>
      </w:pPr>
      <w:r>
        <w:drawing>
          <wp:anchor distT="0" distB="0" distL="0" distR="0" simplePos="0" relativeHeight="251695104" behindDoc="1" locked="0" layoutInCell="1" allowOverlap="1">
            <wp:simplePos x="0" y="0"/>
            <wp:positionH relativeFrom="page">
              <wp:posOffset>1925320</wp:posOffset>
            </wp:positionH>
            <wp:positionV relativeFrom="paragraph">
              <wp:posOffset>-3672205</wp:posOffset>
            </wp:positionV>
            <wp:extent cx="3293110" cy="3413125"/>
            <wp:effectExtent l="0" t="0" r="0" b="0"/>
            <wp:wrapNone/>
            <wp:docPr id="1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Topics</w:t>
      </w:r>
    </w:p>
    <w:p>
      <w:pPr>
        <w:pStyle w:val="7"/>
        <w:rPr>
          <w:rFonts w:ascii="Arial"/>
          <w:b/>
          <w:sz w:val="46"/>
        </w:rPr>
      </w:pPr>
    </w:p>
    <w:p>
      <w:pPr>
        <w:pStyle w:val="4"/>
        <w:numPr>
          <w:ilvl w:val="2"/>
          <w:numId w:val="14"/>
        </w:numPr>
        <w:tabs>
          <w:tab w:val="left" w:pos="1361"/>
          <w:tab w:val="left" w:pos="1362"/>
        </w:tabs>
        <w:spacing w:before="0" w:after="0" w:line="240" w:lineRule="auto"/>
        <w:ind w:left="1361" w:right="0" w:hanging="1262"/>
        <w:jc w:val="left"/>
      </w:pPr>
      <w:r>
        <w:t>之前类型的问题</w:t>
      </w:r>
    </w:p>
    <w:p>
      <w:pPr>
        <w:pStyle w:val="7"/>
        <w:spacing w:before="6"/>
        <w:rPr>
          <w:rFonts w:ascii="黑体"/>
          <w:b/>
          <w:sz w:val="20"/>
        </w:rPr>
      </w:pPr>
    </w:p>
    <w:p>
      <w:pPr>
        <w:pStyle w:val="7"/>
        <w:spacing w:line="225" w:lineRule="auto"/>
        <w:ind w:left="100" w:right="660" w:firstLine="420"/>
      </w:pPr>
      <w:r>
        <w:rPr>
          <w:spacing w:val="-5"/>
        </w:rPr>
        <w:t xml:space="preserve">在上一个小节中，我们改进了日志记录系统。我们没有使用只能进行随意广播的 </w:t>
      </w:r>
      <w:r>
        <w:rPr>
          <w:rFonts w:ascii="Tahoma" w:eastAsia="Tahoma"/>
        </w:rPr>
        <w:t xml:space="preserve">fanout </w:t>
      </w:r>
      <w:r>
        <w:rPr>
          <w:spacing w:val="-6"/>
        </w:rPr>
        <w:t>交换机，而是</w:t>
      </w:r>
      <w:r>
        <w:rPr>
          <w:spacing w:val="-7"/>
        </w:rPr>
        <w:t xml:space="preserve">使用了 </w:t>
      </w:r>
      <w:r>
        <w:rPr>
          <w:rFonts w:ascii="Tahoma" w:eastAsia="Tahoma"/>
        </w:rPr>
        <w:t xml:space="preserve">direct </w:t>
      </w:r>
      <w:r>
        <w:rPr>
          <w:spacing w:val="-3"/>
        </w:rPr>
        <w:t>交换机，从而有能实现有选择性地接收日志。</w:t>
      </w:r>
    </w:p>
    <w:p>
      <w:pPr>
        <w:spacing w:after="0" w:line="225" w:lineRule="auto"/>
        <w:sectPr>
          <w:pgSz w:w="11910" w:h="16840"/>
          <w:pgMar w:top="1420" w:right="420" w:bottom="280" w:left="600" w:header="708" w:footer="0" w:gutter="0"/>
          <w:cols w:space="720" w:num="1"/>
        </w:sectPr>
      </w:pPr>
    </w:p>
    <w:p>
      <w:pPr>
        <w:pStyle w:val="7"/>
        <w:spacing w:before="93" w:line="225" w:lineRule="auto"/>
        <w:ind w:left="100" w:right="767" w:firstLine="420"/>
        <w:jc w:val="both"/>
      </w:pPr>
      <w:r>
        <w:t>尽管使用</w:t>
      </w:r>
      <w:r>
        <w:rPr>
          <w:rFonts w:ascii="Tahoma" w:eastAsia="Tahoma"/>
        </w:rPr>
        <w:t xml:space="preserve">direct </w:t>
      </w:r>
      <w:r>
        <w:t>交换机改进了我们的系统，但是它仍然存在局限性</w:t>
      </w:r>
      <w:r>
        <w:rPr>
          <w:rFonts w:ascii="Tahoma" w:eastAsia="Tahoma"/>
        </w:rPr>
        <w:t>-</w:t>
      </w:r>
      <w:r>
        <w:t>比方说我们想接收的日志类型有</w:t>
      </w:r>
      <w:r>
        <w:rPr>
          <w:rFonts w:ascii="Tahoma" w:eastAsia="Tahoma"/>
        </w:rPr>
        <w:t xml:space="preserve">info.base </w:t>
      </w:r>
      <w:r>
        <w:t xml:space="preserve">和 </w:t>
      </w:r>
      <w:r>
        <w:rPr>
          <w:rFonts w:ascii="Tahoma" w:eastAsia="Tahoma"/>
        </w:rPr>
        <w:t>info.advantage</w:t>
      </w:r>
      <w:r>
        <w:t xml:space="preserve">，某个队列只想 </w:t>
      </w:r>
      <w:r>
        <w:rPr>
          <w:rFonts w:ascii="Tahoma" w:eastAsia="Tahoma"/>
        </w:rPr>
        <w:t xml:space="preserve">info.base </w:t>
      </w:r>
      <w:r>
        <w:t>的消息，那这个时候</w:t>
      </w:r>
      <w:r>
        <w:rPr>
          <w:rFonts w:ascii="Tahoma" w:eastAsia="Tahoma"/>
        </w:rPr>
        <w:t xml:space="preserve">direct </w:t>
      </w:r>
      <w:r>
        <w:t xml:space="preserve">就办不到了。这个时候就只能使用 </w:t>
      </w:r>
      <w:r>
        <w:rPr>
          <w:rFonts w:ascii="Tahoma" w:eastAsia="Tahoma"/>
        </w:rPr>
        <w:t xml:space="preserve">topic </w:t>
      </w:r>
      <w:r>
        <w:t>类型</w:t>
      </w:r>
    </w:p>
    <w:p>
      <w:pPr>
        <w:pStyle w:val="4"/>
        <w:numPr>
          <w:ilvl w:val="2"/>
          <w:numId w:val="14"/>
        </w:numPr>
        <w:tabs>
          <w:tab w:val="left" w:pos="1361"/>
          <w:tab w:val="left" w:pos="1362"/>
        </w:tabs>
        <w:spacing w:before="248" w:after="0" w:line="240" w:lineRule="auto"/>
        <w:ind w:left="1361" w:right="0" w:hanging="1262"/>
        <w:jc w:val="left"/>
      </w:pPr>
      <w:r>
        <w:t>Topic</w:t>
      </w:r>
      <w:r>
        <w:rPr>
          <w:spacing w:val="-18"/>
        </w:rPr>
        <w:t xml:space="preserve"> 的要求</w:t>
      </w:r>
    </w:p>
    <w:p>
      <w:pPr>
        <w:pStyle w:val="7"/>
        <w:spacing w:before="9"/>
        <w:rPr>
          <w:rFonts w:ascii="黑体"/>
          <w:b/>
          <w:sz w:val="20"/>
        </w:rPr>
      </w:pPr>
    </w:p>
    <w:p>
      <w:pPr>
        <w:pStyle w:val="7"/>
        <w:spacing w:line="225" w:lineRule="auto"/>
        <w:ind w:left="100" w:right="658" w:firstLine="420"/>
      </w:pPr>
      <w:r>
        <w:rPr>
          <w:spacing w:val="-2"/>
        </w:rPr>
        <w:t xml:space="preserve">发送到类型是 </w:t>
      </w:r>
      <w:r>
        <w:rPr>
          <w:rFonts w:ascii="Tahoma" w:eastAsia="Tahoma"/>
        </w:rPr>
        <w:t xml:space="preserve">topic </w:t>
      </w:r>
      <w:r>
        <w:rPr>
          <w:spacing w:val="-4"/>
        </w:rPr>
        <w:t xml:space="preserve">交换机的消息的 </w:t>
      </w:r>
      <w:r>
        <w:rPr>
          <w:rFonts w:ascii="Tahoma" w:eastAsia="Tahoma"/>
        </w:rPr>
        <w:t xml:space="preserve">routing_key </w:t>
      </w:r>
      <w:r>
        <w:rPr>
          <w:spacing w:val="-8"/>
        </w:rPr>
        <w:t>不能随意写，必须满足一定的要求，它</w:t>
      </w:r>
      <w:r>
        <w:rPr>
          <w:b/>
          <w:spacing w:val="-3"/>
        </w:rPr>
        <w:t>必须是一个单词列表，以点号分隔开</w:t>
      </w:r>
      <w:r>
        <w:rPr>
          <w:spacing w:val="-3"/>
        </w:rPr>
        <w:t>。这些单词可以是任意单词，比如说：</w:t>
      </w:r>
      <w:r>
        <w:rPr>
          <w:rFonts w:ascii="Tahoma" w:eastAsia="Tahoma"/>
        </w:rPr>
        <w:t>"stock.usd.nyse", "nyse.vmw", "quick.orange.rabbit".</w:t>
      </w:r>
      <w:r>
        <w:rPr>
          <w:spacing w:val="-4"/>
        </w:rPr>
        <w:t xml:space="preserve">这种类型的。当然这个单词列表最多不能超过 </w:t>
      </w:r>
      <w:r>
        <w:rPr>
          <w:rFonts w:ascii="Tahoma" w:eastAsia="Tahoma"/>
        </w:rPr>
        <w:t xml:space="preserve">255 </w:t>
      </w:r>
      <w:r>
        <w:rPr>
          <w:spacing w:val="-2"/>
        </w:rPr>
        <w:t>个字节。</w:t>
      </w:r>
    </w:p>
    <w:p>
      <w:pPr>
        <w:pStyle w:val="7"/>
        <w:spacing w:before="174"/>
        <w:ind w:left="520"/>
      </w:pPr>
      <w:r>
        <w:t>在这个规则列表中，其中有两个替换符是大家需要注意的</w:t>
      </w:r>
    </w:p>
    <w:p>
      <w:pPr>
        <w:pStyle w:val="6"/>
        <w:spacing w:before="173"/>
      </w:pPr>
      <w:r>
        <w:drawing>
          <wp:anchor distT="0" distB="0" distL="0" distR="0" simplePos="0" relativeHeight="251695104" behindDoc="1" locked="0" layoutInCell="1" allowOverlap="1">
            <wp:simplePos x="0" y="0"/>
            <wp:positionH relativeFrom="page">
              <wp:posOffset>1925320</wp:posOffset>
            </wp:positionH>
            <wp:positionV relativeFrom="paragraph">
              <wp:posOffset>347980</wp:posOffset>
            </wp:positionV>
            <wp:extent cx="3293110" cy="3413125"/>
            <wp:effectExtent l="0" t="0" r="0" b="0"/>
            <wp:wrapNone/>
            <wp:docPr id="1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eastAsia="Tahoma"/>
        </w:rPr>
        <w:t>*(</w:t>
      </w:r>
      <w:r>
        <w:t>星号</w:t>
      </w:r>
      <w:r>
        <w:rPr>
          <w:rFonts w:ascii="Tahoma" w:eastAsia="Tahoma"/>
        </w:rPr>
        <w:t>)</w:t>
      </w:r>
      <w:r>
        <w:t>可以代替一个单词</w:t>
      </w:r>
    </w:p>
    <w:p>
      <w:pPr>
        <w:spacing w:before="171"/>
        <w:ind w:left="941" w:right="0" w:firstLine="0"/>
        <w:jc w:val="left"/>
        <w:rPr>
          <w:b/>
          <w:sz w:val="22"/>
        </w:rPr>
      </w:pPr>
      <w:r>
        <w:rPr>
          <w:rFonts w:ascii="Tahoma" w:eastAsia="Tahoma"/>
          <w:b/>
          <w:sz w:val="22"/>
        </w:rPr>
        <w:t>#(</w:t>
      </w:r>
      <w:r>
        <w:rPr>
          <w:b/>
          <w:sz w:val="22"/>
        </w:rPr>
        <w:t>井号</w:t>
      </w:r>
      <w:r>
        <w:rPr>
          <w:rFonts w:ascii="Tahoma" w:eastAsia="Tahoma"/>
          <w:b/>
          <w:sz w:val="22"/>
        </w:rPr>
        <w:t>)</w:t>
      </w:r>
      <w:r>
        <w:rPr>
          <w:b/>
          <w:sz w:val="22"/>
        </w:rPr>
        <w:t>可以替代零个或多个单词</w:t>
      </w:r>
    </w:p>
    <w:p>
      <w:pPr>
        <w:pStyle w:val="4"/>
        <w:numPr>
          <w:ilvl w:val="2"/>
          <w:numId w:val="14"/>
        </w:numPr>
        <w:tabs>
          <w:tab w:val="left" w:pos="1361"/>
          <w:tab w:val="left" w:pos="1362"/>
        </w:tabs>
        <w:spacing w:before="248" w:after="0" w:line="240" w:lineRule="auto"/>
        <w:ind w:left="1361" w:right="0" w:hanging="1262"/>
        <w:jc w:val="left"/>
      </w:pPr>
      <w:r>
        <w:t>Topic</w:t>
      </w:r>
      <w:r>
        <w:rPr>
          <w:spacing w:val="-15"/>
        </w:rPr>
        <w:t xml:space="preserve"> 匹配案例</w:t>
      </w:r>
    </w:p>
    <w:p>
      <w:pPr>
        <w:pStyle w:val="7"/>
        <w:spacing w:before="250"/>
        <w:ind w:left="520"/>
      </w:pPr>
      <w:r>
        <w:t>下图绑定关系如下</w:t>
      </w:r>
    </w:p>
    <w:p>
      <w:pPr>
        <w:pStyle w:val="7"/>
        <w:spacing w:before="170"/>
        <w:ind w:left="941"/>
      </w:pPr>
      <w:r>
        <w:rPr>
          <w:rFonts w:ascii="Tahoma" w:eastAsia="Tahoma"/>
        </w:rPr>
        <w:t>Q1--&gt;</w:t>
      </w:r>
      <w:r>
        <w:t>绑定的是</w:t>
      </w:r>
    </w:p>
    <w:p>
      <w:pPr>
        <w:pStyle w:val="7"/>
        <w:spacing w:before="174"/>
        <w:ind w:left="1361"/>
        <w:rPr>
          <w:rFonts w:ascii="Tahoma" w:eastAsia="Tahoma"/>
        </w:rPr>
      </w:pPr>
      <w:r>
        <w:t xml:space="preserve">中间带 </w:t>
      </w:r>
      <w:r>
        <w:rPr>
          <w:rFonts w:ascii="Tahoma" w:eastAsia="Tahoma"/>
        </w:rPr>
        <w:t xml:space="preserve">orange </w:t>
      </w:r>
      <w:r>
        <w:t xml:space="preserve">带 </w:t>
      </w:r>
      <w:r>
        <w:rPr>
          <w:rFonts w:ascii="Tahoma" w:eastAsia="Tahoma"/>
        </w:rPr>
        <w:t xml:space="preserve">3 </w:t>
      </w:r>
      <w:r>
        <w:t>个单词的字符串</w:t>
      </w:r>
      <w:r>
        <w:rPr>
          <w:rFonts w:ascii="Tahoma" w:eastAsia="Tahoma"/>
        </w:rPr>
        <w:t>(*.orange.*)</w:t>
      </w:r>
    </w:p>
    <w:p>
      <w:pPr>
        <w:pStyle w:val="7"/>
        <w:spacing w:before="170"/>
        <w:ind w:left="941"/>
      </w:pPr>
      <w:r>
        <w:rPr>
          <w:rFonts w:ascii="Tahoma" w:eastAsia="Tahoma"/>
        </w:rPr>
        <w:t>Q2--&gt;</w:t>
      </w:r>
      <w:r>
        <w:t>绑定的是</w:t>
      </w:r>
    </w:p>
    <w:p>
      <w:pPr>
        <w:pStyle w:val="7"/>
        <w:spacing w:before="173" w:after="14" w:line="340" w:lineRule="auto"/>
        <w:ind w:left="1361" w:right="5034"/>
        <w:rPr>
          <w:rFonts w:ascii="Tahoma" w:eastAsia="Tahoma"/>
        </w:rPr>
      </w:pPr>
      <w:r>
        <w:t xml:space="preserve">最后一个单词是 </w:t>
      </w:r>
      <w:r>
        <w:rPr>
          <w:rFonts w:ascii="Tahoma" w:eastAsia="Tahoma"/>
        </w:rPr>
        <w:t xml:space="preserve">rabbit </w:t>
      </w:r>
      <w:r>
        <w:t xml:space="preserve">的 </w:t>
      </w:r>
      <w:r>
        <w:rPr>
          <w:rFonts w:ascii="Tahoma" w:eastAsia="Tahoma"/>
        </w:rPr>
        <w:t xml:space="preserve">3 </w:t>
      </w:r>
      <w:r>
        <w:t>个单词</w:t>
      </w:r>
      <w:r>
        <w:rPr>
          <w:rFonts w:ascii="Tahoma" w:eastAsia="Tahoma"/>
        </w:rPr>
        <w:t xml:space="preserve">(*.*.rabbit) </w:t>
      </w:r>
      <w:r>
        <w:t xml:space="preserve">第一个单词是 </w:t>
      </w:r>
      <w:r>
        <w:rPr>
          <w:rFonts w:ascii="Tahoma" w:eastAsia="Tahoma"/>
        </w:rPr>
        <w:t xml:space="preserve">lazy </w:t>
      </w:r>
      <w:r>
        <w:t>的多个单词</w:t>
      </w:r>
      <w:r>
        <w:rPr>
          <w:rFonts w:ascii="Tahoma" w:eastAsia="Tahoma"/>
        </w:rPr>
        <w:t>(lazy.#)</w:t>
      </w:r>
    </w:p>
    <w:p>
      <w:pPr>
        <w:pStyle w:val="7"/>
        <w:ind w:left="100"/>
        <w:rPr>
          <w:rFonts w:ascii="Tahoma"/>
          <w:sz w:val="20"/>
        </w:rPr>
      </w:pPr>
      <w:r>
        <w:rPr>
          <w:rFonts w:ascii="Tahoma"/>
          <w:sz w:val="20"/>
        </w:rPr>
        <w:drawing>
          <wp:inline distT="0" distB="0" distL="0" distR="0">
            <wp:extent cx="6371590" cy="1734820"/>
            <wp:effectExtent l="0" t="0" r="0" b="0"/>
            <wp:docPr id="15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45.jpeg"/>
                    <pic:cNvPicPr>
                      <a:picLocks noChangeAspect="1"/>
                    </pic:cNvPicPr>
                  </pic:nvPicPr>
                  <pic:blipFill>
                    <a:blip r:embed="rId50" cstate="print"/>
                    <a:stretch>
                      <a:fillRect/>
                    </a:stretch>
                  </pic:blipFill>
                  <pic:spPr>
                    <a:xfrm>
                      <a:off x="0" y="0"/>
                      <a:ext cx="6371633" cy="1735074"/>
                    </a:xfrm>
                    <a:prstGeom prst="rect">
                      <a:avLst/>
                    </a:prstGeom>
                  </pic:spPr>
                </pic:pic>
              </a:graphicData>
            </a:graphic>
          </wp:inline>
        </w:drawing>
      </w:r>
    </w:p>
    <w:p>
      <w:pPr>
        <w:pStyle w:val="7"/>
        <w:spacing w:before="216"/>
        <w:ind w:left="520"/>
      </w:pPr>
      <w:r>
        <w:t>上图是一个队列绑定关系图，我们来看看他们之间数据接收情况是怎么样的</w:t>
      </w:r>
    </w:p>
    <w:p>
      <w:pPr>
        <w:pStyle w:val="7"/>
        <w:tabs>
          <w:tab w:val="left" w:pos="3881"/>
        </w:tabs>
        <w:spacing w:before="173"/>
        <w:ind w:left="520"/>
      </w:pPr>
      <w:r>
        <w:rPr>
          <w:rFonts w:ascii="Tahoma" w:eastAsia="Tahoma"/>
        </w:rPr>
        <w:t>quick.orange.rabbit</w:t>
      </w:r>
      <w:r>
        <w:rPr>
          <w:rFonts w:ascii="Tahoma" w:eastAsia="Tahoma"/>
        </w:rPr>
        <w:tab/>
      </w:r>
      <w:r>
        <w:rPr>
          <w:spacing w:val="-2"/>
        </w:rPr>
        <w:t xml:space="preserve">被队列 </w:t>
      </w:r>
      <w:r>
        <w:rPr>
          <w:rFonts w:ascii="Tahoma" w:eastAsia="Tahoma"/>
        </w:rPr>
        <w:t>Q1Q2</w:t>
      </w:r>
      <w:r>
        <w:rPr>
          <w:rFonts w:ascii="Tahoma" w:eastAsia="Tahoma"/>
          <w:spacing w:val="-15"/>
        </w:rPr>
        <w:t xml:space="preserve"> </w:t>
      </w:r>
      <w:r>
        <w:t>接收到</w:t>
      </w:r>
    </w:p>
    <w:p>
      <w:pPr>
        <w:pStyle w:val="7"/>
        <w:tabs>
          <w:tab w:val="left" w:pos="3881"/>
        </w:tabs>
        <w:spacing w:before="171"/>
        <w:ind w:left="520"/>
      </w:pPr>
      <w:r>
        <w:rPr>
          <w:rFonts w:ascii="Tahoma" w:eastAsia="Tahoma"/>
        </w:rPr>
        <w:t>lazy.orange.elephant</w:t>
      </w:r>
      <w:r>
        <w:rPr>
          <w:rFonts w:ascii="Tahoma" w:eastAsia="Tahoma"/>
        </w:rPr>
        <w:tab/>
      </w:r>
      <w:r>
        <w:rPr>
          <w:spacing w:val="-2"/>
        </w:rPr>
        <w:t xml:space="preserve">被队列 </w:t>
      </w:r>
      <w:r>
        <w:rPr>
          <w:rFonts w:ascii="Tahoma" w:eastAsia="Tahoma"/>
        </w:rPr>
        <w:t>Q1Q2</w:t>
      </w:r>
      <w:r>
        <w:rPr>
          <w:rFonts w:ascii="Tahoma" w:eastAsia="Tahoma"/>
          <w:spacing w:val="-15"/>
        </w:rPr>
        <w:t xml:space="preserve"> </w:t>
      </w:r>
      <w:r>
        <w:t>接收到</w:t>
      </w:r>
    </w:p>
    <w:p>
      <w:pPr>
        <w:spacing w:after="0"/>
        <w:sectPr>
          <w:pgSz w:w="11910" w:h="16840"/>
          <w:pgMar w:top="1420" w:right="420" w:bottom="280" w:left="600" w:header="708" w:footer="0" w:gutter="0"/>
          <w:cols w:space="720" w:num="1"/>
        </w:sectPr>
      </w:pPr>
    </w:p>
    <w:p>
      <w:pPr>
        <w:pStyle w:val="7"/>
        <w:tabs>
          <w:tab w:val="left" w:pos="3881"/>
        </w:tabs>
        <w:spacing w:before="78"/>
        <w:ind w:left="520"/>
      </w:pPr>
      <w:r>
        <w:rPr>
          <w:rFonts w:ascii="Tahoma" w:eastAsia="Tahoma"/>
        </w:rPr>
        <w:t>quick.orange.fox</w:t>
      </w:r>
      <w:r>
        <w:rPr>
          <w:rFonts w:ascii="Tahoma" w:eastAsia="Tahoma"/>
        </w:rPr>
        <w:tab/>
      </w:r>
      <w:r>
        <w:rPr>
          <w:spacing w:val="-2"/>
        </w:rPr>
        <w:t xml:space="preserve">被队列 </w:t>
      </w:r>
      <w:r>
        <w:rPr>
          <w:rFonts w:ascii="Tahoma" w:eastAsia="Tahoma"/>
        </w:rPr>
        <w:t>Q1</w:t>
      </w:r>
      <w:r>
        <w:rPr>
          <w:rFonts w:ascii="Tahoma" w:eastAsia="Tahoma"/>
          <w:spacing w:val="-15"/>
        </w:rPr>
        <w:t xml:space="preserve"> </w:t>
      </w:r>
      <w:r>
        <w:t>接收到</w:t>
      </w:r>
    </w:p>
    <w:p>
      <w:pPr>
        <w:pStyle w:val="7"/>
        <w:tabs>
          <w:tab w:val="left" w:pos="3881"/>
        </w:tabs>
        <w:spacing w:before="173"/>
        <w:ind w:left="520"/>
      </w:pPr>
      <w:r>
        <w:rPr>
          <w:rFonts w:ascii="Tahoma" w:eastAsia="Tahoma"/>
        </w:rPr>
        <w:t>lazy.brown.fox</w:t>
      </w:r>
      <w:r>
        <w:rPr>
          <w:rFonts w:ascii="Tahoma" w:eastAsia="Tahoma"/>
        </w:rPr>
        <w:tab/>
      </w:r>
      <w:r>
        <w:rPr>
          <w:spacing w:val="-2"/>
        </w:rPr>
        <w:t xml:space="preserve">被队列 </w:t>
      </w:r>
      <w:r>
        <w:rPr>
          <w:rFonts w:ascii="Tahoma" w:eastAsia="Tahoma"/>
        </w:rPr>
        <w:t>Q2</w:t>
      </w:r>
      <w:r>
        <w:rPr>
          <w:rFonts w:ascii="Tahoma" w:eastAsia="Tahoma"/>
          <w:spacing w:val="-15"/>
        </w:rPr>
        <w:t xml:space="preserve"> </w:t>
      </w:r>
      <w:r>
        <w:t>接收到</w:t>
      </w:r>
    </w:p>
    <w:p>
      <w:pPr>
        <w:pStyle w:val="7"/>
        <w:tabs>
          <w:tab w:val="left" w:pos="3881"/>
        </w:tabs>
        <w:spacing w:before="173"/>
        <w:ind w:left="520"/>
      </w:pPr>
      <w:r>
        <w:rPr>
          <w:rFonts w:ascii="Tahoma" w:eastAsia="Tahoma"/>
        </w:rPr>
        <w:t>lazy.pink.rabbit</w:t>
      </w:r>
      <w:r>
        <w:rPr>
          <w:rFonts w:ascii="Tahoma" w:eastAsia="Tahoma"/>
        </w:rPr>
        <w:tab/>
      </w:r>
      <w:r>
        <w:rPr>
          <w:spacing w:val="-4"/>
        </w:rPr>
        <w:t xml:space="preserve">虽然满足两个绑定但只被队列 </w:t>
      </w:r>
      <w:r>
        <w:rPr>
          <w:rFonts w:ascii="Tahoma" w:eastAsia="Tahoma"/>
        </w:rPr>
        <w:t>Q2</w:t>
      </w:r>
      <w:r>
        <w:rPr>
          <w:rFonts w:ascii="Tahoma" w:eastAsia="Tahoma"/>
          <w:spacing w:val="-15"/>
        </w:rPr>
        <w:t xml:space="preserve"> </w:t>
      </w:r>
      <w:r>
        <w:rPr>
          <w:spacing w:val="-2"/>
        </w:rPr>
        <w:t>接收一次</w:t>
      </w:r>
    </w:p>
    <w:p>
      <w:pPr>
        <w:pStyle w:val="7"/>
        <w:tabs>
          <w:tab w:val="left" w:pos="3881"/>
        </w:tabs>
        <w:spacing w:before="170" w:line="340" w:lineRule="auto"/>
        <w:ind w:left="520" w:right="2380"/>
        <w:rPr>
          <w:rFonts w:ascii="Tahoma" w:eastAsia="Tahoma"/>
        </w:rPr>
      </w:pPr>
      <w:r>
        <w:rPr>
          <w:rFonts w:ascii="Tahoma" w:eastAsia="Tahoma"/>
        </w:rPr>
        <w:t>quick.brown.fox</w:t>
      </w:r>
      <w:r>
        <w:rPr>
          <w:rFonts w:ascii="Tahoma" w:eastAsia="Tahoma"/>
        </w:rPr>
        <w:tab/>
      </w:r>
      <w:r>
        <w:t>不匹配</w:t>
      </w:r>
      <w:r>
        <w:rPr>
          <w:spacing w:val="-3"/>
        </w:rPr>
        <w:t>任</w:t>
      </w:r>
      <w:r>
        <w:t>何绑</w:t>
      </w:r>
      <w:r>
        <w:rPr>
          <w:spacing w:val="-3"/>
        </w:rPr>
        <w:t>定</w:t>
      </w:r>
      <w:r>
        <w:t>不会</w:t>
      </w:r>
      <w:r>
        <w:rPr>
          <w:spacing w:val="-3"/>
        </w:rPr>
        <w:t>被任</w:t>
      </w:r>
      <w:r>
        <w:t>何队列</w:t>
      </w:r>
      <w:r>
        <w:rPr>
          <w:spacing w:val="-3"/>
        </w:rPr>
        <w:t>接</w:t>
      </w:r>
      <w:r>
        <w:t>收到</w:t>
      </w:r>
      <w:r>
        <w:rPr>
          <w:spacing w:val="-3"/>
        </w:rPr>
        <w:t>会</w:t>
      </w:r>
      <w:r>
        <w:t>被丢</w:t>
      </w:r>
      <w:r>
        <w:rPr>
          <w:spacing w:val="-14"/>
        </w:rPr>
        <w:t>弃</w:t>
      </w:r>
      <w:r>
        <w:rPr>
          <w:rFonts w:ascii="Tahoma" w:eastAsia="Tahoma"/>
        </w:rPr>
        <w:t>quick.orange.male.rabbit</w:t>
      </w:r>
      <w:r>
        <w:rPr>
          <w:rFonts w:ascii="Tahoma" w:eastAsia="Tahoma"/>
        </w:rPr>
        <w:tab/>
      </w:r>
      <w:r>
        <w:t>是四个</w:t>
      </w:r>
      <w:r>
        <w:rPr>
          <w:spacing w:val="-3"/>
        </w:rPr>
        <w:t>单</w:t>
      </w:r>
      <w:r>
        <w:t>词不</w:t>
      </w:r>
      <w:r>
        <w:rPr>
          <w:spacing w:val="-3"/>
        </w:rPr>
        <w:t>匹</w:t>
      </w:r>
      <w:r>
        <w:t>配任</w:t>
      </w:r>
      <w:r>
        <w:rPr>
          <w:spacing w:val="-3"/>
        </w:rPr>
        <w:t>何绑</w:t>
      </w:r>
      <w:r>
        <w:t>定会被</w:t>
      </w:r>
      <w:r>
        <w:rPr>
          <w:spacing w:val="-3"/>
        </w:rPr>
        <w:t>丢</w:t>
      </w:r>
      <w:r>
        <w:t>弃</w:t>
      </w:r>
      <w:r>
        <w:rPr>
          <w:rFonts w:ascii="Tahoma" w:eastAsia="Tahoma"/>
        </w:rPr>
        <w:t>lazy.orange.male.rabbit</w:t>
      </w:r>
      <w:r>
        <w:rPr>
          <w:rFonts w:ascii="Tahoma" w:eastAsia="Tahoma"/>
        </w:rPr>
        <w:tab/>
      </w:r>
      <w:r>
        <w:t>是四个</w:t>
      </w:r>
      <w:r>
        <w:rPr>
          <w:spacing w:val="-3"/>
        </w:rPr>
        <w:t>单</w:t>
      </w:r>
      <w:r>
        <w:t>词但</w:t>
      </w:r>
      <w:r>
        <w:rPr>
          <w:spacing w:val="-3"/>
        </w:rPr>
        <w:t>匹</w:t>
      </w:r>
      <w:r>
        <w:t>配</w:t>
      </w:r>
      <w:r>
        <w:rPr>
          <w:spacing w:val="-10"/>
        </w:rPr>
        <w:t xml:space="preserve"> </w:t>
      </w:r>
      <w:r>
        <w:rPr>
          <w:rFonts w:ascii="Tahoma" w:eastAsia="Tahoma"/>
        </w:rPr>
        <w:t>Q2</w:t>
      </w:r>
    </w:p>
    <w:p>
      <w:pPr>
        <w:pStyle w:val="5"/>
        <w:spacing w:before="20"/>
        <w:ind w:left="520"/>
      </w:pPr>
      <w:r>
        <w:rPr>
          <w:w w:val="99"/>
        </w:rPr>
        <w:t xml:space="preserve"> </w:t>
      </w:r>
    </w:p>
    <w:p>
      <w:pPr>
        <w:pStyle w:val="7"/>
        <w:spacing w:before="190"/>
        <w:ind w:left="520"/>
      </w:pPr>
      <w:r>
        <w:drawing>
          <wp:anchor distT="0" distB="0" distL="0" distR="0" simplePos="0" relativeHeight="251696128" behindDoc="1" locked="0" layoutInCell="1" allowOverlap="1">
            <wp:simplePos x="0" y="0"/>
            <wp:positionH relativeFrom="page">
              <wp:posOffset>1925320</wp:posOffset>
            </wp:positionH>
            <wp:positionV relativeFrom="paragraph">
              <wp:posOffset>327025</wp:posOffset>
            </wp:positionV>
            <wp:extent cx="3293110" cy="3413125"/>
            <wp:effectExtent l="0" t="0" r="0" b="0"/>
            <wp:wrapNone/>
            <wp:docPr id="1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当队列绑定关系是下列这种情况时需要引起注意</w:t>
      </w:r>
    </w:p>
    <w:p>
      <w:pPr>
        <w:spacing w:before="170" w:line="343" w:lineRule="auto"/>
        <w:ind w:left="941" w:right="2650" w:firstLine="0"/>
        <w:jc w:val="left"/>
        <w:rPr>
          <w:b/>
          <w:sz w:val="22"/>
        </w:rPr>
      </w:pPr>
      <w:r>
        <w:rPr>
          <w:b/>
          <w:sz w:val="22"/>
        </w:rPr>
        <w:t>当一个队列绑定键是</w:t>
      </w:r>
      <w:r>
        <w:rPr>
          <w:rFonts w:ascii="Tahoma" w:eastAsia="Tahoma"/>
          <w:b/>
          <w:sz w:val="22"/>
        </w:rPr>
        <w:t>#,</w:t>
      </w:r>
      <w:r>
        <w:rPr>
          <w:b/>
          <w:sz w:val="22"/>
        </w:rPr>
        <w:t xml:space="preserve">那么这个队列将接收所有数据，就有点像 </w:t>
      </w:r>
      <w:r>
        <w:rPr>
          <w:rFonts w:ascii="Tahoma" w:eastAsia="Tahoma"/>
          <w:b/>
          <w:sz w:val="22"/>
        </w:rPr>
        <w:t xml:space="preserve">fanout </w:t>
      </w:r>
      <w:r>
        <w:rPr>
          <w:b/>
          <w:sz w:val="22"/>
        </w:rPr>
        <w:t>了如果队列绑定键当中没有</w:t>
      </w:r>
      <w:r>
        <w:rPr>
          <w:rFonts w:ascii="Tahoma" w:eastAsia="Tahoma"/>
          <w:b/>
          <w:sz w:val="22"/>
        </w:rPr>
        <w:t>#</w:t>
      </w:r>
      <w:r>
        <w:rPr>
          <w:b/>
          <w:sz w:val="22"/>
        </w:rPr>
        <w:t>和</w:t>
      </w:r>
      <w:r>
        <w:rPr>
          <w:rFonts w:ascii="Tahoma" w:eastAsia="Tahoma"/>
          <w:b/>
          <w:sz w:val="22"/>
        </w:rPr>
        <w:t>*</w:t>
      </w:r>
      <w:r>
        <w:rPr>
          <w:b/>
          <w:sz w:val="22"/>
        </w:rPr>
        <w:t xml:space="preserve">出现，那么该队列绑定类型就是 </w:t>
      </w:r>
      <w:r>
        <w:rPr>
          <w:rFonts w:ascii="Tahoma" w:eastAsia="Tahoma"/>
          <w:b/>
          <w:sz w:val="22"/>
        </w:rPr>
        <w:t xml:space="preserve">direct </w:t>
      </w:r>
      <w:r>
        <w:rPr>
          <w:b/>
          <w:sz w:val="22"/>
        </w:rPr>
        <w:t>了</w:t>
      </w:r>
    </w:p>
    <w:p>
      <w:pPr>
        <w:pStyle w:val="4"/>
        <w:numPr>
          <w:ilvl w:val="2"/>
          <w:numId w:val="14"/>
        </w:numPr>
        <w:tabs>
          <w:tab w:val="left" w:pos="1361"/>
          <w:tab w:val="left" w:pos="1362"/>
        </w:tabs>
        <w:spacing w:before="72" w:after="0" w:line="240" w:lineRule="auto"/>
        <w:ind w:left="1361" w:right="0" w:hanging="1262"/>
        <w:jc w:val="left"/>
      </w:pPr>
      <w:r>
        <w:t>实战</w:t>
      </w:r>
    </w:p>
    <w:p>
      <w:pPr>
        <w:pStyle w:val="7"/>
        <w:spacing w:before="3"/>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164465</wp:posOffset>
            </wp:positionV>
            <wp:extent cx="2332355" cy="2061845"/>
            <wp:effectExtent l="0" t="0" r="0" b="0"/>
            <wp:wrapTopAndBottom/>
            <wp:docPr id="16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46.png"/>
                    <pic:cNvPicPr>
                      <a:picLocks noChangeAspect="1"/>
                    </pic:cNvPicPr>
                  </pic:nvPicPr>
                  <pic:blipFill>
                    <a:blip r:embed="rId51" cstate="print"/>
                    <a:stretch>
                      <a:fillRect/>
                    </a:stretch>
                  </pic:blipFill>
                  <pic:spPr>
                    <a:xfrm>
                      <a:off x="0" y="0"/>
                      <a:ext cx="2332518" cy="2061972"/>
                    </a:xfrm>
                    <a:prstGeom prst="rect">
                      <a:avLst/>
                    </a:prstGeom>
                  </pic:spPr>
                </pic:pic>
              </a:graphicData>
            </a:graphic>
          </wp:anchor>
        </w:drawing>
      </w:r>
      <w:r>
        <w:pict>
          <v:group id="_x0000_s1111" o:spid="_x0000_s1111" o:spt="203" style="position:absolute;left:0pt;margin-left:56pt;margin-top:186.55pt;height:198.8pt;width:481.7pt;mso-position-horizontal-relative:page;mso-wrap-distance-bottom:0pt;mso-wrap-distance-top:0pt;z-index:-251564032;mso-width-relative:page;mso-height-relative:page;" coordorigin="1121,3731" coordsize="9634,3976">
            <o:lock v:ext="edit"/>
            <v:shape id="_x0000_s1112" o:spid="_x0000_s1112" style="position:absolute;left:1120;top:3731;height:3976;width:9634;" fillcolor="#000000" filled="t" stroked="f" coordorigin="1121,3731" coordsize="9634,3976" path="m1130,3731l1121,3731,1121,3741,1121,7697,1121,7707,1130,7707,1130,7697,1130,3741,1130,3731xm10754,3731l10744,3731,1130,3731,1130,3741,10744,3741,10744,7697,1130,7697,1130,7707,10744,7707,10754,7707,10754,7697,10754,3741,10754,3731xe">
              <v:path arrowok="t"/>
              <v:fill on="t" focussize="0,0"/>
              <v:stroke on="f"/>
              <v:imagedata o:title=""/>
              <o:lock v:ext="edit"/>
            </v:shape>
            <v:shape id="_x0000_s1113" o:spid="_x0000_s1113" o:spt="202" type="#_x0000_t202" style="position:absolute;left:1202;top:3740;height:3957;width:9468;" fillcolor="#C6ECCC" filled="t" stroked="f" coordsize="21600,21600">
              <v:path/>
              <v:fill on="t" focussize="0,0"/>
              <v:stroke on="f" joinstyle="miter"/>
              <v:imagedata o:title=""/>
              <o:lock v:ext="edit"/>
              <v:textbox inset="0mm,0mm,0mm,0mm">
                <w:txbxContent>
                  <w:p>
                    <w:pPr>
                      <w:spacing w:before="0" w:line="203" w:lineRule="exact"/>
                      <w:ind w:left="10" w:right="6501" w:firstLine="0"/>
                      <w:jc w:val="center"/>
                      <w:rPr>
                        <w:rFonts w:ascii="Courier New"/>
                        <w:sz w:val="18"/>
                      </w:rPr>
                    </w:pPr>
                    <w:r>
                      <w:rPr>
                        <w:rFonts w:ascii="Courier New"/>
                        <w:b/>
                        <w:color w:val="000080"/>
                        <w:sz w:val="18"/>
                      </w:rPr>
                      <w:t xml:space="preserve">public class </w:t>
                    </w:r>
                    <w:r>
                      <w:rPr>
                        <w:rFonts w:ascii="Courier New"/>
                        <w:sz w:val="18"/>
                      </w:rPr>
                      <w:t>EmitLogTopic {</w:t>
                    </w:r>
                  </w:p>
                  <w:p>
                    <w:pPr>
                      <w:spacing w:before="0"/>
                      <w:ind w:left="386" w:right="2919" w:firstLine="0"/>
                      <w:jc w:val="center"/>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"topic_logs"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 xml:space="preserve">Exception { </w:t>
                    </w:r>
                    <w:r>
                      <w:rPr>
                        <w:rFonts w:ascii="Courier New"/>
                        <w:b/>
                        <w:color w:val="000080"/>
                        <w:sz w:val="18"/>
                      </w:rPr>
                      <w:t xml:space="preserve">try </w:t>
                    </w:r>
                    <w:r>
                      <w:rPr>
                        <w:rFonts w:ascii="Courier New"/>
                        <w:sz w:val="18"/>
                      </w:rPr>
                      <w:t>(Channel channel = RabbitUtils.</w:t>
                    </w:r>
                    <w:r>
                      <w:rPr>
                        <w:rFonts w:ascii="Courier New"/>
                        <w:i/>
                        <w:sz w:val="18"/>
                      </w:rPr>
                      <w:t>getChannel</w:t>
                    </w:r>
                    <w:r>
                      <w:rPr>
                        <w:rFonts w:ascii="Courier New"/>
                        <w:sz w:val="18"/>
                      </w:rPr>
                      <w:t>()) {</w:t>
                    </w:r>
                  </w:p>
                  <w:p>
                    <w:pPr>
                      <w:spacing w:before="0"/>
                      <w:ind w:left="1106" w:right="0"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 xml:space="preserve">, </w:t>
                    </w:r>
                    <w:r>
                      <w:rPr>
                        <w:rFonts w:ascii="Courier New"/>
                        <w:b/>
                        <w:color w:val="008000"/>
                        <w:sz w:val="18"/>
                      </w:rPr>
                      <w:t>"topic"</w:t>
                    </w:r>
                    <w:r>
                      <w:rPr>
                        <w:rFonts w:ascii="Courier New"/>
                        <w:sz w:val="18"/>
                      </w:rPr>
                      <w:t>);</w:t>
                    </w:r>
                  </w:p>
                  <w:p>
                    <w:pPr>
                      <w:spacing w:before="0" w:line="201" w:lineRule="exact"/>
                      <w:ind w:left="1106" w:right="0" w:firstLine="0"/>
                      <w:jc w:val="left"/>
                      <w:rPr>
                        <w:rFonts w:ascii="Courier New"/>
                        <w:i/>
                        <w:sz w:val="18"/>
                      </w:rPr>
                    </w:pPr>
                    <w:r>
                      <w:rPr>
                        <w:rFonts w:ascii="Courier New"/>
                        <w:i/>
                        <w:color w:val="808080"/>
                        <w:sz w:val="18"/>
                      </w:rPr>
                      <w:t>/**</w:t>
                    </w:r>
                  </w:p>
                  <w:p>
                    <w:pPr>
                      <w:numPr>
                        <w:ilvl w:val="0"/>
                        <w:numId w:val="16"/>
                      </w:numPr>
                      <w:tabs>
                        <w:tab w:val="left" w:pos="1414"/>
                      </w:tabs>
                      <w:spacing w:before="0" w:line="236" w:lineRule="exact"/>
                      <w:ind w:left="1413" w:right="0" w:hanging="216"/>
                      <w:jc w:val="left"/>
                      <w:rPr>
                        <w:rFonts w:hint="eastAsia" w:ascii="宋体" w:eastAsia="宋体"/>
                        <w:i/>
                        <w:sz w:val="19"/>
                      </w:rPr>
                    </w:pPr>
                    <w:r>
                      <w:rPr>
                        <w:rFonts w:ascii="Courier New" w:eastAsia="Courier New"/>
                        <w:i/>
                        <w:color w:val="808080"/>
                        <w:sz w:val="18"/>
                      </w:rPr>
                      <w:t>Q1--&gt;</w:t>
                    </w:r>
                    <w:r>
                      <w:rPr>
                        <w:rFonts w:hint="eastAsia" w:ascii="宋体" w:eastAsia="宋体"/>
                        <w:i/>
                        <w:color w:val="808080"/>
                        <w:sz w:val="19"/>
                      </w:rPr>
                      <w:t xml:space="preserve">绑定的是 </w:t>
                    </w:r>
                  </w:p>
                  <w:p>
                    <w:pPr>
                      <w:tabs>
                        <w:tab w:val="left" w:pos="1845"/>
                      </w:tabs>
                      <w:spacing w:before="0" w:line="235" w:lineRule="exact"/>
                      <w:ind w:left="28" w:right="0" w:firstLine="0"/>
                      <w:jc w:val="left"/>
                      <w:rPr>
                        <w:rFonts w:ascii="Courier New" w:eastAsia="Courier New"/>
                        <w:i/>
                        <w:sz w:val="18"/>
                      </w:rPr>
                    </w:pPr>
                    <w:r>
                      <w:rPr>
                        <w:rFonts w:hint="eastAsia" w:ascii="宋体" w:eastAsia="宋体"/>
                        <w:i/>
                        <w:color w:val="808080"/>
                        <w:spacing w:val="1"/>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ascii="Courier New" w:eastAsia="Courier New"/>
                        <w:i/>
                        <w:color w:val="808080"/>
                        <w:sz w:val="18"/>
                      </w:rPr>
                      <w:t>*</w:t>
                    </w:r>
                    <w:r>
                      <w:rPr>
                        <w:rFonts w:ascii="Courier New" w:eastAsia="Courier New"/>
                        <w:i/>
                        <w:color w:val="808080"/>
                        <w:sz w:val="18"/>
                      </w:rPr>
                      <w:tab/>
                    </w:r>
                    <w:r>
                      <w:rPr>
                        <w:rFonts w:hint="eastAsia" w:ascii="宋体" w:eastAsia="宋体"/>
                        <w:i/>
                        <w:color w:val="808080"/>
                        <w:spacing w:val="-13"/>
                        <w:sz w:val="19"/>
                      </w:rPr>
                      <w:t xml:space="preserve">中间带 </w:t>
                    </w:r>
                    <w:r>
                      <w:rPr>
                        <w:rFonts w:ascii="Courier New" w:eastAsia="Courier New"/>
                        <w:i/>
                        <w:color w:val="808080"/>
                        <w:sz w:val="18"/>
                      </w:rPr>
                      <w:t>orange</w:t>
                    </w:r>
                    <w:r>
                      <w:rPr>
                        <w:rFonts w:ascii="Courier New" w:eastAsia="Courier New"/>
                        <w:i/>
                        <w:color w:val="808080"/>
                        <w:spacing w:val="-64"/>
                        <w:sz w:val="18"/>
                      </w:rPr>
                      <w:t xml:space="preserve"> </w:t>
                    </w:r>
                    <w:r>
                      <w:rPr>
                        <w:rFonts w:hint="eastAsia" w:ascii="宋体" w:eastAsia="宋体"/>
                        <w:i/>
                        <w:color w:val="808080"/>
                        <w:spacing w:val="-26"/>
                        <w:sz w:val="19"/>
                      </w:rPr>
                      <w:t xml:space="preserve">带 </w:t>
                    </w:r>
                    <w:r>
                      <w:rPr>
                        <w:rFonts w:ascii="Courier New" w:eastAsia="Courier New"/>
                        <w:i/>
                        <w:color w:val="808080"/>
                        <w:sz w:val="18"/>
                      </w:rPr>
                      <w:t>3</w:t>
                    </w:r>
                    <w:r>
                      <w:rPr>
                        <w:rFonts w:ascii="Courier New" w:eastAsia="Courier New"/>
                        <w:i/>
                        <w:color w:val="808080"/>
                        <w:spacing w:val="-65"/>
                        <w:sz w:val="18"/>
                      </w:rPr>
                      <w:t xml:space="preserve"> </w:t>
                    </w:r>
                    <w:r>
                      <w:rPr>
                        <w:rFonts w:hint="eastAsia" w:ascii="宋体" w:eastAsia="宋体"/>
                        <w:i/>
                        <w:color w:val="808080"/>
                        <w:sz w:val="19"/>
                      </w:rPr>
                      <w:t>个单词的字符串</w:t>
                    </w:r>
                    <w:r>
                      <w:rPr>
                        <w:rFonts w:ascii="Courier New" w:eastAsia="Courier New"/>
                        <w:i/>
                        <w:color w:val="808080"/>
                        <w:sz w:val="18"/>
                      </w:rPr>
                      <w:t>(*.orange.*)</w:t>
                    </w:r>
                  </w:p>
                  <w:p>
                    <w:pPr>
                      <w:numPr>
                        <w:ilvl w:val="0"/>
                        <w:numId w:val="16"/>
                      </w:numPr>
                      <w:tabs>
                        <w:tab w:val="left" w:pos="1414"/>
                      </w:tabs>
                      <w:spacing w:before="0" w:line="235" w:lineRule="exact"/>
                      <w:ind w:left="1413" w:right="0" w:hanging="216"/>
                      <w:jc w:val="left"/>
                      <w:rPr>
                        <w:rFonts w:hint="eastAsia" w:ascii="宋体" w:eastAsia="宋体"/>
                        <w:i/>
                        <w:sz w:val="19"/>
                      </w:rPr>
                    </w:pPr>
                    <w:r>
                      <w:rPr>
                        <w:rFonts w:ascii="Courier New" w:eastAsia="Courier New"/>
                        <w:i/>
                        <w:color w:val="808080"/>
                        <w:sz w:val="18"/>
                      </w:rPr>
                      <w:t>Q2--&gt;</w:t>
                    </w:r>
                    <w:r>
                      <w:rPr>
                        <w:rFonts w:hint="eastAsia" w:ascii="宋体" w:eastAsia="宋体"/>
                        <w:i/>
                        <w:color w:val="808080"/>
                        <w:sz w:val="19"/>
                      </w:rPr>
                      <w:t xml:space="preserve">绑定的是 </w:t>
                    </w:r>
                  </w:p>
                  <w:p>
                    <w:pPr>
                      <w:tabs>
                        <w:tab w:val="left" w:pos="1845"/>
                      </w:tabs>
                      <w:spacing w:before="0" w:line="235" w:lineRule="exact"/>
                      <w:ind w:left="28" w:right="0" w:firstLine="0"/>
                      <w:jc w:val="left"/>
                      <w:rPr>
                        <w:rFonts w:ascii="Courier New" w:eastAsia="Courier New"/>
                        <w:i/>
                        <w:sz w:val="18"/>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ascii="Courier New" w:eastAsia="Courier New"/>
                        <w:i/>
                        <w:color w:val="808080"/>
                        <w:sz w:val="18"/>
                      </w:rPr>
                      <w:t>*</w:t>
                    </w:r>
                    <w:r>
                      <w:rPr>
                        <w:rFonts w:ascii="Courier New" w:eastAsia="Courier New"/>
                        <w:i/>
                        <w:color w:val="808080"/>
                        <w:sz w:val="18"/>
                      </w:rPr>
                      <w:tab/>
                    </w:r>
                    <w:r>
                      <w:rPr>
                        <w:rFonts w:hint="eastAsia" w:ascii="宋体" w:eastAsia="宋体"/>
                        <w:i/>
                        <w:color w:val="808080"/>
                        <w:spacing w:val="-7"/>
                        <w:sz w:val="19"/>
                      </w:rPr>
                      <w:t xml:space="preserve">最后一个单词是 </w:t>
                    </w:r>
                    <w:r>
                      <w:rPr>
                        <w:rFonts w:ascii="Courier New" w:eastAsia="Courier New"/>
                        <w:i/>
                        <w:color w:val="808080"/>
                        <w:sz w:val="18"/>
                      </w:rPr>
                      <w:t>rabbit</w:t>
                    </w:r>
                    <w:r>
                      <w:rPr>
                        <w:rFonts w:ascii="Courier New" w:eastAsia="Courier New"/>
                        <w:i/>
                        <w:color w:val="808080"/>
                        <w:spacing w:val="-65"/>
                        <w:sz w:val="18"/>
                      </w:rPr>
                      <w:t xml:space="preserve"> </w:t>
                    </w:r>
                    <w:r>
                      <w:rPr>
                        <w:rFonts w:hint="eastAsia" w:ascii="宋体" w:eastAsia="宋体"/>
                        <w:i/>
                        <w:color w:val="808080"/>
                        <w:spacing w:val="-26"/>
                        <w:sz w:val="19"/>
                      </w:rPr>
                      <w:t xml:space="preserve">的 </w:t>
                    </w:r>
                    <w:r>
                      <w:rPr>
                        <w:rFonts w:ascii="Courier New" w:eastAsia="Courier New"/>
                        <w:i/>
                        <w:color w:val="808080"/>
                        <w:sz w:val="18"/>
                      </w:rPr>
                      <w:t>3</w:t>
                    </w:r>
                    <w:r>
                      <w:rPr>
                        <w:rFonts w:ascii="Courier New" w:eastAsia="Courier New"/>
                        <w:i/>
                        <w:color w:val="808080"/>
                        <w:spacing w:val="-65"/>
                        <w:sz w:val="18"/>
                      </w:rPr>
                      <w:t xml:space="preserve"> </w:t>
                    </w:r>
                    <w:r>
                      <w:rPr>
                        <w:rFonts w:hint="eastAsia" w:ascii="宋体" w:eastAsia="宋体"/>
                        <w:i/>
                        <w:color w:val="808080"/>
                        <w:spacing w:val="-1"/>
                        <w:sz w:val="19"/>
                      </w:rPr>
                      <w:t>个单词</w:t>
                    </w:r>
                    <w:r>
                      <w:rPr>
                        <w:rFonts w:ascii="Courier New" w:eastAsia="Courier New"/>
                        <w:i/>
                        <w:color w:val="808080"/>
                        <w:sz w:val="18"/>
                      </w:rPr>
                      <w:t>(*.*.rabbit)</w:t>
                    </w:r>
                  </w:p>
                  <w:p>
                    <w:pPr>
                      <w:numPr>
                        <w:ilvl w:val="0"/>
                        <w:numId w:val="16"/>
                      </w:numPr>
                      <w:tabs>
                        <w:tab w:val="left" w:pos="1845"/>
                        <w:tab w:val="left" w:pos="1846"/>
                      </w:tabs>
                      <w:spacing w:before="0" w:line="238" w:lineRule="exact"/>
                      <w:ind w:left="1846" w:right="0" w:hanging="648"/>
                      <w:jc w:val="left"/>
                      <w:rPr>
                        <w:rFonts w:ascii="Courier New" w:eastAsia="Courier New"/>
                        <w:i/>
                        <w:sz w:val="18"/>
                      </w:rPr>
                    </w:pPr>
                    <w:r>
                      <w:rPr>
                        <w:rFonts w:hint="eastAsia" w:ascii="宋体" w:eastAsia="宋体"/>
                        <w:i/>
                        <w:color w:val="808080"/>
                        <w:spacing w:val="-8"/>
                        <w:sz w:val="19"/>
                      </w:rPr>
                      <w:t xml:space="preserve">第一个单词是 </w:t>
                    </w:r>
                    <w:r>
                      <w:rPr>
                        <w:rFonts w:ascii="Courier New" w:eastAsia="Courier New"/>
                        <w:i/>
                        <w:color w:val="808080"/>
                        <w:sz w:val="18"/>
                      </w:rPr>
                      <w:t>lazy</w:t>
                    </w:r>
                    <w:r>
                      <w:rPr>
                        <w:rFonts w:ascii="Courier New" w:eastAsia="Courier New"/>
                        <w:i/>
                        <w:color w:val="808080"/>
                        <w:spacing w:val="-64"/>
                        <w:sz w:val="18"/>
                      </w:rPr>
                      <w:t xml:space="preserve"> </w:t>
                    </w:r>
                    <w:r>
                      <w:rPr>
                        <w:rFonts w:hint="eastAsia" w:ascii="宋体" w:eastAsia="宋体"/>
                        <w:i/>
                        <w:color w:val="808080"/>
                        <w:sz w:val="19"/>
                      </w:rPr>
                      <w:t>的多个单词</w:t>
                    </w:r>
                    <w:r>
                      <w:rPr>
                        <w:rFonts w:ascii="Courier New" w:eastAsia="Courier New"/>
                        <w:i/>
                        <w:color w:val="808080"/>
                        <w:sz w:val="18"/>
                      </w:rPr>
                      <w:t>(lazy.#)</w:t>
                    </w:r>
                  </w:p>
                  <w:p>
                    <w:pPr>
                      <w:spacing w:before="0" w:line="203" w:lineRule="exact"/>
                      <w:ind w:left="1198" w:right="0" w:firstLine="0"/>
                      <w:jc w:val="left"/>
                      <w:rPr>
                        <w:rFonts w:ascii="Courier New"/>
                        <w:i/>
                        <w:sz w:val="18"/>
                      </w:rPr>
                    </w:pPr>
                    <w:r>
                      <w:rPr>
                        <w:rFonts w:ascii="Courier New"/>
                        <w:i/>
                        <w:color w:val="808080"/>
                        <w:sz w:val="18"/>
                      </w:rPr>
                      <w:t>*</w:t>
                    </w:r>
                  </w:p>
                  <w:p>
                    <w:pPr>
                      <w:spacing w:before="0"/>
                      <w:ind w:left="1198" w:right="0" w:firstLine="0"/>
                      <w:jc w:val="left"/>
                      <w:rPr>
                        <w:rFonts w:ascii="Courier New"/>
                        <w:i/>
                        <w:sz w:val="18"/>
                      </w:rPr>
                    </w:pPr>
                    <w:r>
                      <w:rPr>
                        <w:rFonts w:ascii="Courier New"/>
                        <w:i/>
                        <w:color w:val="808080"/>
                        <w:sz w:val="18"/>
                      </w:rPr>
                      <w:t>*/</w:t>
                    </w:r>
                  </w:p>
                  <w:p>
                    <w:pPr>
                      <w:spacing w:before="0" w:line="242" w:lineRule="auto"/>
                      <w:ind w:left="1106" w:right="0" w:firstLine="0"/>
                      <w:jc w:val="left"/>
                      <w:rPr>
                        <w:rFonts w:ascii="Courier New" w:eastAsia="Courier New"/>
                        <w:sz w:val="18"/>
                      </w:rPr>
                    </w:pPr>
                    <w:r>
                      <w:rPr>
                        <w:rFonts w:ascii="Courier New" w:eastAsia="Courier New"/>
                        <w:sz w:val="18"/>
                      </w:rPr>
                      <w:t xml:space="preserve">Map&lt;String, String&gt; bindingKeyMap = </w:t>
                    </w:r>
                    <w:r>
                      <w:rPr>
                        <w:rFonts w:ascii="Courier New" w:eastAsia="Courier New"/>
                        <w:b/>
                        <w:color w:val="000080"/>
                        <w:sz w:val="18"/>
                      </w:rPr>
                      <w:t xml:space="preserve">new </w:t>
                    </w:r>
                    <w:r>
                      <w:rPr>
                        <w:rFonts w:ascii="Courier New" w:eastAsia="Courier New"/>
                        <w:sz w:val="18"/>
                      </w:rPr>
                      <w:t>HashMap&lt;&gt;(); bindingKeyMap.put(</w:t>
                    </w:r>
                    <w:r>
                      <w:rPr>
                        <w:rFonts w:ascii="Courier New" w:eastAsia="Courier New"/>
                        <w:b/>
                        <w:color w:val="008000"/>
                        <w:sz w:val="18"/>
                      </w:rPr>
                      <w:t>"quick.orange.rabbit"</w:t>
                    </w:r>
                    <w:r>
                      <w:rPr>
                        <w:rFonts w:ascii="Courier New" w:eastAsia="Courier New"/>
                        <w:sz w:val="18"/>
                      </w:rPr>
                      <w:t>,</w:t>
                    </w:r>
                    <w:r>
                      <w:rPr>
                        <w:rFonts w:ascii="Courier New" w:eastAsia="Courier New"/>
                        <w:b/>
                        <w:color w:val="008000"/>
                        <w:sz w:val="18"/>
                      </w:rPr>
                      <w:t>"</w:t>
                    </w:r>
                    <w:r>
                      <w:rPr>
                        <w:rFonts w:hint="eastAsia" w:ascii="宋体" w:eastAsia="宋体"/>
                        <w:b/>
                        <w:color w:val="008000"/>
                        <w:spacing w:val="-13"/>
                        <w:sz w:val="18"/>
                      </w:rPr>
                      <w:t xml:space="preserve">被队列 </w:t>
                    </w:r>
                    <w:r>
                      <w:rPr>
                        <w:rFonts w:ascii="Courier New" w:eastAsia="Courier New"/>
                        <w:b/>
                        <w:color w:val="008000"/>
                        <w:sz w:val="18"/>
                      </w:rPr>
                      <w:t>Q1Q2</w:t>
                    </w:r>
                    <w:r>
                      <w:rPr>
                        <w:rFonts w:ascii="Courier New" w:eastAsia="Courier New"/>
                        <w:b/>
                        <w:color w:val="008000"/>
                        <w:spacing w:val="-72"/>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"lazy.orange.elephant"</w:t>
                    </w:r>
                    <w:r>
                      <w:rPr>
                        <w:rFonts w:ascii="Courier New" w:eastAsia="Courier New"/>
                        <w:sz w:val="18"/>
                      </w:rPr>
                      <w:t>,</w:t>
                    </w:r>
                    <w:r>
                      <w:rPr>
                        <w:rFonts w:ascii="Courier New" w:eastAsia="Courier New"/>
                        <w:b/>
                        <w:color w:val="008000"/>
                        <w:sz w:val="18"/>
                      </w:rPr>
                      <w:t>"</w:t>
                    </w:r>
                    <w:r>
                      <w:rPr>
                        <w:rFonts w:hint="eastAsia" w:ascii="宋体" w:eastAsia="宋体"/>
                        <w:b/>
                        <w:color w:val="008000"/>
                        <w:spacing w:val="-15"/>
                        <w:sz w:val="18"/>
                      </w:rPr>
                      <w:t xml:space="preserve">被队列 </w:t>
                    </w:r>
                    <w:r>
                      <w:rPr>
                        <w:rFonts w:ascii="Courier New" w:eastAsia="Courier New"/>
                        <w:b/>
                        <w:color w:val="008000"/>
                        <w:sz w:val="18"/>
                      </w:rPr>
                      <w:t>Q1Q2</w:t>
                    </w:r>
                    <w:r>
                      <w:rPr>
                        <w:rFonts w:ascii="Courier New" w:eastAsia="Courier New"/>
                        <w:b/>
                        <w:color w:val="008000"/>
                        <w:spacing w:val="-78"/>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"quick.orange.fox"</w:t>
                    </w:r>
                    <w:r>
                      <w:rPr>
                        <w:rFonts w:ascii="Courier New" w:eastAsia="Courier New"/>
                        <w:sz w:val="18"/>
                      </w:rPr>
                      <w:t>,</w:t>
                    </w:r>
                    <w:r>
                      <w:rPr>
                        <w:rFonts w:ascii="Courier New" w:eastAsia="Courier New"/>
                        <w:b/>
                        <w:color w:val="008000"/>
                        <w:sz w:val="18"/>
                      </w:rPr>
                      <w:t>"</w:t>
                    </w:r>
                    <w:r>
                      <w:rPr>
                        <w:rFonts w:hint="eastAsia" w:ascii="宋体" w:eastAsia="宋体"/>
                        <w:b/>
                        <w:color w:val="008000"/>
                        <w:spacing w:val="-12"/>
                        <w:sz w:val="18"/>
                      </w:rPr>
                      <w:t xml:space="preserve">被队列 </w:t>
                    </w:r>
                    <w:r>
                      <w:rPr>
                        <w:rFonts w:ascii="Courier New" w:eastAsia="Courier New"/>
                        <w:b/>
                        <w:color w:val="008000"/>
                        <w:sz w:val="18"/>
                      </w:rPr>
                      <w:t>Q1</w:t>
                    </w:r>
                    <w:r>
                      <w:rPr>
                        <w:rFonts w:ascii="Courier New" w:eastAsia="Courier New"/>
                        <w:b/>
                        <w:color w:val="008000"/>
                        <w:spacing w:val="-67"/>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"lazy.brown.fox"</w:t>
                    </w:r>
                    <w:r>
                      <w:rPr>
                        <w:rFonts w:ascii="Courier New" w:eastAsia="Courier New"/>
                        <w:sz w:val="18"/>
                      </w:rPr>
                      <w:t>,</w:t>
                    </w:r>
                    <w:r>
                      <w:rPr>
                        <w:rFonts w:ascii="Courier New" w:eastAsia="Courier New"/>
                        <w:b/>
                        <w:color w:val="008000"/>
                        <w:sz w:val="18"/>
                      </w:rPr>
                      <w:t>"</w:t>
                    </w:r>
                    <w:r>
                      <w:rPr>
                        <w:rFonts w:hint="eastAsia" w:ascii="宋体" w:eastAsia="宋体"/>
                        <w:b/>
                        <w:color w:val="008000"/>
                        <w:spacing w:val="-12"/>
                        <w:sz w:val="18"/>
                      </w:rPr>
                      <w:t xml:space="preserve">被队列 </w:t>
                    </w:r>
                    <w:r>
                      <w:rPr>
                        <w:rFonts w:ascii="Courier New" w:eastAsia="Courier New"/>
                        <w:b/>
                        <w:color w:val="008000"/>
                        <w:sz w:val="18"/>
                      </w:rPr>
                      <w:t>Q2</w:t>
                    </w:r>
                    <w:r>
                      <w:rPr>
                        <w:rFonts w:ascii="Courier New" w:eastAsia="Courier New"/>
                        <w:b/>
                        <w:color w:val="008000"/>
                        <w:spacing w:val="-67"/>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w:t>
                    </w:r>
                  </w:p>
                </w:txbxContent>
              </v:textbox>
            </v:shape>
            <w10:wrap type="topAndBottom"/>
          </v:group>
        </w:pict>
      </w:r>
    </w:p>
    <w:p>
      <w:pPr>
        <w:pStyle w:val="7"/>
        <w:spacing w:before="2"/>
        <w:rPr>
          <w:rFonts w:ascii="黑体"/>
          <w:b/>
          <w:sz w:val="12"/>
        </w:rPr>
      </w:pPr>
    </w:p>
    <w:p>
      <w:pPr>
        <w:spacing w:after="0"/>
        <w:rPr>
          <w:rFonts w:ascii="黑体"/>
          <w:sz w:val="12"/>
        </w:rPr>
        <w:sectPr>
          <w:pgSz w:w="11910" w:h="16840"/>
          <w:pgMar w:top="1420" w:right="420" w:bottom="280" w:left="600" w:header="708" w:footer="0" w:gutter="0"/>
          <w:cols w:space="720" w:num="1"/>
        </w:sectPr>
      </w:pPr>
    </w:p>
    <w:p>
      <w:pPr>
        <w:pStyle w:val="7"/>
        <w:rPr>
          <w:rFonts w:ascii="黑体"/>
          <w:b/>
          <w:sz w:val="7"/>
        </w:rPr>
      </w:pPr>
      <w:r>
        <w:drawing>
          <wp:anchor distT="0" distB="0" distL="0" distR="0" simplePos="0" relativeHeight="251697152"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1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p>
    <w:p>
      <w:pPr>
        <w:pStyle w:val="7"/>
        <w:ind w:left="520"/>
        <w:rPr>
          <w:rFonts w:ascii="黑体"/>
          <w:sz w:val="20"/>
        </w:rPr>
      </w:pPr>
      <w:r>
        <w:rPr>
          <w:rFonts w:ascii="黑体"/>
          <w:sz w:val="20"/>
        </w:rPr>
        <w:pict>
          <v:group id="_x0000_s1114" o:spid="_x0000_s1114" o:spt="203" style="height:197.45pt;width:481.7pt;" coordsize="9634,3949">
            <o:lock v:ext="edit"/>
            <v:shape id="_x0000_s1115" o:spid="_x0000_s1115" style="position:absolute;left:0;top:0;height:3949;width:9634;" fillcolor="#000000" filled="t" stroked="f" coordsize="9634,3949" path="m10,0l0,0,0,10,0,3939,0,3949,10,3949,10,3939,10,10,10,0xm9633,0l9624,0,10,0,10,10,9624,10,9624,3939,10,3939,10,3949,9624,3949,9633,3949,9633,3939,9633,10,9633,0xe">
              <v:path arrowok="t"/>
              <v:fill on="t" focussize="0,0"/>
              <v:stroke on="f"/>
              <v:imagedata o:title=""/>
              <o:lock v:ext="edit"/>
            </v:shape>
            <v:shape id="_x0000_s1116" o:spid="_x0000_s1116" o:spt="202" type="#_x0000_t202" style="position:absolute;left:81;top:11;height:3729;width:9468;" fillcolor="#C6ECCC" filled="t" stroked="f" coordsize="21600,21600">
              <v:path/>
              <v:fill on="t" focussize="0,0"/>
              <v:stroke on="f" joinstyle="miter"/>
              <v:imagedata o:title=""/>
              <o:lock v:ext="edit"/>
              <v:textbox inset="0mm,0mm,0mm,0mm">
                <w:txbxContent>
                  <w:p>
                    <w:pPr>
                      <w:spacing w:before="3"/>
                      <w:ind w:left="1106"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"lazy.pink.rabbit"</w:t>
                    </w:r>
                    <w:r>
                      <w:rPr>
                        <w:rFonts w:ascii="Courier New" w:eastAsia="Courier New"/>
                        <w:sz w:val="18"/>
                      </w:rPr>
                      <w:t>,</w:t>
                    </w:r>
                    <w:r>
                      <w:rPr>
                        <w:rFonts w:ascii="Courier New" w:eastAsia="Courier New"/>
                        <w:b/>
                        <w:color w:val="008000"/>
                        <w:sz w:val="18"/>
                      </w:rPr>
                      <w:t>"</w:t>
                    </w:r>
                    <w:r>
                      <w:rPr>
                        <w:rFonts w:hint="eastAsia" w:ascii="宋体" w:eastAsia="宋体"/>
                        <w:b/>
                        <w:color w:val="008000"/>
                        <w:spacing w:val="-4"/>
                        <w:sz w:val="18"/>
                      </w:rPr>
                      <w:t xml:space="preserve">虽然满足两个绑定但只被队列 </w:t>
                    </w:r>
                    <w:r>
                      <w:rPr>
                        <w:rFonts w:ascii="Courier New" w:eastAsia="Courier New"/>
                        <w:b/>
                        <w:color w:val="008000"/>
                        <w:sz w:val="18"/>
                      </w:rPr>
                      <w:t>Q2</w:t>
                    </w:r>
                    <w:r>
                      <w:rPr>
                        <w:rFonts w:ascii="Courier New" w:eastAsia="Courier New"/>
                        <w:b/>
                        <w:color w:val="008000"/>
                        <w:spacing w:val="-66"/>
                        <w:sz w:val="18"/>
                      </w:rPr>
                      <w:t xml:space="preserve"> </w:t>
                    </w:r>
                    <w:r>
                      <w:rPr>
                        <w:rFonts w:hint="eastAsia" w:ascii="宋体" w:eastAsia="宋体"/>
                        <w:b/>
                        <w:color w:val="008000"/>
                        <w:sz w:val="18"/>
                      </w:rPr>
                      <w:t>接收一次</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"quick.brown.fox"</w:t>
                    </w:r>
                    <w:r>
                      <w:rPr>
                        <w:rFonts w:ascii="Courier New" w:eastAsia="Courier New"/>
                        <w:sz w:val="18"/>
                      </w:rPr>
                      <w:t>,</w:t>
                    </w:r>
                    <w:r>
                      <w:rPr>
                        <w:rFonts w:ascii="Courier New" w:eastAsia="Courier New"/>
                        <w:b/>
                        <w:color w:val="008000"/>
                        <w:sz w:val="18"/>
                      </w:rPr>
                      <w:t>"</w:t>
                    </w:r>
                    <w:r>
                      <w:rPr>
                        <w:rFonts w:hint="eastAsia" w:ascii="宋体" w:eastAsia="宋体"/>
                        <w:b/>
                        <w:color w:val="008000"/>
                        <w:sz w:val="18"/>
                      </w:rPr>
                      <w:t>不匹配任何绑定不会被任何队列接收到会被丢弃</w:t>
                    </w:r>
                    <w:r>
                      <w:rPr>
                        <w:rFonts w:ascii="Courier New" w:eastAsia="Courier New"/>
                        <w:b/>
                        <w:color w:val="008000"/>
                        <w:sz w:val="18"/>
                      </w:rPr>
                      <w:t>"</w:t>
                    </w:r>
                    <w:r>
                      <w:rPr>
                        <w:rFonts w:ascii="Courier New" w:eastAsia="Courier New"/>
                        <w:sz w:val="18"/>
                      </w:rPr>
                      <w:t xml:space="preserve">); </w:t>
                    </w:r>
                    <w:r>
                      <w:rPr>
                        <w:rFonts w:ascii="Courier New" w:eastAsia="Courier New"/>
                        <w:w w:val="95"/>
                        <w:sz w:val="18"/>
                      </w:rPr>
                      <w:t>bindingKeyMap.put(</w:t>
                    </w:r>
                    <w:r>
                      <w:rPr>
                        <w:rFonts w:ascii="Courier New" w:eastAsia="Courier New"/>
                        <w:b/>
                        <w:color w:val="008000"/>
                        <w:w w:val="95"/>
                        <w:sz w:val="18"/>
                      </w:rPr>
                      <w:t>"quick.orange.male.rabbit"</w:t>
                    </w:r>
                    <w:r>
                      <w:rPr>
                        <w:rFonts w:ascii="Courier New" w:eastAsia="Courier New"/>
                        <w:w w:val="95"/>
                        <w:sz w:val="18"/>
                      </w:rPr>
                      <w:t>,</w:t>
                    </w:r>
                    <w:r>
                      <w:rPr>
                        <w:rFonts w:ascii="Courier New" w:eastAsia="Courier New"/>
                        <w:b/>
                        <w:color w:val="008000"/>
                        <w:w w:val="95"/>
                        <w:sz w:val="18"/>
                      </w:rPr>
                      <w:t>"</w:t>
                    </w:r>
                    <w:r>
                      <w:rPr>
                        <w:rFonts w:hint="eastAsia" w:ascii="宋体" w:eastAsia="宋体"/>
                        <w:b/>
                        <w:color w:val="008000"/>
                        <w:w w:val="95"/>
                        <w:sz w:val="18"/>
                      </w:rPr>
                      <w:t>是四个单词不匹配任何绑定会被丢弃</w:t>
                    </w:r>
                    <w:r>
                      <w:rPr>
                        <w:rFonts w:ascii="Courier New" w:eastAsia="Courier New"/>
                        <w:b/>
                        <w:color w:val="008000"/>
                        <w:w w:val="95"/>
                        <w:sz w:val="18"/>
                      </w:rPr>
                      <w:t>"</w:t>
                    </w:r>
                    <w:r>
                      <w:rPr>
                        <w:rFonts w:ascii="Courier New" w:eastAsia="Courier New"/>
                        <w:w w:val="95"/>
                        <w:sz w:val="18"/>
                      </w:rPr>
                      <w:t xml:space="preserve">); </w:t>
                    </w:r>
                    <w:r>
                      <w:rPr>
                        <w:rFonts w:ascii="Courier New" w:eastAsia="Courier New"/>
                        <w:sz w:val="18"/>
                      </w:rPr>
                      <w:t>bindingKeyMap.put(</w:t>
                    </w:r>
                    <w:r>
                      <w:rPr>
                        <w:rFonts w:ascii="Courier New" w:eastAsia="Courier New"/>
                        <w:b/>
                        <w:color w:val="008000"/>
                        <w:sz w:val="18"/>
                      </w:rPr>
                      <w:t>"lazy.orange.male.rabbit"</w:t>
                    </w:r>
                    <w:r>
                      <w:rPr>
                        <w:rFonts w:ascii="Courier New" w:eastAsia="Courier New"/>
                        <w:sz w:val="18"/>
                      </w:rPr>
                      <w:t>,</w:t>
                    </w:r>
                    <w:r>
                      <w:rPr>
                        <w:rFonts w:ascii="Courier New" w:eastAsia="Courier New"/>
                        <w:b/>
                        <w:color w:val="008000"/>
                        <w:sz w:val="18"/>
                      </w:rPr>
                      <w:t>"</w:t>
                    </w:r>
                    <w:r>
                      <w:rPr>
                        <w:rFonts w:hint="eastAsia" w:ascii="宋体" w:eastAsia="宋体"/>
                        <w:b/>
                        <w:color w:val="008000"/>
                        <w:spacing w:val="-5"/>
                        <w:sz w:val="18"/>
                      </w:rPr>
                      <w:t xml:space="preserve">是四个单词但匹配 </w:t>
                    </w:r>
                    <w:r>
                      <w:rPr>
                        <w:rFonts w:ascii="Courier New" w:eastAsia="Courier New"/>
                        <w:b/>
                        <w:color w:val="008000"/>
                        <w:sz w:val="18"/>
                      </w:rPr>
                      <w:t>Q2"</w:t>
                    </w:r>
                    <w:r>
                      <w:rPr>
                        <w:rFonts w:ascii="Courier New" w:eastAsia="Courier New"/>
                        <w:sz w:val="18"/>
                      </w:rPr>
                      <w:t>);</w:t>
                    </w:r>
                  </w:p>
                  <w:p>
                    <w:pPr>
                      <w:spacing w:before="1" w:line="240" w:lineRule="auto"/>
                      <w:rPr>
                        <w:rFonts w:ascii="Courier New"/>
                        <w:sz w:val="18"/>
                      </w:rPr>
                    </w:pPr>
                  </w:p>
                  <w:p>
                    <w:pPr>
                      <w:spacing w:before="0"/>
                      <w:ind w:left="1466" w:right="348" w:hanging="360"/>
                      <w:jc w:val="left"/>
                      <w:rPr>
                        <w:rFonts w:ascii="Courier New"/>
                        <w:sz w:val="18"/>
                      </w:rPr>
                    </w:pPr>
                    <w:r>
                      <w:rPr>
                        <w:rFonts w:ascii="Courier New"/>
                        <w:b/>
                        <w:color w:val="000080"/>
                        <w:sz w:val="18"/>
                      </w:rPr>
                      <w:t xml:space="preserve">for </w:t>
                    </w:r>
                    <w:r>
                      <w:rPr>
                        <w:rFonts w:ascii="Courier New"/>
                        <w:sz w:val="18"/>
                      </w:rPr>
                      <w:t>(Map.Entry&lt;String, String&gt; bindingKeyEntry: bindingKeyMap.entrySet()){ String bindingKey = bindingKeyEntry.getKey();</w:t>
                    </w:r>
                  </w:p>
                  <w:p>
                    <w:pPr>
                      <w:tabs>
                        <w:tab w:val="left" w:pos="8896"/>
                      </w:tabs>
                      <w:spacing w:before="0"/>
                      <w:ind w:left="1466" w:right="29"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r>
                    <w:r>
                      <w:rPr>
                        <w:rFonts w:ascii="Courier New"/>
                        <w:sz w:val="18"/>
                      </w:rPr>
                      <w:tab/>
                    </w:r>
                    <w:r>
                      <w:rPr>
                        <w:rFonts w:ascii="Courier New"/>
                        <w:b/>
                        <w:color w:val="000080"/>
                        <w:spacing w:val="-4"/>
                        <w:sz w:val="18"/>
                      </w:rPr>
                      <w:t>null</w:t>
                    </w:r>
                    <w:r>
                      <w:rPr>
                        <w:rFonts w:ascii="Courier New"/>
                        <w:spacing w:val="-4"/>
                        <w:sz w:val="18"/>
                      </w:rPr>
                      <w:t>,</w:t>
                    </w:r>
                  </w:p>
                  <w:p>
                    <w:pPr>
                      <w:spacing w:before="0"/>
                      <w:ind w:left="28"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before="4"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z w:val="18"/>
                      </w:rPr>
                      <w:t xml:space="preserve">" </w:t>
                    </w:r>
                    <w:r>
                      <w:rPr>
                        <w:rFonts w:ascii="Courier New" w:eastAsia="Courier New"/>
                        <w:sz w:val="18"/>
                      </w:rPr>
                      <w:t>+ message);</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Courier New"/>
                        <w:sz w:val="18"/>
                      </w:rPr>
                    </w:pPr>
                    <w:r>
                      <w:rPr>
                        <w:rFonts w:ascii="Courier New"/>
                        <w:sz w:val="18"/>
                      </w:rPr>
                      <w:t>}</w:t>
                    </w:r>
                  </w:p>
                  <w:p>
                    <w:pPr>
                      <w:spacing w:before="11" w:line="240" w:lineRule="auto"/>
                      <w:rPr>
                        <w:rFonts w:ascii="Courier New"/>
                        <w:sz w:val="17"/>
                      </w:rPr>
                    </w:pPr>
                  </w:p>
                  <w:p>
                    <w:pPr>
                      <w:spacing w:before="0"/>
                      <w:ind w:left="28" w:right="0" w:firstLine="0"/>
                      <w:jc w:val="left"/>
                      <w:rPr>
                        <w:rFonts w:ascii="宋体"/>
                        <w:sz w:val="24"/>
                      </w:rPr>
                    </w:pPr>
                    <w:r>
                      <w:rPr>
                        <w:rFonts w:ascii="宋体"/>
                        <w:sz w:val="24"/>
                      </w:rPr>
                      <w:t xml:space="preserve"> </w:t>
                    </w:r>
                  </w:p>
                </w:txbxContent>
              </v:textbox>
            </v:shape>
            <w10:wrap type="none"/>
            <w10:anchorlock/>
          </v:group>
        </w:pict>
      </w:r>
    </w:p>
    <w:p>
      <w:pPr>
        <w:pStyle w:val="7"/>
        <w:rPr>
          <w:rFonts w:ascii="黑体"/>
          <w:b/>
          <w:sz w:val="20"/>
        </w:rPr>
      </w:pPr>
    </w:p>
    <w:p>
      <w:pPr>
        <w:pStyle w:val="7"/>
        <w:spacing w:before="6"/>
        <w:rPr>
          <w:rFonts w:ascii="黑体"/>
          <w:b/>
          <w:sz w:val="10"/>
        </w:rPr>
      </w:pPr>
      <w:r>
        <w:pict>
          <v:group id="_x0000_s1117" o:spid="_x0000_s1117" o:spt="203" style="position:absolute;left:0pt;margin-left:56pt;margin-top:8.65pt;height:221.3pt;width:481.7pt;mso-position-horizontal-relative:page;mso-wrap-distance-bottom:0pt;mso-wrap-distance-top:0pt;z-index:-251563008;mso-width-relative:page;mso-height-relative:page;" coordorigin="1121,173" coordsize="9634,4426">
            <o:lock v:ext="edit"/>
            <v:shape id="_x0000_s1118" o:spid="_x0000_s1118" style="position:absolute;left:1202;top:182;height:4208;width:9468;" fillcolor="#C6ECCC" filled="t" stroked="f" coordorigin="1202,183" coordsize="9468,4208" path="m10670,3368l1202,3368,1202,3572,1202,3776,1202,3980,1202,4184,1202,4391,10670,4391,10670,4184,10670,3980,10670,3776,10670,3572,10670,3368xm10670,1438l1202,1438,1202,1642,1202,1846,1202,2050,1202,2254,1202,2254,1202,2490,1202,2694,1202,2898,1231,2898,1231,3133,1202,3133,1202,3368,10670,3368,10670,3133,10641,3133,10641,2898,10670,2898,10670,2694,10670,2490,10670,2254,10670,2254,10670,2050,10670,1846,10670,1642,10670,1438xm10670,183l1202,183,1202,387,1202,591,1202,795,1202,999,1202,1203,1202,1438,10670,1438,10670,1203,10670,999,10670,795,10670,591,10670,387,10670,183xe">
              <v:path arrowok="t"/>
              <v:fill on="t" focussize="0,0"/>
              <v:stroke on="f"/>
              <v:imagedata o:title=""/>
              <o:lock v:ext="edit"/>
            </v:shape>
            <v:shape id="_x0000_s1119" o:spid="_x0000_s1119" style="position:absolute;left:1120;top:173;height:4426;width:9634;" fillcolor="#000000" filled="t" stroked="f" coordorigin="1121,173" coordsize="9634,4426" path="m1130,173l1121,173,1121,183,1121,4590,1121,4599,1130,4599,1130,4590,1130,183,1130,173xm10754,173l10744,173,1130,173,1130,183,10744,183,10744,4590,1130,4590,1130,4599,10744,4599,10754,4599,10754,4590,10754,183,10754,173xe">
              <v:path arrowok="t"/>
              <v:fill on="t" focussize="0,0"/>
              <v:stroke on="f"/>
              <v:imagedata o:title=""/>
              <o:lock v:ext="edit"/>
            </v:shape>
            <v:shape id="_x0000_s1120" o:spid="_x0000_s1120" o:spt="202" type="#_x0000_t202" style="position:absolute;left:1231;top:181;height:2953;width:8048;"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ReceiveLogsTopic01 {</w:t>
                    </w:r>
                  </w:p>
                  <w:p>
                    <w:pPr>
                      <w:spacing w:before="0"/>
                      <w:ind w:left="358" w:right="1513"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"topic_logs"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718" w:right="2125"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"topic"</w:t>
                    </w:r>
                    <w:r>
                      <w:rPr>
                        <w:rFonts w:ascii="Courier New"/>
                        <w:sz w:val="18"/>
                      </w:rPr>
                      <w:t>);</w:t>
                    </w:r>
                  </w:p>
                  <w:p>
                    <w:pPr>
                      <w:spacing w:before="0" w:line="237"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7"/>
                        <w:sz w:val="19"/>
                      </w:rPr>
                      <w:t xml:space="preserve">声明 </w:t>
                    </w:r>
                    <w:r>
                      <w:rPr>
                        <w:rFonts w:ascii="Courier New" w:eastAsia="Courier New"/>
                        <w:i/>
                        <w:color w:val="808080"/>
                        <w:sz w:val="18"/>
                      </w:rPr>
                      <w:t>Q1</w:t>
                    </w:r>
                    <w:r>
                      <w:rPr>
                        <w:rFonts w:ascii="Courier New" w:eastAsia="Courier New"/>
                        <w:i/>
                        <w:color w:val="808080"/>
                        <w:spacing w:val="-64"/>
                        <w:sz w:val="18"/>
                      </w:rPr>
                      <w:t xml:space="preserve"> </w:t>
                    </w:r>
                    <w:r>
                      <w:rPr>
                        <w:rFonts w:hint="eastAsia" w:ascii="宋体" w:eastAsia="宋体"/>
                        <w:i/>
                        <w:color w:val="808080"/>
                        <w:sz w:val="19"/>
                      </w:rPr>
                      <w:t xml:space="preserve">队列与绑定关系 </w:t>
                    </w:r>
                  </w:p>
                  <w:p>
                    <w:pPr>
                      <w:spacing w:before="0" w:line="203" w:lineRule="exact"/>
                      <w:ind w:left="0" w:right="0" w:firstLine="0"/>
                      <w:jc w:val="left"/>
                      <w:rPr>
                        <w:rFonts w:ascii="Courier New"/>
                        <w:sz w:val="18"/>
                      </w:rPr>
                    </w:pPr>
                    <w:r>
                      <w:rPr>
                        <w:rFonts w:ascii="宋体"/>
                        <w:i/>
                        <w:color w:val="808080"/>
                        <w:w w:val="94"/>
                        <w:sz w:val="19"/>
                      </w:rPr>
                      <w:t xml:space="preserve">        </w:t>
                    </w:r>
                    <w:r>
                      <w:rPr>
                        <w:rFonts w:ascii="Courier New"/>
                        <w:sz w:val="18"/>
                      </w:rPr>
                      <w:t>String queueName=</w:t>
                    </w:r>
                    <w:r>
                      <w:rPr>
                        <w:rFonts w:ascii="Courier New"/>
                        <w:b/>
                        <w:color w:val="008000"/>
                        <w:sz w:val="18"/>
                      </w:rPr>
                      <w:t>"Q1"</w:t>
                    </w:r>
                    <w:r>
                      <w:rPr>
                        <w:rFonts w:ascii="Courier New"/>
                        <w:sz w:val="18"/>
                      </w:rPr>
                      <w:t>;</w:t>
                    </w:r>
                  </w:p>
                  <w:p>
                    <w:pPr>
                      <w:spacing w:before="0"/>
                      <w:ind w:left="718" w:right="936"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 xml:space="preserve">); channel.queueBind(queueName, </w:t>
                    </w:r>
                    <w:r>
                      <w:rPr>
                        <w:rFonts w:ascii="Courier New"/>
                        <w:b/>
                        <w:i/>
                        <w:color w:val="660D79"/>
                        <w:sz w:val="18"/>
                      </w:rPr>
                      <w:t>EXCHANGE_NAME</w:t>
                    </w:r>
                    <w:r>
                      <w:rPr>
                        <w:rFonts w:ascii="Courier New"/>
                        <w:sz w:val="18"/>
                      </w:rPr>
                      <w:t xml:space="preserve">, </w:t>
                    </w:r>
                    <w:r>
                      <w:rPr>
                        <w:rFonts w:ascii="Courier New"/>
                        <w:b/>
                        <w:color w:val="008000"/>
                        <w:sz w:val="18"/>
                      </w:rPr>
                      <w:t>"*.orange.*"</w:t>
                    </w:r>
                    <w:r>
                      <w:rPr>
                        <w:rFonts w:ascii="Courier New"/>
                        <w:sz w:val="18"/>
                      </w:rPr>
                      <w:t>);</w:t>
                    </w:r>
                  </w:p>
                  <w:p>
                    <w:pPr>
                      <w:spacing w:before="4" w:line="240" w:lineRule="auto"/>
                      <w:rPr>
                        <w:rFonts w:ascii="Courier New"/>
                        <w:sz w:val="18"/>
                      </w:rPr>
                    </w:pPr>
                  </w:p>
                  <w:p>
                    <w:pPr>
                      <w:tabs>
                        <w:tab w:val="left" w:leader="dot" w:pos="4508"/>
                      </w:tabs>
                      <w:spacing w:before="0" w:line="233" w:lineRule="exact"/>
                      <w:ind w:left="718"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tabs>
                        <w:tab w:val="left" w:pos="3749"/>
                        <w:tab w:val="left" w:pos="4440"/>
                        <w:tab w:val="left" w:pos="5132"/>
                        <w:tab w:val="left" w:pos="5823"/>
                        <w:tab w:val="left" w:pos="6514"/>
                      </w:tabs>
                      <w:spacing w:before="0" w:line="242" w:lineRule="auto"/>
                      <w:ind w:left="1077" w:right="18" w:hanging="360"/>
                      <w:jc w:val="left"/>
                      <w:rPr>
                        <w:rFonts w:ascii="Courier New" w:eastAsia="Courier New"/>
                        <w:b/>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Courier New" w:eastAsia="Courier New"/>
                        <w:b/>
                        <w:color w:val="008000"/>
                        <w:sz w:val="18"/>
                      </w:rPr>
                      <w:tab/>
                    </w:r>
                    <w:r>
                      <w:rPr>
                        <w:rFonts w:hint="eastAsia" w:ascii="宋体" w:eastAsia="宋体"/>
                        <w:b/>
                        <w:color w:val="008000"/>
                        <w:sz w:val="18"/>
                      </w:rPr>
                      <w:t>接</w:t>
                    </w:r>
                    <w:r>
                      <w:rPr>
                        <w:rFonts w:hint="eastAsia" w:ascii="宋体" w:eastAsia="宋体"/>
                        <w:b/>
                        <w:color w:val="008000"/>
                        <w:sz w:val="18"/>
                      </w:rPr>
                      <w:tab/>
                    </w:r>
                    <w:r>
                      <w:rPr>
                        <w:rFonts w:hint="eastAsia" w:ascii="宋体" w:eastAsia="宋体"/>
                        <w:b/>
                        <w:color w:val="008000"/>
                        <w:sz w:val="18"/>
                      </w:rPr>
                      <w:t>收</w:t>
                    </w:r>
                    <w:r>
                      <w:rPr>
                        <w:rFonts w:hint="eastAsia" w:ascii="宋体" w:eastAsia="宋体"/>
                        <w:b/>
                        <w:color w:val="008000"/>
                        <w:sz w:val="18"/>
                      </w:rPr>
                      <w:tab/>
                    </w:r>
                    <w:r>
                      <w:rPr>
                        <w:rFonts w:hint="eastAsia" w:ascii="宋体" w:eastAsia="宋体"/>
                        <w:b/>
                        <w:color w:val="008000"/>
                        <w:sz w:val="18"/>
                      </w:rPr>
                      <w:t>队</w:t>
                    </w:r>
                    <w:r>
                      <w:rPr>
                        <w:rFonts w:hint="eastAsia" w:ascii="宋体" w:eastAsia="宋体"/>
                        <w:b/>
                        <w:color w:val="008000"/>
                        <w:sz w:val="18"/>
                      </w:rPr>
                      <w:tab/>
                    </w:r>
                    <w:r>
                      <w:rPr>
                        <w:rFonts w:hint="eastAsia" w:ascii="宋体" w:eastAsia="宋体"/>
                        <w:b/>
                        <w:color w:val="008000"/>
                        <w:sz w:val="18"/>
                      </w:rPr>
                      <w:t>列</w:t>
                    </w:r>
                    <w:r>
                      <w:rPr>
                        <w:rFonts w:hint="eastAsia" w:ascii="宋体" w:eastAsia="宋体"/>
                        <w:b/>
                        <w:color w:val="008000"/>
                        <w:sz w:val="18"/>
                      </w:rPr>
                      <w:tab/>
                    </w:r>
                    <w:r>
                      <w:rPr>
                        <w:rFonts w:ascii="Courier New" w:eastAsia="Courier New"/>
                        <w:b/>
                        <w:color w:val="008000"/>
                        <w:spacing w:val="-1"/>
                        <w:sz w:val="18"/>
                      </w:rPr>
                      <w:t>:"</w:t>
                    </w:r>
                    <w:r>
                      <w:rPr>
                        <w:rFonts w:ascii="Courier New" w:eastAsia="Courier New"/>
                        <w:spacing w:val="-1"/>
                        <w:sz w:val="18"/>
                      </w:rPr>
                      <w:t>+</w:t>
                    </w:r>
                    <w:r>
                      <w:rPr>
                        <w:rFonts w:ascii="Courier New" w:eastAsia="Courier New"/>
                        <w:color w:val="660D79"/>
                        <w:spacing w:val="-1"/>
                        <w:sz w:val="18"/>
                      </w:rPr>
                      <w:t>queueName</w:t>
                    </w:r>
                    <w:r>
                      <w:rPr>
                        <w:rFonts w:ascii="Courier New" w:eastAsia="Courier New"/>
                        <w:spacing w:val="-1"/>
                        <w:sz w:val="18"/>
                      </w:rPr>
                      <w:t>+</w:t>
                    </w:r>
                    <w:r>
                      <w:rPr>
                        <w:rFonts w:ascii="Courier New" w:eastAsia="Courier New"/>
                        <w:b/>
                        <w:color w:val="008000"/>
                        <w:spacing w:val="-1"/>
                        <w:sz w:val="18"/>
                      </w:rPr>
                      <w:t>"</w:t>
                    </w:r>
                  </w:p>
                </w:txbxContent>
              </v:textbox>
            </v:shape>
            <v:shape id="_x0000_s1121" o:spid="_x0000_s1121" o:spt="202" type="#_x0000_t202" style="position:absolute;left:9767;top:2925;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绑</w:t>
                    </w:r>
                  </w:p>
                </w:txbxContent>
              </v:textbox>
            </v:shape>
            <v:shape id="_x0000_s1122" o:spid="_x0000_s1122" o:spt="202" type="#_x0000_t202" style="position:absolute;left:10458;top:2925;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定</w:t>
                    </w:r>
                  </w:p>
                </w:txbxContent>
              </v:textbox>
            </v:shape>
            <v:shape id="_x0000_s1123" o:spid="_x0000_s1123" o:spt="202" type="#_x0000_t202" style="position:absolute;left:1231;top:3160;height:1227;width:8410;" filled="f" stroked="f" coordsize="21600,21600">
              <v:path/>
              <v:fill on="f" focussize="0,0"/>
              <v:stroke on="f" joinstyle="miter"/>
              <v:imagedata o:title=""/>
              <o:lock v:ext="edit"/>
              <v:textbox inset="0mm,0mm,0mm,0mm">
                <w:txbxContent>
                  <w:p>
                    <w:pPr>
                      <w:spacing w:before="0" w:line="208" w:lineRule="exact"/>
                      <w:ind w:left="0" w:right="0" w:firstLine="0"/>
                      <w:jc w:val="left"/>
                      <w:rPr>
                        <w:rFonts w:ascii="Courier New" w:eastAsia="Courier New"/>
                        <w:sz w:val="18"/>
                      </w:rPr>
                    </w:pPr>
                    <w:r>
                      <w:rPr>
                        <w:rFonts w:hint="eastAsia" w:ascii="宋体" w:eastAsia="宋体"/>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+message);</w:t>
                    </w:r>
                  </w:p>
                  <w:p>
                    <w:pPr>
                      <w:spacing w:before="0" w:line="203" w:lineRule="exact"/>
                      <w:ind w:left="718" w:right="0" w:firstLine="0"/>
                      <w:jc w:val="left"/>
                      <w:rPr>
                        <w:rFonts w:ascii="Courier New"/>
                        <w:sz w:val="18"/>
                      </w:rPr>
                    </w:pPr>
                    <w:r>
                      <w:rPr>
                        <w:rFonts w:ascii="Courier New"/>
                        <w:sz w:val="18"/>
                      </w:rPr>
                      <w:t>};</w:t>
                    </w:r>
                  </w:p>
                  <w:p>
                    <w:pPr>
                      <w:spacing w:before="0"/>
                      <w:ind w:left="718"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w:t>
                    </w:r>
                    <w:r>
                      <w:rPr>
                        <w:rFonts w:ascii="Courier New"/>
                        <w:spacing w:val="-52"/>
                        <w:sz w:val="18"/>
                      </w:rPr>
                      <w:t xml:space="preserve"> </w:t>
                    </w:r>
                    <w:r>
                      <w:rPr>
                        <w:rFonts w:ascii="Courier New"/>
                        <w:sz w:val="18"/>
                      </w:rPr>
                      <w:t>{</w:t>
                    </w:r>
                  </w:p>
                  <w:p>
                    <w:pPr>
                      <w:spacing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spacing w:before="0" w:line="281" w:lineRule="exact"/>
        <w:ind w:left="941" w:right="0" w:firstLine="0"/>
        <w:jc w:val="left"/>
        <w:rPr>
          <w:rFonts w:ascii="宋体"/>
          <w:sz w:val="24"/>
        </w:rPr>
      </w:pPr>
      <w:r>
        <w:rPr>
          <w:rFonts w:ascii="宋体"/>
          <w:sz w:val="24"/>
        </w:rPr>
        <w:t xml:space="preserve"> </w:t>
      </w:r>
    </w:p>
    <w:p>
      <w:pPr>
        <w:pStyle w:val="7"/>
        <w:spacing w:before="8"/>
        <w:rPr>
          <w:rFonts w:ascii="宋体"/>
          <w:sz w:val="12"/>
        </w:rPr>
      </w:pPr>
      <w:r>
        <w:pict>
          <v:group id="_x0000_s1124" o:spid="_x0000_s1124" o:spt="203" style="position:absolute;left:0pt;margin-left:56pt;margin-top:10.05pt;height:221.25pt;width:481.7pt;mso-position-horizontal-relative:page;mso-wrap-distance-bottom:0pt;mso-wrap-distance-top:0pt;z-index:-251561984;mso-width-relative:page;mso-height-relative:page;" coordorigin="1121,201" coordsize="9634,4425">
            <o:lock v:ext="edit"/>
            <v:shape id="_x0000_s1125" o:spid="_x0000_s1125" style="position:absolute;left:1202;top:210;height:4206;width:9468;" fillcolor="#C6ECCC" filled="t" stroked="f" coordorigin="1202,211" coordsize="9468,4206" path="m10670,3161l1202,3161,1202,3396,1202,3600,1202,3804,1202,4008,1202,4008,1202,4213,1202,4417,10670,4417,10670,4213,10670,4008,10670,4008,10670,3804,10670,3600,10670,3396,10670,3161xm10670,2518l1202,2518,1202,2722,1202,2926,1231,2926,1231,3161,10641,3161,10641,2926,10670,2926,10670,2722,10670,2518xm10670,2079l1202,2079,1202,2283,1202,2518,10670,2518,10670,2283,10670,2079xm10670,1467l1202,1467,1202,1671,1202,1875,1202,2079,10670,2079,10670,1875,10670,1671,10670,1467xm10670,619l1202,619,1202,824,1202,1028,1202,1232,1202,1467,10670,1467,10670,1232,10670,1028,10670,824,10670,619xm10670,211l1202,211,1202,415,1202,619,10670,619,10670,415,10670,211xe">
              <v:path arrowok="t"/>
              <v:fill on="t" focussize="0,0"/>
              <v:stroke on="f"/>
              <v:imagedata o:title=""/>
              <o:lock v:ext="edit"/>
            </v:shape>
            <v:shape id="_x0000_s1126" o:spid="_x0000_s1126" style="position:absolute;left:1120;top:201;height:4425;width:9634;" fillcolor="#000000" filled="t" stroked="f" coordorigin="1121,201" coordsize="9634,4425" path="m1130,201l1121,201,1121,211,1121,4616,1121,4626,1130,4626,1130,4616,1130,211,1130,201xm10754,201l10744,201,1130,201,1130,211,10744,211,10744,4616,1130,4616,1130,4626,10744,4626,10754,4626,10754,4616,10754,211,10754,201xe">
              <v:path arrowok="t"/>
              <v:fill on="t" focussize="0,0"/>
              <v:stroke on="f"/>
              <v:imagedata o:title=""/>
              <o:lock v:ext="edit"/>
            </v:shape>
            <v:shape id="_x0000_s1127" o:spid="_x0000_s1127" o:spt="202" type="#_x0000_t202" style="position:absolute;left:1231;top:209;height:2953;width:8048;"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ReceiveLogsTopic02 {</w:t>
                    </w:r>
                  </w:p>
                  <w:p>
                    <w:pPr>
                      <w:spacing w:before="0"/>
                      <w:ind w:left="358" w:right="1513"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"topic_logs"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1"/>
                      <w:ind w:left="718" w:right="2125"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"topic"</w:t>
                    </w:r>
                    <w:r>
                      <w:rPr>
                        <w:rFonts w:ascii="Courier New"/>
                        <w:sz w:val="18"/>
                      </w:rPr>
                      <w:t>);</w:t>
                    </w:r>
                  </w:p>
                  <w:p>
                    <w:pPr>
                      <w:spacing w:before="0" w:line="237"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7"/>
                        <w:sz w:val="19"/>
                      </w:rPr>
                      <w:t xml:space="preserve">声明 </w:t>
                    </w:r>
                    <w:r>
                      <w:rPr>
                        <w:rFonts w:ascii="Courier New" w:eastAsia="Courier New"/>
                        <w:i/>
                        <w:color w:val="808080"/>
                        <w:sz w:val="18"/>
                      </w:rPr>
                      <w:t>Q2</w:t>
                    </w:r>
                    <w:r>
                      <w:rPr>
                        <w:rFonts w:ascii="Courier New" w:eastAsia="Courier New"/>
                        <w:i/>
                        <w:color w:val="808080"/>
                        <w:spacing w:val="-64"/>
                        <w:sz w:val="18"/>
                      </w:rPr>
                      <w:t xml:space="preserve"> </w:t>
                    </w:r>
                    <w:r>
                      <w:rPr>
                        <w:rFonts w:hint="eastAsia" w:ascii="宋体" w:eastAsia="宋体"/>
                        <w:i/>
                        <w:color w:val="808080"/>
                        <w:sz w:val="19"/>
                      </w:rPr>
                      <w:t xml:space="preserve">队列与绑定关系 </w:t>
                    </w:r>
                  </w:p>
                  <w:p>
                    <w:pPr>
                      <w:spacing w:before="0" w:line="203" w:lineRule="exact"/>
                      <w:ind w:left="0" w:right="0" w:firstLine="0"/>
                      <w:jc w:val="left"/>
                      <w:rPr>
                        <w:rFonts w:ascii="Courier New"/>
                        <w:sz w:val="18"/>
                      </w:rPr>
                    </w:pPr>
                    <w:r>
                      <w:rPr>
                        <w:rFonts w:ascii="宋体"/>
                        <w:i/>
                        <w:color w:val="808080"/>
                        <w:w w:val="94"/>
                        <w:sz w:val="19"/>
                      </w:rPr>
                      <w:t xml:space="preserve">        </w:t>
                    </w:r>
                    <w:r>
                      <w:rPr>
                        <w:rFonts w:ascii="Courier New"/>
                        <w:sz w:val="18"/>
                      </w:rPr>
                      <w:t>String queueName=</w:t>
                    </w:r>
                    <w:r>
                      <w:rPr>
                        <w:rFonts w:ascii="Courier New"/>
                        <w:b/>
                        <w:color w:val="008000"/>
                        <w:sz w:val="18"/>
                      </w:rPr>
                      <w:t>"Q2"</w:t>
                    </w:r>
                    <w:r>
                      <w:rPr>
                        <w:rFonts w:ascii="Courier New"/>
                        <w:sz w:val="18"/>
                      </w:rPr>
                      <w:t>;</w:t>
                    </w:r>
                  </w:p>
                  <w:p>
                    <w:pPr>
                      <w:tabs>
                        <w:tab w:val="left" w:leader="dot" w:pos="4508"/>
                      </w:tabs>
                      <w:spacing w:before="0" w:line="242" w:lineRule="auto"/>
                      <w:ind w:left="718" w:right="951" w:firstLine="0"/>
                      <w:jc w:val="left"/>
                      <w:rPr>
                        <w:rFonts w:ascii="Courier New" w:eastAsia="Courier New"/>
                        <w:sz w:val="18"/>
                      </w:rPr>
                    </w:pPr>
                    <w:r>
                      <w:rPr>
                        <w:rFonts w:ascii="Courier New" w:eastAsia="Courier New"/>
                        <w:sz w:val="18"/>
                      </w:rPr>
                      <w:t xml:space="preserve">channel.queueDeclare(queueName,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null</w:t>
                    </w:r>
                    <w:r>
                      <w:rPr>
                        <w:rFonts w:ascii="Courier New" w:eastAsia="Courier New"/>
                        <w:sz w:val="18"/>
                      </w:rPr>
                      <w:t xml:space="preserve">); 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"*.*.rabbit"</w:t>
                    </w:r>
                    <w:r>
                      <w:rPr>
                        <w:rFonts w:ascii="Courier New" w:eastAsia="Courier New"/>
                        <w:sz w:val="18"/>
                      </w:rPr>
                      <w:t xml:space="preserve">); 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"lazy.#"</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tabs>
                        <w:tab w:val="left" w:pos="3749"/>
                        <w:tab w:val="left" w:pos="4440"/>
                        <w:tab w:val="left" w:pos="5132"/>
                        <w:tab w:val="left" w:pos="5823"/>
                        <w:tab w:val="left" w:pos="6514"/>
                      </w:tabs>
                      <w:spacing w:before="0" w:line="242" w:lineRule="auto"/>
                      <w:ind w:left="1077" w:right="18" w:hanging="360"/>
                      <w:jc w:val="left"/>
                      <w:rPr>
                        <w:rFonts w:ascii="Courier New" w:eastAsia="Courier New"/>
                        <w:b/>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Courier New" w:eastAsia="Courier New"/>
                        <w:b/>
                        <w:color w:val="008000"/>
                        <w:sz w:val="18"/>
                      </w:rPr>
                      <w:tab/>
                    </w:r>
                    <w:r>
                      <w:rPr>
                        <w:rFonts w:hint="eastAsia" w:ascii="宋体" w:eastAsia="宋体"/>
                        <w:b/>
                        <w:color w:val="008000"/>
                        <w:sz w:val="18"/>
                      </w:rPr>
                      <w:t>接</w:t>
                    </w:r>
                    <w:r>
                      <w:rPr>
                        <w:rFonts w:hint="eastAsia" w:ascii="宋体" w:eastAsia="宋体"/>
                        <w:b/>
                        <w:color w:val="008000"/>
                        <w:sz w:val="18"/>
                      </w:rPr>
                      <w:tab/>
                    </w:r>
                    <w:r>
                      <w:rPr>
                        <w:rFonts w:hint="eastAsia" w:ascii="宋体" w:eastAsia="宋体"/>
                        <w:b/>
                        <w:color w:val="008000"/>
                        <w:sz w:val="18"/>
                      </w:rPr>
                      <w:t>收</w:t>
                    </w:r>
                    <w:r>
                      <w:rPr>
                        <w:rFonts w:hint="eastAsia" w:ascii="宋体" w:eastAsia="宋体"/>
                        <w:b/>
                        <w:color w:val="008000"/>
                        <w:sz w:val="18"/>
                      </w:rPr>
                      <w:tab/>
                    </w:r>
                    <w:r>
                      <w:rPr>
                        <w:rFonts w:hint="eastAsia" w:ascii="宋体" w:eastAsia="宋体"/>
                        <w:b/>
                        <w:color w:val="008000"/>
                        <w:sz w:val="18"/>
                      </w:rPr>
                      <w:t>队</w:t>
                    </w:r>
                    <w:r>
                      <w:rPr>
                        <w:rFonts w:hint="eastAsia" w:ascii="宋体" w:eastAsia="宋体"/>
                        <w:b/>
                        <w:color w:val="008000"/>
                        <w:sz w:val="18"/>
                      </w:rPr>
                      <w:tab/>
                    </w:r>
                    <w:r>
                      <w:rPr>
                        <w:rFonts w:hint="eastAsia" w:ascii="宋体" w:eastAsia="宋体"/>
                        <w:b/>
                        <w:color w:val="008000"/>
                        <w:sz w:val="18"/>
                      </w:rPr>
                      <w:t>列</w:t>
                    </w:r>
                    <w:r>
                      <w:rPr>
                        <w:rFonts w:hint="eastAsia" w:ascii="宋体" w:eastAsia="宋体"/>
                        <w:b/>
                        <w:color w:val="008000"/>
                        <w:sz w:val="18"/>
                      </w:rPr>
                      <w:tab/>
                    </w:r>
                    <w:r>
                      <w:rPr>
                        <w:rFonts w:ascii="Courier New" w:eastAsia="Courier New"/>
                        <w:b/>
                        <w:color w:val="008000"/>
                        <w:spacing w:val="-1"/>
                        <w:sz w:val="18"/>
                      </w:rPr>
                      <w:t>:"</w:t>
                    </w:r>
                    <w:r>
                      <w:rPr>
                        <w:rFonts w:ascii="Courier New" w:eastAsia="Courier New"/>
                        <w:spacing w:val="-1"/>
                        <w:sz w:val="18"/>
                      </w:rPr>
                      <w:t>+</w:t>
                    </w:r>
                    <w:r>
                      <w:rPr>
                        <w:rFonts w:ascii="Courier New" w:eastAsia="Courier New"/>
                        <w:color w:val="660D79"/>
                        <w:spacing w:val="-1"/>
                        <w:sz w:val="18"/>
                      </w:rPr>
                      <w:t>queueName</w:t>
                    </w:r>
                    <w:r>
                      <w:rPr>
                        <w:rFonts w:ascii="Courier New" w:eastAsia="Courier New"/>
                        <w:spacing w:val="-1"/>
                        <w:sz w:val="18"/>
                      </w:rPr>
                      <w:t>+</w:t>
                    </w:r>
                    <w:r>
                      <w:rPr>
                        <w:rFonts w:ascii="Courier New" w:eastAsia="Courier New"/>
                        <w:b/>
                        <w:color w:val="008000"/>
                        <w:spacing w:val="-1"/>
                        <w:sz w:val="18"/>
                      </w:rPr>
                      <w:t>"</w:t>
                    </w:r>
                  </w:p>
                </w:txbxContent>
              </v:textbox>
            </v:shape>
            <v:shape id="_x0000_s1128" o:spid="_x0000_s1128" o:spt="202" type="#_x0000_t202" style="position:absolute;left:9767;top:2953;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绑</w:t>
                    </w:r>
                  </w:p>
                </w:txbxContent>
              </v:textbox>
            </v:shape>
            <v:shape id="_x0000_s1129" o:spid="_x0000_s1129" o:spt="202" type="#_x0000_t202" style="position:absolute;left:10458;top:2953;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定</w:t>
                    </w:r>
                  </w:p>
                </w:txbxContent>
              </v:textbox>
            </v:shape>
            <v:shape id="_x0000_s1130" o:spid="_x0000_s1130" o:spt="202" type="#_x0000_t202" style="position:absolute;left:1231;top:3188;height:1227;width:8410;" filled="f" stroked="f" coordsize="21600,21600">
              <v:path/>
              <v:fill on="f" focussize="0,0"/>
              <v:stroke on="f" joinstyle="miter"/>
              <v:imagedata o:title=""/>
              <o:lock v:ext="edit"/>
              <v:textbox inset="0mm,0mm,0mm,0mm">
                <w:txbxContent>
                  <w:p>
                    <w:pPr>
                      <w:spacing w:before="0" w:line="208" w:lineRule="exact"/>
                      <w:ind w:left="0" w:right="0" w:firstLine="0"/>
                      <w:jc w:val="left"/>
                      <w:rPr>
                        <w:rFonts w:ascii="Courier New" w:eastAsia="Courier New"/>
                        <w:sz w:val="18"/>
                      </w:rPr>
                    </w:pPr>
                    <w:r>
                      <w:rPr>
                        <w:rFonts w:hint="eastAsia" w:ascii="宋体" w:eastAsia="宋体"/>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+message);</w:t>
                    </w:r>
                  </w:p>
                  <w:p>
                    <w:pPr>
                      <w:spacing w:before="0" w:line="203" w:lineRule="exact"/>
                      <w:ind w:left="718" w:right="0" w:firstLine="0"/>
                      <w:jc w:val="left"/>
                      <w:rPr>
                        <w:rFonts w:ascii="Courier New"/>
                        <w:sz w:val="18"/>
                      </w:rPr>
                    </w:pPr>
                    <w:r>
                      <w:rPr>
                        <w:rFonts w:ascii="Courier New"/>
                        <w:sz w:val="18"/>
                      </w:rPr>
                      <w:t>};</w:t>
                    </w:r>
                  </w:p>
                  <w:p>
                    <w:pPr>
                      <w:spacing w:before="0"/>
                      <w:ind w:left="718"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w:t>
                    </w:r>
                    <w:r>
                      <w:rPr>
                        <w:rFonts w:ascii="Courier New"/>
                        <w:spacing w:val="-52"/>
                        <w:sz w:val="18"/>
                      </w:rPr>
                      <w:t xml:space="preserve"> </w:t>
                    </w:r>
                    <w:r>
                      <w:rPr>
                        <w:rFonts w:ascii="Courier New"/>
                        <w:sz w:val="18"/>
                      </w:rPr>
                      <w:t>{</w:t>
                    </w:r>
                  </w:p>
                  <w:p>
                    <w:pPr>
                      <w:spacing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spacing w:after="0"/>
        <w:rPr>
          <w:rFonts w:ascii="宋体"/>
          <w:sz w:val="12"/>
        </w:rPr>
        <w:sectPr>
          <w:pgSz w:w="11910" w:h="16840"/>
          <w:pgMar w:top="1420" w:right="420" w:bottom="280" w:left="600" w:header="708" w:footer="0" w:gutter="0"/>
          <w:cols w:space="720" w:num="1"/>
        </w:sectPr>
      </w:pPr>
    </w:p>
    <w:p>
      <w:pPr>
        <w:pStyle w:val="7"/>
        <w:rPr>
          <w:rFonts w:ascii="宋体"/>
          <w:sz w:val="20"/>
        </w:rPr>
      </w:pPr>
    </w:p>
    <w:p>
      <w:pPr>
        <w:pStyle w:val="7"/>
        <w:rPr>
          <w:rFonts w:ascii="宋体"/>
          <w:sz w:val="20"/>
        </w:rPr>
      </w:pPr>
    </w:p>
    <w:p>
      <w:pPr>
        <w:pStyle w:val="7"/>
        <w:spacing w:before="2"/>
        <w:rPr>
          <w:rFonts w:ascii="宋体"/>
          <w:sz w:val="15"/>
        </w:rPr>
      </w:pPr>
    </w:p>
    <w:p>
      <w:pPr>
        <w:pStyle w:val="2"/>
        <w:numPr>
          <w:ilvl w:val="1"/>
          <w:numId w:val="6"/>
        </w:numPr>
        <w:tabs>
          <w:tab w:val="left" w:pos="4489"/>
        </w:tabs>
        <w:spacing w:before="38" w:after="0" w:line="240" w:lineRule="auto"/>
        <w:ind w:left="4489" w:right="0" w:hanging="420"/>
        <w:jc w:val="left"/>
        <w:rPr>
          <w:rFonts w:hint="eastAsia" w:ascii="宋体" w:eastAsia="宋体"/>
        </w:rPr>
      </w:pPr>
      <w:r>
        <w:rPr>
          <w:rFonts w:hint="eastAsia" w:ascii="宋体" w:eastAsia="宋体"/>
        </w:rPr>
        <w:t>死信队列</w:t>
      </w:r>
    </w:p>
    <w:p>
      <w:pPr>
        <w:pStyle w:val="7"/>
        <w:rPr>
          <w:rFonts w:ascii="宋体"/>
          <w:b/>
          <w:sz w:val="20"/>
        </w:rPr>
      </w:pPr>
    </w:p>
    <w:p>
      <w:pPr>
        <w:pStyle w:val="7"/>
        <w:spacing w:before="1"/>
        <w:rPr>
          <w:rFonts w:ascii="宋体"/>
          <w:b/>
          <w:sz w:val="23"/>
        </w:rPr>
      </w:pPr>
    </w:p>
    <w:p>
      <w:pPr>
        <w:pStyle w:val="3"/>
        <w:numPr>
          <w:ilvl w:val="1"/>
          <w:numId w:val="17"/>
        </w:numPr>
        <w:tabs>
          <w:tab w:val="left" w:pos="941"/>
          <w:tab w:val="left" w:pos="942"/>
        </w:tabs>
        <w:spacing w:before="69" w:after="0" w:line="240" w:lineRule="auto"/>
        <w:ind w:left="941" w:right="0" w:hanging="842"/>
        <w:jc w:val="left"/>
        <w:rPr>
          <w:rFonts w:hint="eastAsia" w:ascii="黑体" w:eastAsia="黑体"/>
        </w:rPr>
      </w:pPr>
      <w:r>
        <w:rPr>
          <w:rFonts w:hint="eastAsia" w:ascii="黑体" w:eastAsia="黑体"/>
        </w:rPr>
        <w:t>死信的概念</w:t>
      </w:r>
    </w:p>
    <w:p>
      <w:pPr>
        <w:pStyle w:val="7"/>
        <w:spacing w:before="5"/>
        <w:rPr>
          <w:rFonts w:ascii="黑体"/>
          <w:b/>
          <w:sz w:val="44"/>
        </w:rPr>
      </w:pPr>
    </w:p>
    <w:p>
      <w:pPr>
        <w:pStyle w:val="7"/>
        <w:spacing w:line="223" w:lineRule="auto"/>
        <w:ind w:left="520" w:right="641" w:firstLine="420"/>
      </w:pPr>
      <w:r>
        <w:drawing>
          <wp:anchor distT="0" distB="0" distL="0" distR="0" simplePos="0" relativeHeight="251697152" behindDoc="1" locked="0" layoutInCell="1" allowOverlap="1">
            <wp:simplePos x="0" y="0"/>
            <wp:positionH relativeFrom="page">
              <wp:posOffset>1925320</wp:posOffset>
            </wp:positionH>
            <wp:positionV relativeFrom="paragraph">
              <wp:posOffset>934085</wp:posOffset>
            </wp:positionV>
            <wp:extent cx="3293110" cy="3413125"/>
            <wp:effectExtent l="0" t="0" r="0" b="0"/>
            <wp:wrapNone/>
            <wp:docPr id="1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先从概念解释上搞清楚这个定义，死信，顾名思义就是无法被消费的消息，字面意思可以这样理</w:t>
      </w:r>
      <w:r>
        <w:rPr>
          <w:spacing w:val="-8"/>
        </w:rPr>
        <w:t>解，一般来说，</w:t>
      </w:r>
      <w:r>
        <w:rPr>
          <w:rFonts w:ascii="Tahoma" w:eastAsia="Tahoma"/>
          <w:spacing w:val="-4"/>
        </w:rPr>
        <w:t xml:space="preserve">producer </w:t>
      </w:r>
      <w:r>
        <w:rPr>
          <w:spacing w:val="-2"/>
        </w:rPr>
        <w:t xml:space="preserve">将消息投递到 </w:t>
      </w:r>
      <w:r>
        <w:rPr>
          <w:rFonts w:ascii="Tahoma" w:eastAsia="Tahoma"/>
        </w:rPr>
        <w:t xml:space="preserve">broker </w:t>
      </w:r>
      <w:r>
        <w:rPr>
          <w:spacing w:val="9"/>
        </w:rPr>
        <w:t>或者直接到</w:t>
      </w:r>
      <w:r>
        <w:rPr>
          <w:rFonts w:ascii="Tahoma" w:eastAsia="Tahoma"/>
        </w:rPr>
        <w:t xml:space="preserve">queue </w:t>
      </w:r>
      <w:r>
        <w:rPr>
          <w:spacing w:val="-2"/>
        </w:rPr>
        <w:t>里了，</w:t>
      </w:r>
      <w:r>
        <w:rPr>
          <w:rFonts w:ascii="Tahoma" w:eastAsia="Tahoma"/>
          <w:spacing w:val="-5"/>
        </w:rPr>
        <w:t xml:space="preserve">consumer </w:t>
      </w:r>
      <w:r>
        <w:rPr>
          <w:spacing w:val="-3"/>
        </w:rPr>
        <w:t xml:space="preserve">从 </w:t>
      </w:r>
      <w:r>
        <w:rPr>
          <w:rFonts w:ascii="Tahoma" w:eastAsia="Tahoma"/>
        </w:rPr>
        <w:t xml:space="preserve">queue </w:t>
      </w:r>
      <w:r>
        <w:rPr>
          <w:spacing w:val="-1"/>
        </w:rPr>
        <w:t>取出消息</w:t>
      </w:r>
      <w:r>
        <w:rPr>
          <w:spacing w:val="-3"/>
        </w:rPr>
        <w:t>进行消费，但某些时候由于特定的</w:t>
      </w:r>
      <w:r>
        <w:rPr>
          <w:b/>
          <w:spacing w:val="-2"/>
        </w:rPr>
        <w:t xml:space="preserve">原因导致 </w:t>
      </w:r>
      <w:r>
        <w:rPr>
          <w:rFonts w:ascii="Tahoma" w:eastAsia="Tahoma"/>
          <w:b/>
        </w:rPr>
        <w:t xml:space="preserve">queue </w:t>
      </w:r>
      <w:r>
        <w:rPr>
          <w:b/>
          <w:spacing w:val="-3"/>
        </w:rPr>
        <w:t>中的某些消息无法被消费</w:t>
      </w:r>
      <w:r>
        <w:rPr>
          <w:spacing w:val="-3"/>
        </w:rPr>
        <w:t>，这样的消息如果没有后续的处理，就变成了死信，有死信自然就有了死信队列。</w:t>
      </w:r>
    </w:p>
    <w:p>
      <w:pPr>
        <w:pStyle w:val="7"/>
        <w:spacing w:before="198" w:line="225" w:lineRule="auto"/>
        <w:ind w:left="520" w:right="663" w:firstLine="420"/>
        <w:jc w:val="both"/>
      </w:pPr>
      <w:r>
        <w:rPr>
          <w:spacing w:val="-1"/>
        </w:rPr>
        <w:t>应用场景</w:t>
      </w:r>
      <w:r>
        <w:rPr>
          <w:rFonts w:ascii="Tahoma" w:eastAsia="Tahoma"/>
        </w:rPr>
        <w:t>:</w:t>
      </w:r>
      <w:r>
        <w:rPr>
          <w:spacing w:val="-3"/>
        </w:rPr>
        <w:t xml:space="preserve">为了保证订单业务的消息数据不丢失，需要使用到 </w:t>
      </w:r>
      <w:r>
        <w:rPr>
          <w:rFonts w:ascii="Tahoma" w:eastAsia="Tahoma"/>
        </w:rPr>
        <w:t xml:space="preserve">RabbitMQ </w:t>
      </w:r>
      <w:r>
        <w:rPr>
          <w:spacing w:val="-3"/>
        </w:rPr>
        <w:t>的死信队列机制，当消息</w:t>
      </w:r>
      <w:r>
        <w:rPr>
          <w:spacing w:val="-5"/>
        </w:rPr>
        <w:t>消费发生异常时，将消息投入死信队列中</w:t>
      </w:r>
      <w:r>
        <w:rPr>
          <w:rFonts w:ascii="Tahoma" w:eastAsia="Tahoma"/>
        </w:rPr>
        <w:t>.</w:t>
      </w:r>
      <w:r>
        <w:rPr>
          <w:spacing w:val="-3"/>
        </w:rPr>
        <w:t>还有比如说</w:t>
      </w:r>
      <w:r>
        <w:rPr>
          <w:rFonts w:ascii="Tahoma" w:eastAsia="Tahoma"/>
          <w:spacing w:val="33"/>
        </w:rPr>
        <w:t xml:space="preserve">: </w:t>
      </w:r>
      <w:r>
        <w:rPr>
          <w:spacing w:val="-3"/>
        </w:rPr>
        <w:t>用户在商城下单成功并点击去支付后在指定时间未支付时自动失效</w:t>
      </w:r>
    </w:p>
    <w:p>
      <w:pPr>
        <w:pStyle w:val="3"/>
        <w:numPr>
          <w:ilvl w:val="1"/>
          <w:numId w:val="17"/>
        </w:numPr>
        <w:tabs>
          <w:tab w:val="left" w:pos="941"/>
          <w:tab w:val="left" w:pos="942"/>
        </w:tabs>
        <w:spacing w:before="247" w:after="0" w:line="240" w:lineRule="auto"/>
        <w:ind w:left="941" w:right="0" w:hanging="842"/>
        <w:jc w:val="left"/>
        <w:rPr>
          <w:rFonts w:hint="eastAsia" w:ascii="黑体" w:eastAsia="黑体"/>
        </w:rPr>
      </w:pPr>
      <w:r>
        <w:rPr>
          <w:rFonts w:hint="eastAsia" w:ascii="黑体" w:eastAsia="黑体"/>
        </w:rPr>
        <w:t>死信的来源</w:t>
      </w:r>
    </w:p>
    <w:p>
      <w:pPr>
        <w:pStyle w:val="7"/>
        <w:spacing w:before="1"/>
        <w:rPr>
          <w:rFonts w:ascii="黑体"/>
          <w:b/>
          <w:sz w:val="43"/>
        </w:rPr>
      </w:pPr>
    </w:p>
    <w:p>
      <w:pPr>
        <w:pStyle w:val="7"/>
        <w:ind w:left="941"/>
      </w:pPr>
      <w:r>
        <w:t xml:space="preserve">消息 </w:t>
      </w:r>
      <w:r>
        <w:rPr>
          <w:rFonts w:ascii="Tahoma" w:eastAsia="Tahoma"/>
        </w:rPr>
        <w:t xml:space="preserve">TTL </w:t>
      </w:r>
      <w:r>
        <w:t>过期</w:t>
      </w:r>
    </w:p>
    <w:p>
      <w:pPr>
        <w:pStyle w:val="7"/>
        <w:spacing w:before="173" w:line="340" w:lineRule="auto"/>
        <w:ind w:left="941" w:right="4275"/>
        <w:rPr>
          <w:rFonts w:ascii="Tahoma" w:eastAsia="Tahoma"/>
        </w:rPr>
      </w:pPr>
      <w:r>
        <w:rPr>
          <w:spacing w:val="-2"/>
        </w:rPr>
        <w:t>队列达到最大长度</w:t>
      </w:r>
      <w:r>
        <w:rPr>
          <w:rFonts w:ascii="Tahoma" w:eastAsia="Tahoma"/>
        </w:rPr>
        <w:t>(</w:t>
      </w:r>
      <w:r>
        <w:rPr>
          <w:spacing w:val="-2"/>
        </w:rPr>
        <w:t xml:space="preserve">队列满了，无法再添加数据到 </w:t>
      </w:r>
      <w:r>
        <w:rPr>
          <w:rFonts w:ascii="Tahoma" w:eastAsia="Tahoma"/>
        </w:rPr>
        <w:t>mq</w:t>
      </w:r>
      <w:r>
        <w:rPr>
          <w:rFonts w:ascii="Tahoma" w:eastAsia="Tahoma"/>
          <w:spacing w:val="10"/>
        </w:rPr>
        <w:t xml:space="preserve"> </w:t>
      </w:r>
      <w:r>
        <w:t>中</w:t>
      </w:r>
      <w:r>
        <w:rPr>
          <w:rFonts w:ascii="Tahoma" w:eastAsia="Tahoma"/>
        </w:rPr>
        <w:t xml:space="preserve">) </w:t>
      </w:r>
      <w:r>
        <w:rPr>
          <w:spacing w:val="-1"/>
        </w:rPr>
        <w:t>消息被拒绝</w:t>
      </w:r>
      <w:r>
        <w:rPr>
          <w:rFonts w:ascii="Tahoma" w:eastAsia="Tahoma"/>
        </w:rPr>
        <w:t>(basic.reject</w:t>
      </w:r>
      <w:r>
        <w:rPr>
          <w:rFonts w:ascii="Tahoma" w:eastAsia="Tahoma"/>
          <w:spacing w:val="-19"/>
        </w:rPr>
        <w:t xml:space="preserve"> </w:t>
      </w:r>
      <w:r>
        <w:rPr>
          <w:spacing w:val="-6"/>
        </w:rPr>
        <w:t xml:space="preserve">或 </w:t>
      </w:r>
      <w:r>
        <w:rPr>
          <w:rFonts w:ascii="Tahoma" w:eastAsia="Tahoma"/>
        </w:rPr>
        <w:t>basic.nack)</w:t>
      </w:r>
      <w:r>
        <w:rPr>
          <w:spacing w:val="-5"/>
        </w:rPr>
        <w:t xml:space="preserve">并且 </w:t>
      </w:r>
      <w:r>
        <w:rPr>
          <w:rFonts w:ascii="Tahoma" w:eastAsia="Tahoma"/>
        </w:rPr>
        <w:t>requeue=false.</w:t>
      </w:r>
    </w:p>
    <w:p>
      <w:pPr>
        <w:spacing w:after="0" w:line="340" w:lineRule="auto"/>
        <w:rPr>
          <w:rFonts w:ascii="Tahoma" w:eastAsia="Tahoma"/>
        </w:rPr>
        <w:sectPr>
          <w:pgSz w:w="11910" w:h="16840"/>
          <w:pgMar w:top="1420" w:right="420" w:bottom="280" w:left="600" w:header="708" w:footer="0" w:gutter="0"/>
          <w:cols w:space="720" w:num="1"/>
        </w:sectPr>
      </w:pPr>
    </w:p>
    <w:p>
      <w:pPr>
        <w:pStyle w:val="3"/>
        <w:numPr>
          <w:ilvl w:val="1"/>
          <w:numId w:val="17"/>
        </w:numPr>
        <w:tabs>
          <w:tab w:val="left" w:pos="941"/>
          <w:tab w:val="left" w:pos="942"/>
        </w:tabs>
        <w:spacing w:before="91" w:after="0" w:line="240" w:lineRule="auto"/>
        <w:ind w:left="941" w:right="0" w:hanging="842"/>
        <w:jc w:val="left"/>
        <w:rPr>
          <w:rFonts w:hint="eastAsia" w:ascii="黑体" w:eastAsia="黑体"/>
        </w:rPr>
      </w:pPr>
      <w:r>
        <w:rPr>
          <w:rFonts w:hint="eastAsia" w:ascii="黑体" w:eastAsia="黑体"/>
        </w:rPr>
        <w:t>死信实战</w:t>
      </w:r>
    </w:p>
    <w:p>
      <w:pPr>
        <w:pStyle w:val="7"/>
        <w:spacing w:before="2"/>
        <w:rPr>
          <w:rFonts w:ascii="黑体"/>
          <w:b/>
          <w:sz w:val="44"/>
        </w:rPr>
      </w:pPr>
    </w:p>
    <w:p>
      <w:pPr>
        <w:pStyle w:val="4"/>
        <w:numPr>
          <w:ilvl w:val="2"/>
          <w:numId w:val="17"/>
        </w:numPr>
        <w:tabs>
          <w:tab w:val="left" w:pos="1361"/>
          <w:tab w:val="left" w:pos="1362"/>
        </w:tabs>
        <w:spacing w:before="1" w:after="0" w:line="240" w:lineRule="auto"/>
        <w:ind w:left="1361" w:right="0" w:hanging="1262"/>
        <w:jc w:val="left"/>
      </w:pPr>
      <w:r>
        <w:t>代码架构图</w:t>
      </w:r>
    </w:p>
    <w:p>
      <w:pPr>
        <w:pStyle w:val="7"/>
        <w:spacing w:before="4"/>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165735</wp:posOffset>
            </wp:positionV>
            <wp:extent cx="6395720" cy="2877185"/>
            <wp:effectExtent l="0" t="0" r="0" b="0"/>
            <wp:wrapTopAndBottom/>
            <wp:docPr id="16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47.png"/>
                    <pic:cNvPicPr>
                      <a:picLocks noChangeAspect="1"/>
                    </pic:cNvPicPr>
                  </pic:nvPicPr>
                  <pic:blipFill>
                    <a:blip r:embed="rId52" cstate="print"/>
                    <a:stretch>
                      <a:fillRect/>
                    </a:stretch>
                  </pic:blipFill>
                  <pic:spPr>
                    <a:xfrm>
                      <a:off x="0" y="0"/>
                      <a:ext cx="6395852" cy="2877312"/>
                    </a:xfrm>
                    <a:prstGeom prst="rect">
                      <a:avLst/>
                    </a:prstGeom>
                  </pic:spPr>
                </pic:pic>
              </a:graphicData>
            </a:graphic>
          </wp:anchor>
        </w:drawing>
      </w:r>
    </w:p>
    <w:p>
      <w:pPr>
        <w:pStyle w:val="7"/>
        <w:spacing w:before="7"/>
        <w:rPr>
          <w:rFonts w:ascii="黑体"/>
          <w:b/>
          <w:sz w:val="20"/>
        </w:rPr>
      </w:pPr>
    </w:p>
    <w:p>
      <w:pPr>
        <w:pStyle w:val="11"/>
        <w:numPr>
          <w:ilvl w:val="2"/>
          <w:numId w:val="17"/>
        </w:numPr>
        <w:tabs>
          <w:tab w:val="left" w:pos="1361"/>
          <w:tab w:val="left" w:pos="1362"/>
        </w:tabs>
        <w:spacing w:before="0" w:after="0" w:line="240" w:lineRule="auto"/>
        <w:ind w:left="1361" w:right="0" w:hanging="1262"/>
        <w:jc w:val="left"/>
        <w:rPr>
          <w:b/>
          <w:sz w:val="28"/>
        </w:rPr>
      </w:pPr>
      <w:r>
        <w:drawing>
          <wp:anchor distT="0" distB="0" distL="0" distR="0" simplePos="0" relativeHeight="251698176" behindDoc="1" locked="0" layoutInCell="1" allowOverlap="1">
            <wp:simplePos x="0" y="0"/>
            <wp:positionH relativeFrom="page">
              <wp:posOffset>1925320</wp:posOffset>
            </wp:positionH>
            <wp:positionV relativeFrom="paragraph">
              <wp:posOffset>-1353185</wp:posOffset>
            </wp:positionV>
            <wp:extent cx="3293110" cy="3413125"/>
            <wp:effectExtent l="0" t="0" r="0" b="0"/>
            <wp:wrapNone/>
            <wp:docPr id="1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b/>
          <w:spacing w:val="34"/>
          <w:sz w:val="28"/>
        </w:rPr>
        <w:t>消息</w:t>
      </w:r>
      <w:r>
        <w:rPr>
          <w:b/>
          <w:sz w:val="28"/>
        </w:rPr>
        <w:t>TTL</w:t>
      </w:r>
      <w:r>
        <w:rPr>
          <w:b/>
          <w:spacing w:val="-24"/>
          <w:sz w:val="28"/>
        </w:rPr>
        <w:t xml:space="preserve"> 过期</w:t>
      </w:r>
    </w:p>
    <w:p>
      <w:pPr>
        <w:pStyle w:val="7"/>
        <w:spacing w:before="250"/>
        <w:ind w:left="520"/>
      </w:pPr>
      <w:r>
        <w:t>生产者代码</w:t>
      </w:r>
    </w:p>
    <w:p>
      <w:pPr>
        <w:pStyle w:val="7"/>
        <w:spacing w:before="14"/>
        <w:rPr>
          <w:sz w:val="7"/>
        </w:rPr>
      </w:pPr>
    </w:p>
    <w:p>
      <w:pPr>
        <w:spacing w:before="0" w:line="365" w:lineRule="exact"/>
        <w:ind w:left="520" w:right="0" w:firstLine="0"/>
        <w:jc w:val="left"/>
        <w:rPr>
          <w:sz w:val="22"/>
        </w:rPr>
      </w:pPr>
    </w:p>
    <w:p>
      <w:pPr>
        <w:spacing w:before="0" w:line="365" w:lineRule="exact"/>
        <w:ind w:left="520" w:right="0" w:firstLine="0"/>
        <w:jc w:val="left"/>
        <w:rPr>
          <w:sz w:val="22"/>
        </w:rPr>
      </w:pPr>
    </w:p>
    <w:p>
      <w:pPr>
        <w:spacing w:before="0" w:line="365" w:lineRule="exact"/>
        <w:ind w:left="520" w:right="0" w:firstLine="0"/>
        <w:jc w:val="left"/>
        <w:rPr>
          <w:sz w:val="22"/>
        </w:rPr>
      </w:pPr>
    </w:p>
    <w:p>
      <w:pPr>
        <w:spacing w:before="0" w:line="365" w:lineRule="exact"/>
        <w:ind w:left="520" w:right="0" w:firstLine="0"/>
        <w:jc w:val="left"/>
        <w:rPr>
          <w:sz w:val="22"/>
        </w:rPr>
      </w:pPr>
    </w:p>
    <w:p>
      <w:pPr>
        <w:spacing w:before="0" w:line="365" w:lineRule="exact"/>
        <w:ind w:left="520" w:right="0" w:firstLine="0"/>
        <w:jc w:val="left"/>
        <w:rPr>
          <w:sz w:val="22"/>
        </w:rPr>
      </w:pPr>
    </w:p>
    <w:p>
      <w:pPr>
        <w:spacing w:before="0" w:line="365" w:lineRule="exact"/>
        <w:ind w:left="520" w:right="0" w:firstLine="0"/>
        <w:jc w:val="left"/>
        <w:rPr>
          <w:sz w:val="22"/>
        </w:rPr>
      </w:pPr>
    </w:p>
    <w:p>
      <w:pPr>
        <w:spacing w:before="0" w:line="365" w:lineRule="exact"/>
        <w:ind w:left="520" w:right="0" w:firstLine="0"/>
        <w:jc w:val="left"/>
        <w:rPr>
          <w:rFonts w:hint="eastAsia" w:ascii="宋体" w:eastAsia="宋体"/>
          <w:sz w:val="24"/>
        </w:rPr>
      </w:pPr>
      <w:r>
        <w:pict>
          <v:group id="_x0000_s1131" o:spid="_x0000_s1131" o:spt="203" style="position:absolute;left:0pt;margin-left:72.5pt;margin-top:3.9pt;height:199.35pt;width:481.7pt;mso-position-horizontal-relative:page;mso-wrap-distance-bottom:0pt;mso-wrap-distance-top:0pt;z-index:-251560960;mso-width-relative:page;mso-height-relative:page;" coordorigin="1121,183" coordsize="9634,3987">
            <o:lock v:ext="edit"/>
            <v:shape id="_x0000_s1132" o:spid="_x0000_s1132" style="position:absolute;left:1202;top:194;height:3767;width:9468;" fillcolor="#C6ECCC" filled="t" stroked="f" coordorigin="1202,195" coordsize="9468,3767" path="m10670,2704l10641,2704,10641,2502,1231,2502,1231,2704,1202,2704,1202,2907,1202,3145,1202,3349,1202,3551,1202,3755,1202,3961,10670,3961,10670,3755,10670,3551,10670,3349,10670,3145,10670,2907,10670,2704xm10670,2297l1202,2297,1202,2502,10670,2502,10670,2297xm10670,2093l1202,2093,1202,2297,10670,2297,10670,2093xm10670,807l1202,807,1202,1008,1202,1212,1202,1450,1231,1450,1231,1654,1202,1654,1202,1856,1202,2093,10670,2093,10670,1856,10670,1654,10641,1654,10641,1450,10670,1450,10670,1212,10670,1008,10670,807xm10670,195l1202,195,1202,399,1202,603,1202,807,10670,807,10670,603,10670,399,10670,195xe">
              <v:path arrowok="t"/>
              <v:fill on="t" focussize="0,0"/>
              <v:stroke on="f"/>
              <v:imagedata o:title=""/>
              <o:lock v:ext="edit"/>
            </v:shape>
            <v:shape id="_x0000_s1133" o:spid="_x0000_s1133" style="position:absolute;left:1120;top:182;height:3987;width:9634;" fillcolor="#000000" filled="t" stroked="f" coordorigin="1121,183" coordsize="9634,3987" path="m1130,4160l1121,4160,1121,4170,1130,4170,1130,4160xm1130,193l1121,193,1121,4160,1130,4160,1130,193xm1130,183l1121,183,1121,192,1130,192,1130,183xm10754,4160l10744,4160,1130,4160,1130,4170,10744,4170,10754,4170,10754,4160xm10754,193l10744,193,10744,4160,10754,4160,10754,193xm10754,183l10744,183,1130,183,1130,192,10744,192,10754,192,10754,183xe">
              <v:path arrowok="t"/>
              <v:fill on="t" focussize="0,0"/>
              <v:stroke on="f"/>
              <v:imagedata o:title=""/>
              <o:lock v:ext="edit"/>
            </v:shape>
            <v:shape id="_x0000_s1134" o:spid="_x0000_s1134" o:spt="202" type="#_x0000_t202" style="position:absolute;left:1231;top:193;height:1460;width:8554;"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58" w:right="1262"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line="240" w:lineRule="auto"/>
                      <w:ind w:left="1077" w:right="3"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before="0" w:line="238" w:lineRule="exact"/>
                      <w:ind w:left="1077"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9"/>
                        <w:sz w:val="19"/>
                      </w:rPr>
                      <w:t xml:space="preserve">设置消息的 </w:t>
                    </w:r>
                    <w:r>
                      <w:rPr>
                        <w:rFonts w:ascii="Courier New" w:eastAsia="Courier New"/>
                        <w:i/>
                        <w:color w:val="808080"/>
                        <w:sz w:val="18"/>
                      </w:rPr>
                      <w:t>TTL</w:t>
                    </w:r>
                    <w:r>
                      <w:rPr>
                        <w:rFonts w:ascii="Courier New" w:eastAsia="Courier New"/>
                        <w:i/>
                        <w:color w:val="808080"/>
                        <w:spacing w:val="-64"/>
                        <w:sz w:val="18"/>
                      </w:rPr>
                      <w:t xml:space="preserve"> </w:t>
                    </w:r>
                    <w:r>
                      <w:rPr>
                        <w:rFonts w:hint="eastAsia" w:ascii="宋体" w:eastAsia="宋体"/>
                        <w:i/>
                        <w:color w:val="808080"/>
                        <w:sz w:val="19"/>
                      </w:rPr>
                      <w:t xml:space="preserve">时间 </w:t>
                    </w:r>
                  </w:p>
                  <w:p>
                    <w:pPr>
                      <w:tabs>
                        <w:tab w:val="left" w:pos="4793"/>
                        <w:tab w:val="left" w:pos="7424"/>
                      </w:tabs>
                      <w:spacing w:before="0"/>
                      <w:ind w:left="0" w:right="0" w:firstLine="0"/>
                      <w:jc w:val="left"/>
                      <w:rPr>
                        <w:rFonts w:ascii="Courier New"/>
                        <w:sz w:val="18"/>
                      </w:rPr>
                    </w:pP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2"/>
                        <w:w w:val="94"/>
                        <w:sz w:val="19"/>
                      </w:rPr>
                      <w:t xml:space="preserve"> </w:t>
                    </w:r>
                    <w:r>
                      <w:rPr>
                        <w:rFonts w:ascii="Courier New"/>
                        <w:sz w:val="18"/>
                      </w:rPr>
                      <w:t>AMQP.BasicProperties</w:t>
                    </w:r>
                    <w:r>
                      <w:rPr>
                        <w:rFonts w:ascii="Courier New"/>
                        <w:sz w:val="18"/>
                      </w:rPr>
                      <w:tab/>
                    </w:r>
                    <w:r>
                      <w:rPr>
                        <w:rFonts w:ascii="Courier New"/>
                        <w:sz w:val="18"/>
                      </w:rPr>
                      <w:t>properties</w:t>
                    </w:r>
                    <w:r>
                      <w:rPr>
                        <w:rFonts w:ascii="Courier New"/>
                        <w:sz w:val="18"/>
                      </w:rPr>
                      <w:tab/>
                    </w:r>
                    <w:r>
                      <w:rPr>
                        <w:rFonts w:ascii="Courier New"/>
                        <w:sz w:val="18"/>
                      </w:rPr>
                      <w:t>=</w:t>
                    </w:r>
                  </w:p>
                </w:txbxContent>
              </v:textbox>
            </v:shape>
            <v:shape id="_x0000_s1135" o:spid="_x0000_s1135" o:spt="202" type="#_x0000_t202" style="position:absolute;left:10317;top:1449;height:204;width:344;"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new</w:t>
                    </w:r>
                  </w:p>
                </w:txbxContent>
              </v:textbox>
            </v:shape>
            <v:shape id="_x0000_s1136" o:spid="_x0000_s1136" o:spt="202" type="#_x0000_t202" style="position:absolute;left:1231;top:1650;height:850;width:6610;" filled="f" stroked="f" coordsize="21600,21600">
              <v:path/>
              <v:fill on="f" focussize="0,0"/>
              <v:stroke on="f" joinstyle="miter"/>
              <v:imagedata o:title=""/>
              <o:lock v:ext="edit"/>
              <v:textbox inset="0mm,0mm,0mm,0mm">
                <w:txbxContent>
                  <w:p>
                    <w:pPr>
                      <w:spacing w:before="0" w:line="201" w:lineRule="exact"/>
                      <w:ind w:left="0" w:right="0" w:firstLine="0"/>
                      <w:jc w:val="left"/>
                      <w:rPr>
                        <w:rFonts w:ascii="Courier New"/>
                        <w:sz w:val="18"/>
                      </w:rPr>
                    </w:pPr>
                    <w:r>
                      <w:rPr>
                        <w:rFonts w:ascii="Courier New"/>
                        <w:sz w:val="18"/>
                      </w:rPr>
                      <w:t>AMQP.BasicProperties().builder().expiration(</w:t>
                    </w:r>
                    <w:r>
                      <w:rPr>
                        <w:rFonts w:ascii="Courier New"/>
                        <w:b/>
                        <w:color w:val="008000"/>
                        <w:sz w:val="18"/>
                      </w:rPr>
                      <w:t>"10000"</w:t>
                    </w:r>
                    <w:r>
                      <w:rPr>
                        <w:rFonts w:ascii="Courier New"/>
                        <w:sz w:val="18"/>
                      </w:rPr>
                      <w:t>).build();</w:t>
                    </w:r>
                  </w:p>
                  <w:p>
                    <w:pPr>
                      <w:spacing w:before="0" w:line="241" w:lineRule="exact"/>
                      <w:ind w:left="1077"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该信息是用作演示队列个数限制 </w:t>
                    </w:r>
                  </w:p>
                  <w:p>
                    <w:pPr>
                      <w:spacing w:before="0"/>
                      <w:ind w:left="0" w:right="0" w:firstLine="0"/>
                      <w:jc w:val="left"/>
                      <w:rPr>
                        <w:rFonts w:ascii="Courier New"/>
                        <w:sz w:val="18"/>
                      </w:rPr>
                    </w:pPr>
                    <w:r>
                      <w:rPr>
                        <w:rFonts w:ascii="宋体"/>
                        <w:i/>
                        <w:color w:val="808080"/>
                        <w:w w:val="94"/>
                        <w:sz w:val="19"/>
                      </w:rPr>
                      <w:t xml:space="preserve">            </w:t>
                    </w: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1</w:t>
                    </w:r>
                    <w:r>
                      <w:rPr>
                        <w:rFonts w:ascii="Courier New"/>
                        <w:sz w:val="18"/>
                      </w:rPr>
                      <w:t>; i &lt;</w:t>
                    </w:r>
                    <w:r>
                      <w:rPr>
                        <w:rFonts w:ascii="Courier New"/>
                        <w:color w:val="0000FF"/>
                        <w:sz w:val="18"/>
                      </w:rPr>
                      <w:t xml:space="preserve">11 </w:t>
                    </w:r>
                    <w:r>
                      <w:rPr>
                        <w:rFonts w:ascii="Courier New"/>
                        <w:sz w:val="18"/>
                      </w:rPr>
                      <w:t>; i++) {</w:t>
                    </w:r>
                  </w:p>
                  <w:p>
                    <w:pPr>
                      <w:spacing w:before="0"/>
                      <w:ind w:left="1438" w:right="0" w:firstLine="0"/>
                      <w:jc w:val="left"/>
                      <w:rPr>
                        <w:rFonts w:ascii="Courier New"/>
                        <w:sz w:val="18"/>
                      </w:rPr>
                    </w:pPr>
                    <w:r>
                      <w:rPr>
                        <w:rFonts w:ascii="Courier New"/>
                        <w:sz w:val="18"/>
                      </w:rPr>
                      <w:t>String message=</w:t>
                    </w:r>
                    <w:r>
                      <w:rPr>
                        <w:rFonts w:ascii="Courier New"/>
                        <w:b/>
                        <w:color w:val="008000"/>
                        <w:sz w:val="18"/>
                      </w:rPr>
                      <w:t>"info"</w:t>
                    </w:r>
                    <w:r>
                      <w:rPr>
                        <w:rFonts w:ascii="Courier New"/>
                        <w:sz w:val="18"/>
                      </w:rPr>
                      <w:t>+i;</w:t>
                    </w:r>
                  </w:p>
                </w:txbxContent>
              </v:textbox>
            </v:shape>
            <v:shape id="_x0000_s1137" o:spid="_x0000_s1137" o:spt="202" type="#_x0000_t202" style="position:absolute;left:1231;top:2498;height:1460;width:6182;" filled="f" stroked="f" coordsize="21600,21600">
              <v:path/>
              <v:fill on="f" focussize="0,0"/>
              <v:stroke on="f" joinstyle="miter"/>
              <v:imagedata o:title=""/>
              <o:lock v:ext="edit"/>
              <v:textbox inset="0mm,0mm,0mm,0mm">
                <w:txbxContent>
                  <w:p>
                    <w:pPr>
                      <w:spacing w:before="0"/>
                      <w:ind w:left="0" w:right="727" w:firstLine="1438"/>
                      <w:jc w:val="left"/>
                      <w:rPr>
                        <w:rFonts w:ascii="Courier New"/>
                        <w:sz w:val="18"/>
                      </w:rPr>
                    </w:pPr>
                    <w:r>
                      <w:rPr>
                        <w:rFonts w:ascii="Courier New"/>
                        <w:sz w:val="18"/>
                      </w:rPr>
                      <w:t>channel.basicPublish(</w:t>
                    </w:r>
                    <w:r>
                      <w:rPr>
                        <w:rFonts w:ascii="Courier New"/>
                        <w:b/>
                        <w:i/>
                        <w:color w:val="660D79"/>
                        <w:sz w:val="18"/>
                      </w:rPr>
                      <w:t>NORMAL_EXCHANGE</w:t>
                    </w:r>
                    <w:r>
                      <w:rPr>
                        <w:rFonts w:ascii="Courier New"/>
                        <w:sz w:val="18"/>
                      </w:rPr>
                      <w:t>, message.getBytes());</w:t>
                    </w:r>
                  </w:p>
                  <w:p>
                    <w:pPr>
                      <w:spacing w:before="3"/>
                      <w:ind w:left="1438"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生产者发送消息</w:t>
                    </w:r>
                    <w:r>
                      <w:rPr>
                        <w:rFonts w:ascii="Courier New" w:eastAsia="Courier New"/>
                        <w:b/>
                        <w:color w:val="008000"/>
                        <w:sz w:val="18"/>
                      </w:rPr>
                      <w:t>:"</w:t>
                    </w:r>
                    <w:r>
                      <w:rPr>
                        <w:rFonts w:ascii="Courier New" w:eastAsia="Courier New"/>
                        <w:sz w:val="18"/>
                      </w:rPr>
                      <w:t>+message);</w:t>
                    </w:r>
                  </w:p>
                  <w:p>
                    <w:pPr>
                      <w:spacing w:before="0" w:line="203" w:lineRule="exact"/>
                      <w:ind w:left="1077" w:right="0" w:firstLine="0"/>
                      <w:jc w:val="left"/>
                      <w:rPr>
                        <w:rFonts w:ascii="Courier New"/>
                        <w:sz w:val="18"/>
                      </w:rPr>
                    </w:pPr>
                    <w:r>
                      <w:rPr>
                        <w:rFonts w:ascii="Courier New"/>
                        <w:sz w:val="18"/>
                      </w:rPr>
                      <w:t>}</w:t>
                    </w:r>
                  </w:p>
                  <w:p>
                    <w:pPr>
                      <w:spacing w:before="0" w:line="203" w:lineRule="exact"/>
                      <w:ind w:left="718" w:right="0" w:firstLine="0"/>
                      <w:jc w:val="left"/>
                      <w:rPr>
                        <w:rFonts w:ascii="Courier New"/>
                        <w:sz w:val="18"/>
                      </w:rPr>
                    </w:pPr>
                    <w:r>
                      <w:rPr>
                        <w:rFonts w:ascii="Courier New"/>
                        <w:sz w:val="18"/>
                      </w:rPr>
                      <w:t>}</w:t>
                    </w:r>
                  </w:p>
                  <w:p>
                    <w:pPr>
                      <w:spacing w:before="1"/>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v:shape id="_x0000_s1138" o:spid="_x0000_s1138" o:spt="202" type="#_x0000_t202" style="position:absolute;left:7465;top:2498;height:204;width:120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8000"/>
                        <w:sz w:val="18"/>
                      </w:rPr>
                      <w:t>"zhangsan"</w:t>
                    </w:r>
                    <w:r>
                      <w:rPr>
                        <w:rFonts w:ascii="Courier New"/>
                        <w:sz w:val="18"/>
                      </w:rPr>
                      <w:t>,</w:t>
                    </w:r>
                  </w:p>
                </w:txbxContent>
              </v:textbox>
            </v:shape>
            <v:shape id="_x0000_s1139" o:spid="_x0000_s1139" o:spt="202" type="#_x0000_t202" style="position:absolute;left:9450;top:2498;height:204;width:1208;"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properties,</w:t>
                    </w:r>
                  </w:p>
                </w:txbxContent>
              </v:textbox>
            </v:shape>
            <w10:wrap type="topAndBottom"/>
          </v:group>
        </w:pict>
      </w:r>
      <w:r>
        <w:rPr>
          <w:sz w:val="22"/>
        </w:rPr>
        <w:t xml:space="preserve">消费者 </w:t>
      </w:r>
      <w:r>
        <w:rPr>
          <w:rFonts w:ascii="Tahoma" w:eastAsia="Tahoma"/>
          <w:sz w:val="22"/>
        </w:rPr>
        <w:t xml:space="preserve">C1 </w:t>
      </w:r>
      <w:r>
        <w:rPr>
          <w:sz w:val="22"/>
        </w:rPr>
        <w:t>代码</w:t>
      </w:r>
      <w:r>
        <w:rPr>
          <w:rFonts w:ascii="Tahoma" w:eastAsia="Tahoma"/>
          <w:sz w:val="22"/>
        </w:rPr>
        <w:t>(</w:t>
      </w:r>
      <w:r>
        <w:rPr>
          <w:rFonts w:hint="eastAsia" w:ascii="宋体" w:eastAsia="宋体"/>
          <w:b/>
          <w:color w:val="FF0000"/>
          <w:sz w:val="24"/>
        </w:rPr>
        <w:t>启动之后关闭该消费者 模拟其接收不到消息</w:t>
      </w:r>
      <w:r>
        <w:rPr>
          <w:rFonts w:hint="eastAsia" w:ascii="宋体" w:eastAsia="宋体"/>
          <w:sz w:val="24"/>
        </w:rPr>
        <w:t xml:space="preserve">) </w:t>
      </w:r>
    </w:p>
    <w:p>
      <w:pPr>
        <w:pStyle w:val="7"/>
        <w:spacing w:before="2"/>
        <w:rPr>
          <w:rFonts w:ascii="宋体"/>
          <w:sz w:val="11"/>
        </w:rPr>
      </w:pPr>
      <w:r>
        <w:pict>
          <v:group id="_x0000_s1140" o:spid="_x0000_s1140" o:spt="203" style="position:absolute;left:0pt;margin-left:56pt;margin-top:9.1pt;height:75.65pt;width:481.7pt;mso-position-horizontal-relative:page;mso-wrap-distance-bottom:0pt;mso-wrap-distance-top:0pt;z-index:-251559936;mso-width-relative:page;mso-height-relative:page;" coordorigin="1121,182" coordsize="9634,1513">
            <o:lock v:ext="edit"/>
            <v:shape id="_x0000_s1141" o:spid="_x0000_s1141" style="position:absolute;left:1120;top:182;height:1513;width:9634;" fillcolor="#000000" filled="t" stroked="f" coordorigin="1121,182" coordsize="9634,1513" path="m1130,1685l1121,1685,1121,1695,1130,1695,1130,1685xm1130,182l1121,182,1121,192,1121,192,1121,1685,1130,1685,1130,192,1130,192,1130,182xm10754,1685l10744,1685,1130,1685,1130,1695,10744,1695,10754,1695,10754,1685xm10754,182l10744,182,1130,182,1130,192,10744,192,10744,1685,10754,1685,10754,192,10754,192,10754,182xe">
              <v:path arrowok="t"/>
              <v:fill on="t" focussize="0,0"/>
              <v:stroke on="f"/>
              <v:imagedata o:title=""/>
              <o:lock v:ext="edit"/>
            </v:shape>
            <v:shape id="_x0000_s1142" o:spid="_x0000_s1142" o:spt="202" type="#_x0000_t202" style="position:absolute;left:1202;top:192;height:1494;width:9468;" fillcolor="#C6ECCC" filled="t" stroked="f" coordsize="21600,21600">
              <v:path/>
              <v:fill on="t" focussize="0,0"/>
              <v:stroke on="f" joinstyle="miter"/>
              <v:imagedata o:title=""/>
              <o:lock v:ext="edit"/>
              <v:textbox inset="0mm,0mm,0mm,0mm">
                <w:txbxContent>
                  <w:p>
                    <w:pPr>
                      <w:spacing w:before="1" w:line="201" w:lineRule="exact"/>
                      <w:ind w:left="28" w:right="0" w:firstLine="0"/>
                      <w:jc w:val="left"/>
                      <w:rPr>
                        <w:rFonts w:ascii="Courier New"/>
                        <w:sz w:val="18"/>
                      </w:rPr>
                    </w:pPr>
                    <w:r>
                      <w:rPr>
                        <w:rFonts w:ascii="Courier New"/>
                        <w:b/>
                        <w:color w:val="000080"/>
                        <w:sz w:val="18"/>
                      </w:rPr>
                      <w:t xml:space="preserve">public class </w:t>
                    </w:r>
                    <w:r>
                      <w:rPr>
                        <w:rFonts w:ascii="Courier New"/>
                        <w:sz w:val="18"/>
                      </w:rPr>
                      <w:t>Consumer01 {</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普通交换机名称</w:t>
                    </w:r>
                  </w:p>
                  <w:p>
                    <w:pPr>
                      <w:spacing w:before="0" w:line="200" w:lineRule="exact"/>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死信交换机名称</w:t>
                    </w:r>
                  </w:p>
                  <w:p>
                    <w:pPr>
                      <w:spacing w:before="0"/>
                      <w:ind w:left="386" w:right="258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DEAD_EXCHANGE </w:t>
                    </w:r>
                    <w:r>
                      <w:rPr>
                        <w:rFonts w:ascii="Courier New"/>
                        <w:sz w:val="18"/>
                      </w:rPr>
                      <w:t xml:space="preserve">= </w:t>
                    </w:r>
                    <w:r>
                      <w:rPr>
                        <w:rFonts w:ascii="Courier New"/>
                        <w:b/>
                        <w:color w:val="008000"/>
                        <w:sz w:val="18"/>
                      </w:rPr>
                      <w:t>"dead_exchange"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txbxContent>
              </v:textbox>
            </v:shape>
            <w10:wrap type="topAndBottom"/>
          </v:group>
        </w:pict>
      </w:r>
    </w:p>
    <w:p>
      <w:pPr>
        <w:spacing w:after="0"/>
        <w:rPr>
          <w:rFonts w:ascii="宋体"/>
          <w:sz w:val="11"/>
        </w:rPr>
        <w:sectPr>
          <w:pgSz w:w="11910" w:h="16840"/>
          <w:pgMar w:top="1420" w:right="420" w:bottom="280" w:left="600" w:header="708" w:footer="0" w:gutter="0"/>
          <w:cols w:space="720" w:num="1"/>
        </w:sectPr>
      </w:pPr>
    </w:p>
    <w:p>
      <w:pPr>
        <w:spacing w:before="96" w:line="237" w:lineRule="auto"/>
        <w:ind w:left="1349" w:right="2067" w:firstLine="0"/>
        <w:jc w:val="left"/>
        <w:rPr>
          <w:rFonts w:ascii="Courier New" w:eastAsia="Courier New"/>
          <w:sz w:val="18"/>
        </w:rPr>
      </w:pPr>
      <w:r>
        <w:pict>
          <v:group id="_x0000_s1143" o:spid="_x0000_s1143" o:spt="203" style="position:absolute;left:0pt;margin-left:56pt;margin-top:4.45pt;height:339.8pt;width:481.7pt;mso-position-horizontal-relative:page;z-index:-251617280;mso-width-relative:page;mso-height-relative:page;" coordorigin="1121,89" coordsize="9634,6796">
            <o:lock v:ext="edit"/>
            <v:shape id="_x0000_s1144" o:spid="_x0000_s1144" style="position:absolute;left:1202;top:101;height:6575;width:9468;" fillcolor="#C6ECCC" filled="t" stroked="f" coordorigin="1202,101" coordsize="9468,6575" path="m10670,5860l1202,5860,1202,6064,1202,6268,1202,6472,1202,6676,10670,6676,10670,6472,10670,6268,10670,6064,10670,5860xm10670,3318l1202,3318,1202,3554,1202,3758,1202,3962,1202,4166,1202,4370,1202,4574,1202,4778,1202,5013,1202,5217,1202,5421,1202,5656,1202,5860,10670,5860,10670,5656,10670,5421,10670,5217,10670,5013,10670,4778,10670,4574,10670,4370,10670,4166,10670,3962,10670,3758,10670,3554,10670,3318xm10670,2439l1202,2439,1202,2675,1202,2879,1202,3114,1202,3318,10670,3318,10670,3114,10670,2879,10670,2675,10670,2439xm10670,101l1202,101,1202,337,1202,541,1202,745,1202,949,1202,1184,1202,1388,1202,1592,1202,1827,1202,2031,1202,2235,1202,2439,10670,2439,10670,2235,10670,2031,10670,1827,10670,1592,10670,1388,10670,1184,10670,949,10670,745,10670,541,10670,337,10670,101xe">
              <v:path arrowok="t"/>
              <v:fill on="t" focussize="0,0"/>
              <v:stroke on="f"/>
              <v:imagedata o:title=""/>
              <o:lock v:ext="edit"/>
            </v:shape>
            <v:shape id="_x0000_s1145" o:spid="_x0000_s1145" style="position:absolute;left:1120;top:89;height:6796;width:9634;" fillcolor="#000000" filled="t" stroked="f" coordorigin="1121,89" coordsize="9634,6796" path="m1130,6876l1121,6876,1121,6885,1130,6885,1130,6876xm1130,99l1121,99,1121,6876,1130,6876,1130,99xm1130,89l1121,89,1121,99,1130,99,1130,89xm10754,6876l10744,6876,1130,6876,1130,6885,10744,6885,10754,6885,10754,6876xm10754,99l10744,99,10744,6876,10754,6876,10754,99xm10754,89l10744,89,1130,89,1130,99,10744,99,10754,99,10754,89xe">
              <v:path arrowok="t"/>
              <v:fill on="t" focussize="0,0"/>
              <v:stroke on="f"/>
              <v:imagedata o:title=""/>
              <o:lock v:ext="edit"/>
            </v:shape>
          </v:group>
        </w:pict>
      </w:r>
      <w:r>
        <w:rPr>
          <w:rFonts w:ascii="Courier New" w:eastAsia="Courier New"/>
          <w:i/>
          <w:color w:val="808080"/>
          <w:sz w:val="18"/>
        </w:rPr>
        <w:t xml:space="preserve">// </w:t>
      </w:r>
      <w:r>
        <w:rPr>
          <w:rFonts w:hint="eastAsia" w:ascii="宋体" w:eastAsia="宋体"/>
          <w:i/>
          <w:color w:val="808080"/>
          <w:sz w:val="19"/>
        </w:rPr>
        <w:t xml:space="preserve">声 明 死 信 和 普 通 交 换 机 类 型 为 </w:t>
      </w:r>
      <w:r>
        <w:rPr>
          <w:rFonts w:ascii="Courier New" w:eastAsia="Courier New"/>
          <w:i/>
          <w:color w:val="808080"/>
          <w:sz w:val="18"/>
        </w:rPr>
        <w:t xml:space="preserve">direct </w:t>
      </w:r>
      <w:r>
        <w:rPr>
          <w:rFonts w:ascii="Courier New" w:eastAsia="Courier New"/>
          <w:sz w:val="18"/>
        </w:rPr>
        <w:t>channel.exchangeDeclare(</w:t>
      </w:r>
      <w:r>
        <w:rPr>
          <w:rFonts w:ascii="Courier New" w:eastAsia="Courier New"/>
          <w:b/>
          <w:i/>
          <w:color w:val="660D79"/>
          <w:sz w:val="18"/>
        </w:rPr>
        <w:t>NORMAL_EXCHANGE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 channel.exchangeDeclare(</w:t>
      </w:r>
      <w:r>
        <w:rPr>
          <w:rFonts w:ascii="Courier New" w:eastAsia="Courier New"/>
          <w:b/>
          <w:i/>
          <w:color w:val="660D79"/>
          <w:sz w:val="18"/>
        </w:rPr>
        <w:t>DEAD_EXCHANGE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w:t>
      </w:r>
    </w:p>
    <w:p>
      <w:pPr>
        <w:pStyle w:val="7"/>
        <w:spacing w:before="2"/>
        <w:rPr>
          <w:rFonts w:ascii="Courier New"/>
          <w:sz w:val="11"/>
        </w:rPr>
      </w:pPr>
    </w:p>
    <w:p>
      <w:pPr>
        <w:spacing w:before="73" w:line="243"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声明死信队列</w:t>
      </w:r>
    </w:p>
    <w:p>
      <w:pPr>
        <w:spacing w:before="0"/>
        <w:ind w:left="1349" w:right="3147" w:firstLine="0"/>
        <w:jc w:val="left"/>
        <w:rPr>
          <w:rFonts w:ascii="Courier New"/>
          <w:sz w:val="18"/>
        </w:rPr>
      </w:pPr>
      <w:r>
        <w:rPr>
          <w:rFonts w:ascii="Courier New"/>
          <w:sz w:val="18"/>
        </w:rPr>
        <w:t xml:space="preserve">String deadQueue = </w:t>
      </w:r>
      <w:r>
        <w:rPr>
          <w:rFonts w:ascii="Courier New"/>
          <w:b/>
          <w:color w:val="008000"/>
          <w:sz w:val="18"/>
        </w:rPr>
        <w:t>"dead-queue"</w:t>
      </w:r>
      <w:r>
        <w:rPr>
          <w:rFonts w:ascii="Courier New"/>
          <w:sz w:val="18"/>
        </w:rPr>
        <w:t xml:space="preserve">; channel.queueDeclare(deadQueue,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37" w:lineRule="exact"/>
        <w:ind w:left="1349"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死信队列绑定死信交换机与 </w:t>
      </w:r>
      <w:r>
        <w:rPr>
          <w:rFonts w:ascii="Courier New" w:eastAsia="Courier New"/>
          <w:i/>
          <w:color w:val="808080"/>
          <w:sz w:val="18"/>
        </w:rPr>
        <w:t>routingkey</w:t>
      </w:r>
    </w:p>
    <w:p>
      <w:pPr>
        <w:spacing w:before="0" w:line="203" w:lineRule="exact"/>
        <w:ind w:left="1349" w:right="0" w:firstLine="0"/>
        <w:jc w:val="left"/>
        <w:rPr>
          <w:rFonts w:ascii="Courier New"/>
          <w:sz w:val="18"/>
        </w:rPr>
      </w:pPr>
      <w:r>
        <w:rPr>
          <w:rFonts w:ascii="Courier New"/>
          <w:sz w:val="18"/>
        </w:rPr>
        <w:t xml:space="preserve">channel.queueBind(deadQueue, </w:t>
      </w:r>
      <w:r>
        <w:rPr>
          <w:rFonts w:ascii="Courier New"/>
          <w:b/>
          <w:i/>
          <w:color w:val="660D79"/>
          <w:sz w:val="18"/>
        </w:rPr>
        <w:t>DEAD_EXCHANGE</w:t>
      </w:r>
      <w:r>
        <w:rPr>
          <w:rFonts w:ascii="Courier New"/>
          <w:sz w:val="18"/>
        </w:rPr>
        <w:t xml:space="preserve">, </w:t>
      </w:r>
      <w:r>
        <w:rPr>
          <w:rFonts w:ascii="Courier New"/>
          <w:b/>
          <w:color w:val="008000"/>
          <w:sz w:val="18"/>
        </w:rPr>
        <w:t>"lisi"</w:t>
      </w:r>
      <w:r>
        <w:rPr>
          <w:rFonts w:ascii="Courier New"/>
          <w:sz w:val="18"/>
        </w:rPr>
        <w:t>);</w:t>
      </w:r>
    </w:p>
    <w:p>
      <w:pPr>
        <w:pStyle w:val="7"/>
        <w:spacing w:before="10"/>
        <w:rPr>
          <w:rFonts w:ascii="Courier New"/>
          <w:sz w:val="28"/>
        </w:rPr>
      </w:pPr>
    </w:p>
    <w:p>
      <w:pPr>
        <w:spacing w:before="74" w:line="243"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正常队列绑定死信队列信息</w:t>
      </w:r>
    </w:p>
    <w:p>
      <w:pPr>
        <w:spacing w:before="0" w:line="200" w:lineRule="exact"/>
        <w:ind w:left="1349" w:right="0"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HashMap&lt;&gt;();</w:t>
      </w:r>
    </w:p>
    <w:p>
      <w:pPr>
        <w:spacing w:before="0" w:line="240"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5"/>
          <w:sz w:val="19"/>
        </w:rPr>
        <w:t xml:space="preserve">正常队列设置死信交换机 参数 </w:t>
      </w:r>
      <w:r>
        <w:rPr>
          <w:rFonts w:ascii="Courier New" w:eastAsia="Courier New"/>
          <w:i/>
          <w:color w:val="808080"/>
          <w:sz w:val="18"/>
        </w:rPr>
        <w:t>key</w:t>
      </w:r>
      <w:r>
        <w:rPr>
          <w:rFonts w:ascii="Courier New" w:eastAsia="Courier New"/>
          <w:i/>
          <w:color w:val="808080"/>
          <w:spacing w:val="-65"/>
          <w:sz w:val="18"/>
        </w:rPr>
        <w:t xml:space="preserve"> </w:t>
      </w:r>
      <w:r>
        <w:rPr>
          <w:rFonts w:hint="eastAsia" w:ascii="宋体" w:eastAsia="宋体"/>
          <w:i/>
          <w:color w:val="808080"/>
          <w:sz w:val="19"/>
        </w:rPr>
        <w:t>是固定值</w:t>
      </w:r>
    </w:p>
    <w:p>
      <w:pPr>
        <w:spacing w:before="0" w:line="200" w:lineRule="exact"/>
        <w:ind w:left="1349"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xml:space="preserve">, </w:t>
      </w:r>
      <w:r>
        <w:rPr>
          <w:rFonts w:ascii="Courier New"/>
          <w:b/>
          <w:i/>
          <w:color w:val="660D79"/>
          <w:sz w:val="18"/>
        </w:rPr>
        <w:t>DEAD_EXCHANGE</w:t>
      </w:r>
      <w:r>
        <w:rPr>
          <w:rFonts w:ascii="Courier New"/>
          <w:sz w:val="18"/>
        </w:rPr>
        <w:t>);</w:t>
      </w:r>
    </w:p>
    <w:p>
      <w:pPr>
        <w:spacing w:before="0" w:line="240"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6"/>
          <w:sz w:val="19"/>
        </w:rPr>
        <w:t xml:space="preserve">正常队列设置死信 </w:t>
      </w:r>
      <w:r>
        <w:rPr>
          <w:rFonts w:ascii="Courier New" w:eastAsia="Courier New"/>
          <w:i/>
          <w:color w:val="808080"/>
          <w:sz w:val="18"/>
        </w:rPr>
        <w:t xml:space="preserve">routing-key </w:t>
      </w:r>
      <w:r>
        <w:rPr>
          <w:rFonts w:hint="eastAsia" w:ascii="宋体" w:eastAsia="宋体"/>
          <w:i/>
          <w:color w:val="808080"/>
          <w:spacing w:val="-18"/>
          <w:sz w:val="19"/>
        </w:rPr>
        <w:t xml:space="preserve">参数 </w:t>
      </w:r>
      <w:r>
        <w:rPr>
          <w:rFonts w:ascii="Courier New" w:eastAsia="Courier New"/>
          <w:i/>
          <w:color w:val="808080"/>
          <w:sz w:val="18"/>
        </w:rPr>
        <w:t>key</w:t>
      </w:r>
      <w:r>
        <w:rPr>
          <w:rFonts w:ascii="Courier New" w:eastAsia="Courier New"/>
          <w:i/>
          <w:color w:val="808080"/>
          <w:spacing w:val="-64"/>
          <w:sz w:val="18"/>
        </w:rPr>
        <w:t xml:space="preserve"> </w:t>
      </w:r>
      <w:r>
        <w:rPr>
          <w:rFonts w:hint="eastAsia" w:ascii="宋体" w:eastAsia="宋体"/>
          <w:i/>
          <w:color w:val="808080"/>
          <w:sz w:val="19"/>
        </w:rPr>
        <w:t>是固定值</w:t>
      </w:r>
    </w:p>
    <w:p>
      <w:pPr>
        <w:spacing w:before="0" w:line="203" w:lineRule="exact"/>
        <w:ind w:left="1349" w:right="0" w:firstLine="0"/>
        <w:jc w:val="left"/>
        <w:rPr>
          <w:rFonts w:ascii="Courier New"/>
          <w:sz w:val="18"/>
        </w:rPr>
      </w:pPr>
      <w:r>
        <w:rPr>
          <w:rFonts w:ascii="Courier New"/>
          <w:sz w:val="18"/>
        </w:rPr>
        <w:t>params.put(</w:t>
      </w:r>
      <w:r>
        <w:rPr>
          <w:rFonts w:ascii="Courier New"/>
          <w:b/>
          <w:color w:val="008000"/>
          <w:sz w:val="18"/>
        </w:rPr>
        <w:t>"x-dead-letter-routing-key"</w:t>
      </w:r>
      <w:r>
        <w:rPr>
          <w:rFonts w:ascii="Courier New"/>
          <w:sz w:val="18"/>
        </w:rPr>
        <w:t xml:space="preserve">, </w:t>
      </w:r>
      <w:r>
        <w:rPr>
          <w:rFonts w:ascii="Courier New"/>
          <w:b/>
          <w:color w:val="008000"/>
          <w:sz w:val="18"/>
        </w:rPr>
        <w:t>"lisi"</w:t>
      </w:r>
      <w:r>
        <w:rPr>
          <w:rFonts w:ascii="Courier New"/>
          <w:sz w:val="18"/>
        </w:rPr>
        <w:t>);</w:t>
      </w:r>
    </w:p>
    <w:p>
      <w:pPr>
        <w:pStyle w:val="7"/>
        <w:spacing w:before="2"/>
        <w:rPr>
          <w:rFonts w:ascii="Courier New"/>
          <w:sz w:val="9"/>
        </w:rPr>
      </w:pPr>
    </w:p>
    <w:p>
      <w:pPr>
        <w:spacing w:before="100"/>
        <w:ind w:left="1349" w:right="2715" w:firstLine="0"/>
        <w:jc w:val="left"/>
        <w:rPr>
          <w:rFonts w:ascii="Courier New"/>
          <w:sz w:val="18"/>
        </w:rPr>
      </w:pPr>
      <w:r>
        <w:drawing>
          <wp:anchor distT="0" distB="0" distL="0" distR="0" simplePos="0" relativeHeight="251699200" behindDoc="1" locked="0" layoutInCell="1" allowOverlap="1">
            <wp:simplePos x="0" y="0"/>
            <wp:positionH relativeFrom="page">
              <wp:posOffset>1944370</wp:posOffset>
            </wp:positionH>
            <wp:positionV relativeFrom="paragraph">
              <wp:posOffset>329565</wp:posOffset>
            </wp:positionV>
            <wp:extent cx="3293110" cy="3413125"/>
            <wp:effectExtent l="0" t="0" r="0" b="0"/>
            <wp:wrapNone/>
            <wp:docPr id="1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Courier New"/>
          <w:sz w:val="18"/>
        </w:rPr>
        <w:t xml:space="preserve">String normalQueue = </w:t>
      </w:r>
      <w:r>
        <w:rPr>
          <w:rFonts w:ascii="Courier New"/>
          <w:b/>
          <w:color w:val="008000"/>
          <w:sz w:val="18"/>
        </w:rPr>
        <w:t>"normal-queue"</w:t>
      </w:r>
      <w:r>
        <w:rPr>
          <w:rFonts w:ascii="Courier New"/>
          <w:sz w:val="18"/>
        </w:rPr>
        <w:t xml:space="preserve">; channel.queueDeclare(normalQueue,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params); channel.queueBind(normalQueue, </w:t>
      </w:r>
      <w:r>
        <w:rPr>
          <w:rFonts w:ascii="Courier New"/>
          <w:b/>
          <w:i/>
          <w:color w:val="660D79"/>
          <w:sz w:val="18"/>
        </w:rPr>
        <w:t>NORMAL_EXCHANGE</w:t>
      </w:r>
      <w:r>
        <w:rPr>
          <w:rFonts w:ascii="Courier New"/>
          <w:sz w:val="18"/>
        </w:rPr>
        <w:t xml:space="preserve">, </w:t>
      </w:r>
      <w:r>
        <w:rPr>
          <w:rFonts w:ascii="Courier New"/>
          <w:b/>
          <w:color w:val="008000"/>
          <w:sz w:val="18"/>
        </w:rPr>
        <w:t>"zhangsan"</w:t>
      </w:r>
      <w:r>
        <w:rPr>
          <w:rFonts w:ascii="Courier New"/>
          <w:sz w:val="18"/>
        </w:rPr>
        <w:t>);</w:t>
      </w:r>
    </w:p>
    <w:p>
      <w:pPr>
        <w:pStyle w:val="7"/>
        <w:spacing w:before="8"/>
        <w:rPr>
          <w:rFonts w:ascii="Courier New"/>
          <w:sz w:val="11"/>
        </w:rPr>
      </w:pPr>
    </w:p>
    <w:p>
      <w:pPr>
        <w:tabs>
          <w:tab w:val="left" w:leader="dot" w:pos="5139"/>
        </w:tabs>
        <w:spacing w:before="75" w:line="233" w:lineRule="exact"/>
        <w:ind w:left="134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42" w:lineRule="auto"/>
        <w:ind w:left="1709" w:right="2823" w:hanging="360"/>
        <w:jc w:val="left"/>
        <w:rPr>
          <w:rFonts w:ascii="Courier New" w:eastAsia="Courier New"/>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5"/>
          <w:sz w:val="18"/>
        </w:rPr>
        <w:t xml:space="preserve"> </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+message);</w:t>
      </w:r>
    </w:p>
    <w:p>
      <w:pPr>
        <w:spacing w:before="0" w:line="198" w:lineRule="exact"/>
        <w:ind w:left="1349" w:right="0" w:firstLine="0"/>
        <w:jc w:val="left"/>
        <w:rPr>
          <w:rFonts w:ascii="Courier New"/>
          <w:sz w:val="18"/>
        </w:rPr>
      </w:pPr>
      <w:r>
        <w:rPr>
          <w:rFonts w:ascii="Courier New"/>
          <w:sz w:val="18"/>
        </w:rPr>
        <w:t>};</w:t>
      </w:r>
    </w:p>
    <w:p>
      <w:pPr>
        <w:spacing w:before="0"/>
        <w:ind w:left="1349" w:right="0" w:firstLine="0"/>
        <w:jc w:val="left"/>
        <w:rPr>
          <w:rFonts w:ascii="Courier New"/>
          <w:sz w:val="18"/>
        </w:rPr>
      </w:pPr>
      <w:r>
        <w:rPr>
          <w:rFonts w:ascii="Courier New"/>
          <w:sz w:val="18"/>
        </w:rPr>
        <w:t xml:space="preserve">channel.basicConsume(normalQueue, </w:t>
      </w:r>
      <w:r>
        <w:rPr>
          <w:rFonts w:ascii="Courier New"/>
          <w:b/>
          <w:color w:val="000080"/>
          <w:sz w:val="18"/>
        </w:rPr>
        <w:t>true</w:t>
      </w:r>
      <w:r>
        <w:rPr>
          <w:rFonts w:ascii="Courier New"/>
          <w:sz w:val="18"/>
        </w:rPr>
        <w:t>, deliverCallback, consumerTag -&gt; {</w:t>
      </w:r>
    </w:p>
    <w:p>
      <w:pPr>
        <w:spacing w:before="0"/>
        <w:ind w:left="1349" w:right="0" w:firstLine="0"/>
        <w:jc w:val="left"/>
        <w:rPr>
          <w:rFonts w:ascii="Courier New"/>
          <w:sz w:val="18"/>
        </w:rPr>
      </w:pPr>
      <w:r>
        <w:rPr>
          <w:rFonts w:ascii="Courier New"/>
          <w:sz w:val="18"/>
        </w:rPr>
        <w:t>});</w:t>
      </w:r>
    </w:p>
    <w:p>
      <w:pPr>
        <w:spacing w:before="0"/>
        <w:ind w:left="989" w:right="0" w:firstLine="0"/>
        <w:jc w:val="left"/>
        <w:rPr>
          <w:rFonts w:ascii="Courier New"/>
          <w:sz w:val="18"/>
        </w:rPr>
      </w:pPr>
      <w:r>
        <w:rPr>
          <w:rFonts w:ascii="Courier New"/>
          <w:sz w:val="18"/>
        </w:rPr>
        <w:t>}</w:t>
      </w:r>
    </w:p>
    <w:p>
      <w:pPr>
        <w:spacing w:before="0"/>
        <w:ind w:left="631" w:right="0" w:firstLine="0"/>
        <w:jc w:val="left"/>
        <w:rPr>
          <w:rFonts w:ascii="宋体"/>
          <w:sz w:val="24"/>
        </w:rPr>
      </w:pPr>
      <w:r>
        <w:rPr>
          <w:rFonts w:ascii="Courier New"/>
          <w:sz w:val="18"/>
        </w:rPr>
        <w:t>}</w:t>
      </w:r>
      <w:r>
        <w:rPr>
          <w:rFonts w:ascii="宋体"/>
          <w:sz w:val="24"/>
        </w:rPr>
        <w:t xml:space="preserve"> </w:t>
      </w:r>
    </w:p>
    <w:p>
      <w:pPr>
        <w:pStyle w:val="7"/>
        <w:rPr>
          <w:rFonts w:ascii="宋体"/>
          <w:sz w:val="20"/>
        </w:rPr>
      </w:pPr>
    </w:p>
    <w:p>
      <w:pPr>
        <w:pStyle w:val="7"/>
        <w:spacing w:before="8"/>
        <w:rPr>
          <w:rFonts w:ascii="宋体"/>
          <w:sz w:val="29"/>
        </w:rPr>
      </w:pPr>
      <w:r>
        <w:drawing>
          <wp:anchor distT="0" distB="0" distL="0" distR="0" simplePos="0" relativeHeight="251660288" behindDoc="0" locked="0" layoutInCell="1" allowOverlap="1">
            <wp:simplePos x="0" y="0"/>
            <wp:positionH relativeFrom="page">
              <wp:posOffset>711200</wp:posOffset>
            </wp:positionH>
            <wp:positionV relativeFrom="paragraph">
              <wp:posOffset>265430</wp:posOffset>
            </wp:positionV>
            <wp:extent cx="6136640" cy="3164840"/>
            <wp:effectExtent l="0" t="0" r="0" b="0"/>
            <wp:wrapTopAndBottom/>
            <wp:docPr id="17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48.png"/>
                    <pic:cNvPicPr>
                      <a:picLocks noChangeAspect="1"/>
                    </pic:cNvPicPr>
                  </pic:nvPicPr>
                  <pic:blipFill>
                    <a:blip r:embed="rId53" cstate="print"/>
                    <a:stretch>
                      <a:fillRect/>
                    </a:stretch>
                  </pic:blipFill>
                  <pic:spPr>
                    <a:xfrm>
                      <a:off x="0" y="0"/>
                      <a:ext cx="6136924" cy="3164967"/>
                    </a:xfrm>
                    <a:prstGeom prst="rect">
                      <a:avLst/>
                    </a:prstGeom>
                  </pic:spPr>
                </pic:pic>
              </a:graphicData>
            </a:graphic>
          </wp:anchor>
        </w:drawing>
      </w:r>
    </w:p>
    <w:p>
      <w:pPr>
        <w:pStyle w:val="7"/>
        <w:spacing w:before="3"/>
        <w:rPr>
          <w:rFonts w:ascii="宋体"/>
          <w:sz w:val="11"/>
        </w:rPr>
      </w:pPr>
    </w:p>
    <w:p>
      <w:pPr>
        <w:spacing w:before="43"/>
        <w:ind w:left="520" w:right="0" w:firstLine="0"/>
        <w:jc w:val="left"/>
        <w:rPr>
          <w:rFonts w:hint="eastAsia" w:ascii="宋体" w:eastAsia="宋体"/>
          <w:sz w:val="24"/>
        </w:rPr>
      </w:pPr>
      <w:r>
        <w:rPr>
          <w:sz w:val="22"/>
        </w:rPr>
        <w:t xml:space="preserve">消费者 </w:t>
      </w:r>
      <w:r>
        <w:rPr>
          <w:rFonts w:ascii="Tahoma" w:eastAsia="Tahoma"/>
          <w:sz w:val="22"/>
        </w:rPr>
        <w:t xml:space="preserve">C2 </w:t>
      </w:r>
      <w:r>
        <w:rPr>
          <w:sz w:val="22"/>
        </w:rPr>
        <w:t>代码</w:t>
      </w:r>
      <w:r>
        <w:rPr>
          <w:rFonts w:hint="eastAsia" w:ascii="宋体" w:eastAsia="宋体"/>
          <w:sz w:val="24"/>
        </w:rPr>
        <w:t>(</w:t>
      </w:r>
      <w:r>
        <w:rPr>
          <w:rFonts w:hint="eastAsia" w:ascii="宋体" w:eastAsia="宋体"/>
          <w:b/>
          <w:color w:val="FF0000"/>
          <w:sz w:val="24"/>
        </w:rPr>
        <w:t>以上步骤完成后 启动 C2 消费者 它消费死信队列里面的消息</w:t>
      </w:r>
      <w:r>
        <w:rPr>
          <w:rFonts w:hint="eastAsia" w:ascii="宋体" w:eastAsia="宋体"/>
          <w:sz w:val="24"/>
        </w:rPr>
        <w:t xml:space="preserve">)    </w:t>
      </w:r>
    </w:p>
    <w:p>
      <w:pPr>
        <w:pStyle w:val="7"/>
        <w:spacing w:before="2"/>
        <w:rPr>
          <w:rFonts w:ascii="宋体"/>
          <w:sz w:val="11"/>
        </w:rPr>
      </w:pPr>
      <w:r>
        <w:pict>
          <v:group id="_x0000_s1146" o:spid="_x0000_s1146" o:spt="203" style="position:absolute;left:0pt;margin-left:56pt;margin-top:9.1pt;height:41.9pt;width:481.7pt;mso-position-horizontal-relative:page;mso-wrap-distance-bottom:0pt;mso-wrap-distance-top:0pt;z-index:-251558912;mso-width-relative:page;mso-height-relative:page;" coordorigin="1121,183" coordsize="9634,838">
            <o:lock v:ext="edit"/>
            <v:shape id="_x0000_s1147" o:spid="_x0000_s1147" style="position:absolute;left:1120;top:182;height:838;width:9634;" fillcolor="#000000" filled="t" stroked="f" coordorigin="1121,183" coordsize="9634,838" path="m1130,1011l1121,1011,1121,1021,1130,1021,1130,1011xm1130,183l1121,183,1121,192,1121,192,1121,1011,1130,1011,1130,192,1130,192,1130,183xm10754,1011l10744,1011,1130,1011,1130,1021,10744,1021,10754,1021,10754,1011xm10754,183l10744,183,1130,183,1130,192,10744,192,10744,1011,10754,1011,10754,192,10754,192,10754,183xe">
              <v:path arrowok="t"/>
              <v:fill on="t" focussize="0,0"/>
              <v:stroke on="f"/>
              <v:imagedata o:title=""/>
              <o:lock v:ext="edit"/>
            </v:shape>
            <v:shape id="_x0000_s1148" o:spid="_x0000_s1148" o:spt="202" type="#_x0000_t202" style="position:absolute;left:1202;top:192;height:819;width:9468;" fillcolor="#C6ECCC" filled="t" stroked="f" coordsize="21600,21600">
              <v:path/>
              <v:fill on="t" focussize="0,0"/>
              <v:stroke on="f" joinstyle="miter"/>
              <v:imagedata o:title=""/>
              <o:lock v:ext="edit"/>
              <v:textbox inset="0mm,0mm,0mm,0mm">
                <w:txbxContent>
                  <w:p>
                    <w:pPr>
                      <w:spacing w:before="1"/>
                      <w:ind w:left="28" w:right="0" w:firstLine="0"/>
                      <w:jc w:val="left"/>
                      <w:rPr>
                        <w:rFonts w:ascii="Courier New"/>
                        <w:sz w:val="18"/>
                      </w:rPr>
                    </w:pPr>
                    <w:r>
                      <w:rPr>
                        <w:rFonts w:ascii="Courier New"/>
                        <w:b/>
                        <w:color w:val="000080"/>
                        <w:sz w:val="18"/>
                      </w:rPr>
                      <w:t xml:space="preserve">public class </w:t>
                    </w:r>
                    <w:r>
                      <w:rPr>
                        <w:rFonts w:ascii="Courier New"/>
                        <w:sz w:val="18"/>
                      </w:rPr>
                      <w:t>Consumer02 {</w:t>
                    </w:r>
                  </w:p>
                  <w:p>
                    <w:pPr>
                      <w:spacing w:before="1"/>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DEAD_EXCHANGE </w:t>
                    </w:r>
                    <w:r>
                      <w:rPr>
                        <w:rFonts w:ascii="Courier New"/>
                        <w:sz w:val="18"/>
                      </w:rPr>
                      <w:t xml:space="preserve">= </w:t>
                    </w:r>
                    <w:r>
                      <w:rPr>
                        <w:rFonts w:ascii="Courier New"/>
                        <w:b/>
                        <w:color w:val="008000"/>
                        <w:sz w:val="18"/>
                      </w:rPr>
                      <w:t>"dead_exchange"</w:t>
                    </w:r>
                    <w:r>
                      <w:rPr>
                        <w:rFonts w:ascii="Courier New"/>
                        <w:sz w:val="18"/>
                      </w:rPr>
                      <w:t>;</w:t>
                    </w:r>
                  </w:p>
                  <w:p>
                    <w:pPr>
                      <w:spacing w:before="8" w:line="240" w:lineRule="auto"/>
                      <w:rPr>
                        <w:rFonts w:ascii="Courier New"/>
                        <w:sz w:val="17"/>
                      </w:rPr>
                    </w:pPr>
                  </w:p>
                  <w:p>
                    <w:pPr>
                      <w:spacing w:before="1"/>
                      <w:ind w:left="386"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txbxContent>
              </v:textbox>
            </v:shape>
            <w10:wrap type="topAndBottom"/>
          </v:group>
        </w:pict>
      </w:r>
    </w:p>
    <w:p>
      <w:pPr>
        <w:spacing w:after="0"/>
        <w:rPr>
          <w:rFonts w:ascii="宋体"/>
          <w:sz w:val="11"/>
        </w:rPr>
        <w:sectPr>
          <w:pgSz w:w="11910" w:h="16840"/>
          <w:pgMar w:top="1420" w:right="420" w:bottom="280" w:left="600" w:header="708" w:footer="0" w:gutter="0"/>
          <w:cols w:space="720" w:num="1"/>
        </w:sectPr>
      </w:pPr>
    </w:p>
    <w:p>
      <w:pPr>
        <w:pStyle w:val="7"/>
        <w:rPr>
          <w:rFonts w:ascii="宋体"/>
          <w:sz w:val="7"/>
        </w:rPr>
      </w:pPr>
    </w:p>
    <w:p>
      <w:pPr>
        <w:pStyle w:val="7"/>
        <w:ind w:left="520"/>
        <w:rPr>
          <w:rFonts w:ascii="宋体"/>
          <w:sz w:val="20"/>
        </w:rPr>
      </w:pPr>
      <w:r>
        <w:rPr>
          <w:rFonts w:ascii="宋体"/>
          <w:sz w:val="20"/>
        </w:rPr>
        <w:pict>
          <v:group id="_x0000_s1149" o:spid="_x0000_s1149" o:spt="203" style="height:366.7pt;width:481.7pt;" coordsize="9634,7334">
            <o:lock v:ext="edit"/>
            <v:shape id="_x0000_s1150" o:spid="_x0000_s1150" style="position:absolute;left:82;top:11;height:2919;width:9468;" fillcolor="#C6ECCC" filled="t" stroked="f" coordorigin="82,12" coordsize="9468,2919" path="m9550,1030l82,1030,82,1265,82,1469,82,1673,82,1911,82,2112,82,2316,82,2520,82,2724,82,2931,9550,2931,9550,2724,9550,2520,9550,2316,9550,2112,9550,1911,9550,1673,9550,1469,9550,1265,9550,1030xm9550,12l82,12,82,216,82,420,82,622,82,826,82,1030,9550,1030,9550,826,9550,622,9550,420,9550,216,9550,12xe">
              <v:path arrowok="t"/>
              <v:fill on="t" focussize="0,0"/>
              <v:stroke on="f"/>
              <v:imagedata o:title=""/>
              <o:lock v:ext="edit"/>
            </v:shape>
            <v:shape id="_x0000_s1151" o:spid="_x0000_s1151" style="position:absolute;left:0;top:0;height:3140;width:9634;" fillcolor="#000000" filled="t" stroked="f" coordorigin="1,0" coordsize="9634,3140" path="m10,0l1,0,1,10,1,3130,1,3140,10,3140,10,3130,10,10,10,0xm9634,0l9624,0,10,0,10,10,9624,10,9624,3130,10,3130,10,3140,9624,3140,9634,3140,9634,3130,9634,10,9634,0xe">
              <v:path arrowok="t"/>
              <v:fill on="t" focussize="0,0"/>
              <v:stroke on="f"/>
              <v:imagedata o:title=""/>
              <o:lock v:ext="edit"/>
            </v:shape>
            <v:shape id="_x0000_s1152" o:spid="_x0000_s1152" o:spt="75" type="#_x0000_t75" style="position:absolute;left:0;top:3139;height:4195;width:9499;" filled="f" stroked="f" coordsize="21600,21600">
              <v:path/>
              <v:fill on="f" focussize="0,0"/>
              <v:stroke on="f"/>
              <v:imagedata r:id="rId54" o:title=""/>
              <o:lock v:ext="edit" aspectratio="t"/>
            </v:shape>
            <v:shape id="_x0000_s1153" o:spid="_x0000_s1153" o:spt="202" type="#_x0000_t202" style="position:absolute;left:469;top:2519;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154" o:spid="_x0000_s1154" o:spt="202" type="#_x0000_t202" style="position:absolute;left:111;top:2666;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155" o:spid="_x0000_s1155" o:spt="202" type="#_x0000_t202" style="position:absolute;left:829;top:11;height:2508;width:7692;" filled="f" stroked="f" coordsize="21600,21600">
              <v:path/>
              <v:fill on="f" focussize="0,0"/>
              <v:stroke on="f" joinstyle="miter"/>
              <v:imagedata o:title=""/>
              <o:lock v:ext="edit"/>
              <v:textbox inset="0mm,0mm,0mm,0mm">
                <w:txbxContent>
                  <w:p>
                    <w:pPr>
                      <w:spacing w:before="1" w:line="237" w:lineRule="auto"/>
                      <w:ind w:left="0" w:right="434"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DEAD_EXCHANGE</w:t>
                    </w:r>
                    <w:r>
                      <w:rPr>
                        <w:rFonts w:ascii="Courier New"/>
                        <w:sz w:val="18"/>
                      </w:rPr>
                      <w:t>, BuiltinExchangeType.</w:t>
                    </w:r>
                    <w:r>
                      <w:rPr>
                        <w:rFonts w:ascii="Courier New"/>
                        <w:b/>
                        <w:i/>
                        <w:color w:val="660D79"/>
                        <w:sz w:val="18"/>
                      </w:rPr>
                      <w:t>DIRECT</w:t>
                    </w:r>
                    <w:r>
                      <w:rPr>
                        <w:rFonts w:ascii="Courier New"/>
                        <w:sz w:val="18"/>
                      </w:rPr>
                      <w:t xml:space="preserve">); String deadQueue = </w:t>
                    </w:r>
                    <w:r>
                      <w:rPr>
                        <w:rFonts w:ascii="Courier New"/>
                        <w:b/>
                        <w:color w:val="008000"/>
                        <w:sz w:val="18"/>
                      </w:rPr>
                      <w:t>"dead-queue"</w:t>
                    </w:r>
                    <w:r>
                      <w:rPr>
                        <w:rFonts w:ascii="Courier New"/>
                        <w:sz w:val="18"/>
                      </w:rPr>
                      <w:t>;</w:t>
                    </w:r>
                  </w:p>
                  <w:p>
                    <w:pPr>
                      <w:tabs>
                        <w:tab w:val="left" w:leader="dot" w:pos="4510"/>
                      </w:tabs>
                      <w:spacing w:before="3" w:line="242" w:lineRule="auto"/>
                      <w:ind w:left="0" w:right="1314" w:firstLine="0"/>
                      <w:jc w:val="left"/>
                      <w:rPr>
                        <w:rFonts w:ascii="Courier New" w:eastAsia="Courier New"/>
                        <w:sz w:val="18"/>
                      </w:rPr>
                    </w:pPr>
                    <w:r>
                      <w:rPr>
                        <w:rFonts w:ascii="Courier New" w:eastAsia="Courier New"/>
                        <w:sz w:val="18"/>
                      </w:rPr>
                      <w:t xml:space="preserve">channel.queueDeclare(deadQueue,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null</w:t>
                    </w:r>
                    <w:r>
                      <w:rPr>
                        <w:rFonts w:ascii="Courier New" w:eastAsia="Courier New"/>
                        <w:sz w:val="18"/>
                      </w:rPr>
                      <w:t xml:space="preserve">); channel.queueBind(deadQueue, </w:t>
                    </w:r>
                    <w:r>
                      <w:rPr>
                        <w:rFonts w:ascii="Courier New" w:eastAsia="Courier New"/>
                        <w:b/>
                        <w:i/>
                        <w:color w:val="660D79"/>
                        <w:sz w:val="18"/>
                      </w:rPr>
                      <w:t>DEAD_EXCHANGE</w:t>
                    </w:r>
                    <w:r>
                      <w:rPr>
                        <w:rFonts w:ascii="Courier New" w:eastAsia="Courier New"/>
                        <w:sz w:val="18"/>
                      </w:rPr>
                      <w:t xml:space="preserve">, </w:t>
                    </w:r>
                    <w:r>
                      <w:rPr>
                        <w:rFonts w:ascii="Courier New" w:eastAsia="Courier New"/>
                        <w:b/>
                        <w:color w:val="008000"/>
                        <w:sz w:val="18"/>
                      </w:rPr>
                      <w:t>"lisi"</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等待接收死信队列消息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42" w:lineRule="auto"/>
                      <w:ind w:left="359" w:right="975" w:hanging="360"/>
                      <w:jc w:val="left"/>
                      <w:rPr>
                        <w:rFonts w:ascii="Courier New" w:eastAsia="Courier New"/>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"Consumer02</w:t>
                    </w:r>
                    <w:r>
                      <w:rPr>
                        <w:rFonts w:ascii="Courier New" w:eastAsia="Courier New"/>
                        <w:b/>
                        <w:color w:val="008000"/>
                        <w:spacing w:val="-69"/>
                        <w:sz w:val="18"/>
                      </w:rPr>
                      <w:t xml:space="preserve"> </w:t>
                    </w:r>
                    <w:r>
                      <w:rPr>
                        <w:rFonts w:hint="eastAsia" w:ascii="宋体" w:eastAsia="宋体"/>
                        <w:b/>
                        <w:color w:val="008000"/>
                        <w:sz w:val="18"/>
                      </w:rPr>
                      <w:t>接收死信队列的消息</w:t>
                    </w:r>
                    <w:r>
                      <w:rPr>
                        <w:rFonts w:ascii="Courier New" w:eastAsia="Courier New"/>
                        <w:b/>
                        <w:color w:val="008000"/>
                        <w:spacing w:val="-7"/>
                        <w:sz w:val="18"/>
                      </w:rPr>
                      <w:t xml:space="preserve">" </w:t>
                    </w:r>
                    <w:r>
                      <w:rPr>
                        <w:rFonts w:ascii="Courier New" w:eastAsia="Courier New"/>
                        <w:spacing w:val="-7"/>
                        <w:sz w:val="18"/>
                      </w:rPr>
                      <w:t xml:space="preserve">+ </w:t>
                    </w:r>
                    <w:r>
                      <w:rPr>
                        <w:rFonts w:ascii="Courier New" w:eastAsia="Courier New"/>
                        <w:sz w:val="18"/>
                      </w:rPr>
                      <w:t>message);</w:t>
                    </w:r>
                  </w:p>
                  <w:p>
                    <w:pPr>
                      <w:spacing w:before="0" w:line="199" w:lineRule="exact"/>
                      <w:ind w:left="0"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 xml:space="preserve">channel.basicConsume(deadQueue, </w:t>
                    </w:r>
                    <w:r>
                      <w:rPr>
                        <w:rFonts w:ascii="Courier New"/>
                        <w:b/>
                        <w:color w:val="000080"/>
                        <w:sz w:val="18"/>
                      </w:rPr>
                      <w:t>true</w:t>
                    </w:r>
                    <w:r>
                      <w:rPr>
                        <w:rFonts w:ascii="Courier New"/>
                        <w:sz w:val="18"/>
                      </w:rPr>
                      <w:t>, deliverCallback, consumerTag -&gt;</w:t>
                    </w:r>
                    <w:r>
                      <w:rPr>
                        <w:rFonts w:ascii="Courier New"/>
                        <w:spacing w:val="-52"/>
                        <w:sz w:val="18"/>
                      </w:rPr>
                      <w:t xml:space="preserve"> </w:t>
                    </w:r>
                    <w:r>
                      <w:rPr>
                        <w:rFonts w:ascii="Courier New"/>
                        <w:sz w:val="18"/>
                      </w:rPr>
                      <w:t>{</w:t>
                    </w:r>
                  </w:p>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spacing w:before="2"/>
        <w:rPr>
          <w:rFonts w:ascii="宋体"/>
          <w:sz w:val="14"/>
        </w:rPr>
      </w:pPr>
    </w:p>
    <w:p>
      <w:pPr>
        <w:pStyle w:val="4"/>
        <w:numPr>
          <w:ilvl w:val="2"/>
          <w:numId w:val="17"/>
        </w:numPr>
        <w:tabs>
          <w:tab w:val="left" w:pos="1361"/>
          <w:tab w:val="left" w:pos="1362"/>
        </w:tabs>
        <w:spacing w:before="61" w:after="0" w:line="240" w:lineRule="auto"/>
        <w:ind w:left="1361" w:right="0" w:hanging="1262"/>
        <w:jc w:val="left"/>
      </w:pPr>
      <w:r>
        <w:drawing>
          <wp:anchor distT="0" distB="0" distL="0" distR="0" simplePos="0" relativeHeight="251700224" behindDoc="1" locked="0" layoutInCell="1" allowOverlap="1">
            <wp:simplePos x="0" y="0"/>
            <wp:positionH relativeFrom="page">
              <wp:posOffset>1925320</wp:posOffset>
            </wp:positionH>
            <wp:positionV relativeFrom="paragraph">
              <wp:posOffset>-2064385</wp:posOffset>
            </wp:positionV>
            <wp:extent cx="3293110" cy="3413125"/>
            <wp:effectExtent l="0" t="0" r="0" b="0"/>
            <wp:wrapNone/>
            <wp:docPr id="1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队列达到最大长度</w:t>
      </w:r>
    </w:p>
    <w:p>
      <w:pPr>
        <w:pStyle w:val="11"/>
        <w:numPr>
          <w:ilvl w:val="3"/>
          <w:numId w:val="17"/>
        </w:numPr>
        <w:tabs>
          <w:tab w:val="left" w:pos="941"/>
          <w:tab w:val="left" w:pos="942"/>
        </w:tabs>
        <w:spacing w:before="250" w:after="0" w:line="240" w:lineRule="auto"/>
        <w:ind w:left="941" w:right="0" w:hanging="422"/>
        <w:jc w:val="left"/>
        <w:rPr>
          <w:rFonts w:ascii="Tahoma" w:eastAsia="Tahoma"/>
          <w:sz w:val="22"/>
        </w:rPr>
      </w:pPr>
      <w:r>
        <w:rPr>
          <w:rFonts w:hint="eastAsia" w:ascii="微软雅黑" w:eastAsia="微软雅黑"/>
          <w:spacing w:val="-3"/>
          <w:sz w:val="22"/>
        </w:rPr>
        <w:t xml:space="preserve">消息生产者代码去掉 </w:t>
      </w:r>
      <w:r>
        <w:rPr>
          <w:rFonts w:ascii="Tahoma" w:eastAsia="Tahoma"/>
          <w:sz w:val="22"/>
        </w:rPr>
        <w:t>TTL</w:t>
      </w:r>
      <w:r>
        <w:rPr>
          <w:rFonts w:ascii="Tahoma" w:eastAsia="Tahoma"/>
          <w:spacing w:val="-13"/>
          <w:sz w:val="22"/>
        </w:rPr>
        <w:t xml:space="preserve"> </w:t>
      </w:r>
      <w:r>
        <w:rPr>
          <w:rFonts w:hint="eastAsia" w:ascii="微软雅黑" w:eastAsia="微软雅黑"/>
          <w:sz w:val="22"/>
        </w:rPr>
        <w:t>属性</w:t>
      </w:r>
    </w:p>
    <w:p>
      <w:pPr>
        <w:pStyle w:val="7"/>
        <w:spacing w:before="15"/>
        <w:rPr>
          <w:sz w:val="7"/>
        </w:rPr>
      </w:pPr>
      <w:r>
        <w:pict>
          <v:group id="_x0000_s1156" o:spid="_x0000_s1156" o:spt="203" style="position:absolute;left:0pt;margin-left:56pt;margin-top:9.15pt;height:157pt;width:481.7pt;mso-position-horizontal-relative:page;mso-wrap-distance-bottom:0pt;mso-wrap-distance-top:0pt;z-index:-251557888;mso-width-relative:page;mso-height-relative:page;" coordorigin="1121,183" coordsize="9634,3140">
            <o:lock v:ext="edit"/>
            <v:shape id="_x0000_s1157" o:spid="_x0000_s1157" style="position:absolute;left:1120;top:183;height:3140;width:9634;" fillcolor="#000000" filled="t" stroked="f" coordorigin="1121,183" coordsize="9634,3140" path="m1130,3313l1121,3313,1121,3323,1130,3323,1130,3313xm1130,193l1121,193,1121,3313,1130,3313,1130,193xm1130,183l1121,183,1121,193,1130,193,1130,183xm10754,3313l10744,3313,1130,3313,1130,3323,10744,3323,10754,3323,10754,3313xm10754,193l10744,193,10744,3313,10754,3313,10754,193xm10754,183l10744,183,1130,183,1130,193,10744,193,10754,193,10754,183xe">
              <v:path arrowok="t"/>
              <v:fill on="t" focussize="0,0"/>
              <v:stroke on="f"/>
              <v:imagedata o:title=""/>
              <o:lock v:ext="edit"/>
            </v:shape>
            <v:shape id="_x0000_s1158" o:spid="_x0000_s1158" o:spt="202" type="#_x0000_t202" style="position:absolute;left:1202;top:192;height:2922;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86" w:right="2148"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1106" w:right="888"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before="0" w:line="237" w:lineRule="exact"/>
                      <w:ind w:left="119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该信息是用作演示队列个数限制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1</w:t>
                    </w:r>
                    <w:r>
                      <w:rPr>
                        <w:rFonts w:ascii="Courier New"/>
                        <w:sz w:val="18"/>
                      </w:rPr>
                      <w:t>; i &lt;</w:t>
                    </w:r>
                    <w:r>
                      <w:rPr>
                        <w:rFonts w:ascii="Courier New"/>
                        <w:color w:val="0000FF"/>
                        <w:sz w:val="18"/>
                      </w:rPr>
                      <w:t xml:space="preserve">11 </w:t>
                    </w:r>
                    <w:r>
                      <w:rPr>
                        <w:rFonts w:ascii="Courier New"/>
                        <w:sz w:val="18"/>
                      </w:rPr>
                      <w:t>; i++) {</w:t>
                    </w:r>
                  </w:p>
                  <w:p>
                    <w:pPr>
                      <w:spacing w:before="0" w:line="242" w:lineRule="auto"/>
                      <w:ind w:left="1466" w:right="-12" w:firstLine="0"/>
                      <w:jc w:val="left"/>
                      <w:rPr>
                        <w:rFonts w:ascii="Courier New" w:eastAsia="Courier New"/>
                        <w:sz w:val="18"/>
                      </w:rPr>
                    </w:pPr>
                    <w:r>
                      <w:rPr>
                        <w:rFonts w:ascii="Courier New" w:eastAsia="Courier New"/>
                        <w:sz w:val="18"/>
                      </w:rPr>
                      <w:t>String message=</w:t>
                    </w:r>
                    <w:r>
                      <w:rPr>
                        <w:rFonts w:ascii="Courier New" w:eastAsia="Courier New"/>
                        <w:b/>
                        <w:color w:val="008000"/>
                        <w:sz w:val="18"/>
                      </w:rPr>
                      <w:t>"info"</w:t>
                    </w:r>
                    <w:r>
                      <w:rPr>
                        <w:rFonts w:ascii="Courier New" w:eastAsia="Courier New"/>
                        <w:sz w:val="18"/>
                      </w:rPr>
                      <w:t>+i; channel.basicPublish(</w:t>
                    </w:r>
                    <w:r>
                      <w:rPr>
                        <w:rFonts w:ascii="Courier New" w:eastAsia="Courier New"/>
                        <w:b/>
                        <w:i/>
                        <w:color w:val="660D79"/>
                        <w:sz w:val="18"/>
                      </w:rPr>
                      <w:t>NORMAL_EXCHANGE</w:t>
                    </w:r>
                    <w:r>
                      <w:rPr>
                        <w:rFonts w:ascii="Courier New" w:eastAsia="Courier New"/>
                        <w:sz w:val="18"/>
                      </w:rPr>
                      <w:t>,</w:t>
                    </w:r>
                    <w:r>
                      <w:rPr>
                        <w:rFonts w:ascii="Courier New" w:eastAsia="Courier New"/>
                        <w:b/>
                        <w:color w:val="008000"/>
                        <w:sz w:val="18"/>
                      </w:rPr>
                      <w:t>"zhangsan"</w:t>
                    </w:r>
                    <w:r>
                      <w:rPr>
                        <w:rFonts w:ascii="Courier New" w:eastAsia="Courier New"/>
                        <w:sz w:val="18"/>
                      </w:rPr>
                      <w:t>,null, 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生产者发送消息</w:t>
                    </w:r>
                    <w:r>
                      <w:rPr>
                        <w:rFonts w:ascii="Courier New" w:eastAsia="Courier New"/>
                        <w:b/>
                        <w:color w:val="008000"/>
                        <w:sz w:val="18"/>
                      </w:rPr>
                      <w:t>:"</w:t>
                    </w:r>
                    <w:r>
                      <w:rPr>
                        <w:rFonts w:ascii="Courier New" w:eastAsia="Courier New"/>
                        <w:sz w:val="18"/>
                      </w:rPr>
                      <w:t>+message);</w:t>
                    </w:r>
                  </w:p>
                  <w:p>
                    <w:pPr>
                      <w:spacing w:before="0" w:line="199"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spacing w:before="12"/>
        <w:rPr>
          <w:sz w:val="20"/>
        </w:rPr>
      </w:pPr>
    </w:p>
    <w:p>
      <w:pPr>
        <w:pStyle w:val="11"/>
        <w:numPr>
          <w:ilvl w:val="3"/>
          <w:numId w:val="17"/>
        </w:numPr>
        <w:tabs>
          <w:tab w:val="left" w:pos="778"/>
        </w:tabs>
        <w:spacing w:before="44" w:after="0" w:line="240" w:lineRule="auto"/>
        <w:ind w:left="777" w:right="0" w:hanging="258"/>
        <w:jc w:val="left"/>
        <w:rPr>
          <w:rFonts w:ascii="Tahoma" w:eastAsia="Tahoma"/>
          <w:sz w:val="22"/>
        </w:rPr>
      </w:pPr>
      <w:r>
        <w:rPr>
          <w:rFonts w:ascii="Tahoma" w:eastAsia="Tahoma"/>
          <w:sz w:val="22"/>
        </w:rPr>
        <w:t>C1</w:t>
      </w:r>
      <w:r>
        <w:rPr>
          <w:rFonts w:ascii="Tahoma" w:eastAsia="Tahoma"/>
          <w:spacing w:val="-15"/>
          <w:sz w:val="22"/>
        </w:rPr>
        <w:t xml:space="preserve"> </w:t>
      </w:r>
      <w:r>
        <w:rPr>
          <w:rFonts w:hint="eastAsia" w:ascii="微软雅黑" w:eastAsia="微软雅黑"/>
          <w:spacing w:val="-3"/>
          <w:sz w:val="22"/>
        </w:rPr>
        <w:t>消费者修改以下代码</w:t>
      </w:r>
      <w:r>
        <w:rPr>
          <w:rFonts w:hint="eastAsia" w:ascii="宋体" w:eastAsia="宋体"/>
          <w:sz w:val="24"/>
        </w:rPr>
        <w:t>(</w:t>
      </w:r>
      <w:r>
        <w:rPr>
          <w:rFonts w:hint="eastAsia" w:ascii="宋体" w:eastAsia="宋体"/>
          <w:b/>
          <w:color w:val="FF0000"/>
          <w:spacing w:val="-1"/>
          <w:sz w:val="24"/>
        </w:rPr>
        <w:t>启动之后关闭该消费者 模拟其接收不到消息</w:t>
      </w:r>
      <w:r>
        <w:rPr>
          <w:rFonts w:hint="eastAsia" w:ascii="宋体" w:eastAsia="宋体"/>
          <w:spacing w:val="-3"/>
          <w:sz w:val="24"/>
        </w:rPr>
        <w:t>)</w:t>
      </w:r>
      <w:r>
        <w:rPr>
          <w:rFonts w:hint="eastAsia" w:ascii="宋体" w:eastAsia="宋体"/>
          <w:sz w:val="24"/>
        </w:rPr>
        <w:t xml:space="preserve"> </w:t>
      </w:r>
    </w:p>
    <w:p>
      <w:pPr>
        <w:spacing w:after="0" w:line="240" w:lineRule="auto"/>
        <w:jc w:val="left"/>
        <w:rPr>
          <w:rFonts w:ascii="Tahoma" w:eastAsia="Tahoma"/>
          <w:sz w:val="22"/>
        </w:rPr>
        <w:sectPr>
          <w:pgSz w:w="11910" w:h="16840"/>
          <w:pgMar w:top="1420" w:right="420" w:bottom="280" w:left="600" w:header="708" w:footer="0" w:gutter="0"/>
          <w:cols w:space="720" w:num="1"/>
        </w:sectPr>
      </w:pPr>
    </w:p>
    <w:p>
      <w:pPr>
        <w:pStyle w:val="7"/>
        <w:spacing w:before="1"/>
        <w:rPr>
          <w:rFonts w:ascii="宋体"/>
          <w:sz w:val="7"/>
        </w:rPr>
      </w:pPr>
    </w:p>
    <w:p>
      <w:pPr>
        <w:pStyle w:val="7"/>
        <w:ind w:left="520"/>
        <w:rPr>
          <w:rFonts w:ascii="宋体"/>
          <w:sz w:val="20"/>
        </w:rPr>
      </w:pPr>
      <w:r>
        <w:rPr>
          <w:rFonts w:ascii="宋体"/>
          <w:sz w:val="20"/>
        </w:rPr>
        <w:drawing>
          <wp:inline distT="0" distB="0" distL="0" distR="0">
            <wp:extent cx="6457315" cy="1657350"/>
            <wp:effectExtent l="0" t="0" r="0" b="0"/>
            <wp:docPr id="17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50.jpeg"/>
                    <pic:cNvPicPr>
                      <a:picLocks noChangeAspect="1"/>
                    </pic:cNvPicPr>
                  </pic:nvPicPr>
                  <pic:blipFill>
                    <a:blip r:embed="rId55" cstate="print"/>
                    <a:stretch>
                      <a:fillRect/>
                    </a:stretch>
                  </pic:blipFill>
                  <pic:spPr>
                    <a:xfrm>
                      <a:off x="0" y="0"/>
                      <a:ext cx="6457729" cy="1657350"/>
                    </a:xfrm>
                    <a:prstGeom prst="rect">
                      <a:avLst/>
                    </a:prstGeom>
                  </pic:spPr>
                </pic:pic>
              </a:graphicData>
            </a:graphic>
          </wp:inline>
        </w:drawing>
      </w:r>
    </w:p>
    <w:p>
      <w:pPr>
        <w:pStyle w:val="7"/>
        <w:spacing w:before="3"/>
        <w:rPr>
          <w:rFonts w:ascii="宋体"/>
          <w:sz w:val="11"/>
        </w:rPr>
      </w:pPr>
    </w:p>
    <w:p>
      <w:pPr>
        <w:spacing w:before="44"/>
        <w:ind w:left="520" w:right="0" w:firstLine="0"/>
        <w:jc w:val="left"/>
        <w:rPr>
          <w:b/>
          <w:sz w:val="22"/>
        </w:rPr>
      </w:pPr>
      <w:r>
        <w:rPr>
          <w:b/>
          <w:color w:val="FF0000"/>
          <w:sz w:val="22"/>
        </w:rPr>
        <w:t>注意此时需要把原先队列删除 因为参数改变了</w:t>
      </w:r>
    </w:p>
    <w:p>
      <w:pPr>
        <w:pStyle w:val="11"/>
        <w:numPr>
          <w:ilvl w:val="3"/>
          <w:numId w:val="17"/>
        </w:numPr>
        <w:tabs>
          <w:tab w:val="left" w:pos="942"/>
        </w:tabs>
        <w:spacing w:before="173" w:after="0" w:line="240" w:lineRule="auto"/>
        <w:ind w:left="941" w:right="0" w:hanging="422"/>
        <w:jc w:val="left"/>
        <w:rPr>
          <w:rFonts w:hint="eastAsia" w:ascii="宋体" w:eastAsia="宋体"/>
          <w:sz w:val="24"/>
        </w:rPr>
      </w:pPr>
      <w:r>
        <w:drawing>
          <wp:anchor distT="0" distB="0" distL="0" distR="0" simplePos="0" relativeHeight="251701248" behindDoc="1" locked="0" layoutInCell="1" allowOverlap="1">
            <wp:simplePos x="0" y="0"/>
            <wp:positionH relativeFrom="page">
              <wp:posOffset>1925320</wp:posOffset>
            </wp:positionH>
            <wp:positionV relativeFrom="paragraph">
              <wp:posOffset>689610</wp:posOffset>
            </wp:positionV>
            <wp:extent cx="3293110" cy="3413125"/>
            <wp:effectExtent l="0" t="0" r="0" b="0"/>
            <wp:wrapNone/>
            <wp:docPr id="1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eastAsia="Tahoma"/>
          <w:sz w:val="22"/>
        </w:rPr>
        <w:t>C2</w:t>
      </w:r>
      <w:r>
        <w:rPr>
          <w:rFonts w:ascii="Tahoma" w:eastAsia="Tahoma"/>
          <w:spacing w:val="-15"/>
          <w:sz w:val="22"/>
        </w:rPr>
        <w:t xml:space="preserve"> </w:t>
      </w:r>
      <w:r>
        <w:rPr>
          <w:rFonts w:hint="eastAsia" w:ascii="微软雅黑" w:eastAsia="微软雅黑"/>
          <w:spacing w:val="-1"/>
          <w:sz w:val="22"/>
        </w:rPr>
        <w:t>消费者代码不变</w:t>
      </w:r>
      <w:r>
        <w:rPr>
          <w:rFonts w:ascii="Tahoma" w:eastAsia="Tahoma"/>
          <w:sz w:val="22"/>
        </w:rPr>
        <w:t>(</w:t>
      </w:r>
      <w:r>
        <w:rPr>
          <w:rFonts w:hint="eastAsia" w:ascii="宋体" w:eastAsia="宋体"/>
          <w:spacing w:val="-22"/>
          <w:sz w:val="24"/>
        </w:rPr>
        <w:t xml:space="preserve">启动 </w:t>
      </w:r>
      <w:r>
        <w:rPr>
          <w:rFonts w:hint="eastAsia" w:ascii="宋体" w:eastAsia="宋体"/>
          <w:sz w:val="24"/>
        </w:rPr>
        <w:t>C2</w:t>
      </w:r>
      <w:r>
        <w:rPr>
          <w:rFonts w:hint="eastAsia" w:ascii="宋体" w:eastAsia="宋体"/>
          <w:spacing w:val="-12"/>
          <w:sz w:val="24"/>
        </w:rPr>
        <w:t xml:space="preserve"> 消费者) </w:t>
      </w:r>
    </w:p>
    <w:p>
      <w:pPr>
        <w:pStyle w:val="7"/>
        <w:spacing w:before="2"/>
        <w:rPr>
          <w:rFonts w:ascii="宋体"/>
          <w:sz w:val="11"/>
        </w:rPr>
      </w:pPr>
      <w:r>
        <w:drawing>
          <wp:anchor distT="0" distB="0" distL="0" distR="0" simplePos="0" relativeHeight="251660288" behindDoc="0" locked="0" layoutInCell="1" allowOverlap="1">
            <wp:simplePos x="0" y="0"/>
            <wp:positionH relativeFrom="page">
              <wp:posOffset>711200</wp:posOffset>
            </wp:positionH>
            <wp:positionV relativeFrom="paragraph">
              <wp:posOffset>115570</wp:posOffset>
            </wp:positionV>
            <wp:extent cx="6426835" cy="2543175"/>
            <wp:effectExtent l="0" t="0" r="0" b="0"/>
            <wp:wrapTopAndBottom/>
            <wp:docPr id="18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51.png"/>
                    <pic:cNvPicPr>
                      <a:picLocks noChangeAspect="1"/>
                    </pic:cNvPicPr>
                  </pic:nvPicPr>
                  <pic:blipFill>
                    <a:blip r:embed="rId56" cstate="print"/>
                    <a:stretch>
                      <a:fillRect/>
                    </a:stretch>
                  </pic:blipFill>
                  <pic:spPr>
                    <a:xfrm>
                      <a:off x="0" y="0"/>
                      <a:ext cx="6426681" cy="2543365"/>
                    </a:xfrm>
                    <a:prstGeom prst="rect">
                      <a:avLst/>
                    </a:prstGeom>
                  </pic:spPr>
                </pic:pic>
              </a:graphicData>
            </a:graphic>
          </wp:anchor>
        </w:drawing>
      </w:r>
    </w:p>
    <w:p>
      <w:pPr>
        <w:pStyle w:val="4"/>
        <w:numPr>
          <w:ilvl w:val="2"/>
          <w:numId w:val="17"/>
        </w:numPr>
        <w:tabs>
          <w:tab w:val="left" w:pos="1361"/>
          <w:tab w:val="left" w:pos="1362"/>
        </w:tabs>
        <w:spacing w:before="251" w:after="0" w:line="240" w:lineRule="auto"/>
        <w:ind w:left="1361" w:right="0" w:hanging="1262"/>
        <w:jc w:val="left"/>
      </w:pPr>
      <w:r>
        <w:t>消息被拒</w:t>
      </w:r>
    </w:p>
    <w:p>
      <w:pPr>
        <w:pStyle w:val="7"/>
        <w:spacing w:before="5"/>
        <w:rPr>
          <w:rFonts w:ascii="黑体"/>
          <w:b/>
          <w:sz w:val="20"/>
        </w:rPr>
      </w:pPr>
    </w:p>
    <w:p>
      <w:pPr>
        <w:pStyle w:val="11"/>
        <w:numPr>
          <w:ilvl w:val="3"/>
          <w:numId w:val="17"/>
        </w:numPr>
        <w:tabs>
          <w:tab w:val="left" w:pos="762"/>
        </w:tabs>
        <w:spacing w:before="0" w:after="0" w:line="240" w:lineRule="auto"/>
        <w:ind w:left="761" w:right="0" w:hanging="242"/>
        <w:jc w:val="left"/>
        <w:rPr>
          <w:rFonts w:hint="eastAsia" w:ascii="宋体" w:eastAsia="宋体"/>
          <w:sz w:val="22"/>
        </w:rPr>
      </w:pPr>
      <w:r>
        <w:rPr>
          <w:rFonts w:hint="eastAsia" w:ascii="宋体" w:eastAsia="宋体"/>
          <w:sz w:val="24"/>
        </w:rPr>
        <w:t xml:space="preserve">消息生产者代码同上生产者一致 </w:t>
      </w:r>
    </w:p>
    <w:p>
      <w:pPr>
        <w:pStyle w:val="11"/>
        <w:numPr>
          <w:ilvl w:val="3"/>
          <w:numId w:val="17"/>
        </w:numPr>
        <w:tabs>
          <w:tab w:val="left" w:pos="762"/>
        </w:tabs>
        <w:spacing w:before="204" w:after="0" w:line="240" w:lineRule="auto"/>
        <w:ind w:left="761" w:right="0" w:hanging="242"/>
        <w:jc w:val="left"/>
        <w:rPr>
          <w:rFonts w:hint="eastAsia" w:ascii="宋体" w:eastAsia="宋体"/>
          <w:sz w:val="22"/>
        </w:rPr>
      </w:pPr>
      <w:r>
        <w:rPr>
          <w:rFonts w:hint="eastAsia" w:ascii="宋体" w:eastAsia="宋体"/>
          <w:sz w:val="24"/>
        </w:rPr>
        <w:t>C1</w:t>
      </w:r>
      <w:r>
        <w:rPr>
          <w:rFonts w:hint="eastAsia" w:ascii="宋体" w:eastAsia="宋体"/>
          <w:spacing w:val="-10"/>
          <w:sz w:val="24"/>
        </w:rPr>
        <w:t xml:space="preserve"> 消费者代码(</w:t>
      </w:r>
      <w:r>
        <w:rPr>
          <w:rFonts w:hint="eastAsia" w:ascii="宋体" w:eastAsia="宋体"/>
          <w:b/>
          <w:color w:val="FF0000"/>
          <w:sz w:val="24"/>
        </w:rPr>
        <w:t>启动之后关闭该消费者 模拟其接收不到消息</w:t>
      </w:r>
      <w:r>
        <w:rPr>
          <w:rFonts w:hint="eastAsia" w:ascii="宋体" w:eastAsia="宋体"/>
          <w:spacing w:val="-3"/>
          <w:sz w:val="24"/>
        </w:rPr>
        <w:t>)</w:t>
      </w:r>
      <w:r>
        <w:rPr>
          <w:rFonts w:hint="eastAsia" w:ascii="宋体" w:eastAsia="宋体"/>
          <w:sz w:val="24"/>
        </w:rPr>
        <w:t xml:space="preserve"> </w:t>
      </w:r>
    </w:p>
    <w:p>
      <w:pPr>
        <w:pStyle w:val="7"/>
        <w:spacing w:before="8"/>
        <w:rPr>
          <w:rFonts w:ascii="宋体"/>
          <w:sz w:val="12"/>
        </w:rPr>
      </w:pPr>
      <w:r>
        <w:pict>
          <v:group id="_x0000_s1159" o:spid="_x0000_s1159" o:spt="203" style="position:absolute;left:0pt;margin-left:56pt;margin-top:10.05pt;height:192.55pt;width:481.7pt;mso-position-horizontal-relative:page;mso-wrap-distance-bottom:0pt;mso-wrap-distance-top:0pt;z-index:-251556864;mso-width-relative:page;mso-height-relative:page;" coordorigin="1121,202" coordsize="9634,3851">
            <o:lock v:ext="edit"/>
            <v:shape id="_x0000_s1160" o:spid="_x0000_s1160" style="position:absolute;left:1120;top:201;height:3851;width:9634;" fillcolor="#000000" filled="t" stroked="f" coordorigin="1121,202" coordsize="9634,3851" path="m1130,202l1121,202,1121,211,1121,4043,1121,4052,1130,4052,1130,4043,1130,211,1130,202xm10754,202l10744,202,1130,202,1130,211,10744,211,10744,4043,1130,4043,1130,4052,10744,4052,10754,4052,10754,4043,10754,211,10754,202xe">
              <v:path arrowok="t"/>
              <v:fill on="t" focussize="0,0"/>
              <v:stroke on="f"/>
              <v:imagedata o:title=""/>
              <o:lock v:ext="edit"/>
            </v:shape>
            <v:shape id="_x0000_s1161" o:spid="_x0000_s1161" o:spt="202" type="#_x0000_t202" style="position:absolute;left:1202;top:211;height:3832;width:9468;" fillcolor="#C6ECCC" filled="t" stroked="f" coordsize="21600,21600">
              <v:path/>
              <v:fill on="t" focussize="0,0"/>
              <v:stroke on="f" joinstyle="miter"/>
              <v:imagedata o:title=""/>
              <o:lock v:ext="edit"/>
              <v:textbox inset="0mm,0mm,0mm,0mm">
                <w:txbxContent>
                  <w:p>
                    <w:pPr>
                      <w:spacing w:before="2" w:line="201" w:lineRule="exact"/>
                      <w:ind w:left="28" w:right="0" w:firstLine="0"/>
                      <w:jc w:val="left"/>
                      <w:rPr>
                        <w:rFonts w:ascii="Courier New"/>
                        <w:sz w:val="18"/>
                      </w:rPr>
                    </w:pPr>
                    <w:r>
                      <w:rPr>
                        <w:rFonts w:ascii="Courier New"/>
                        <w:b/>
                        <w:color w:val="000080"/>
                        <w:sz w:val="18"/>
                      </w:rPr>
                      <w:t xml:space="preserve">public class </w:t>
                    </w:r>
                    <w:r>
                      <w:rPr>
                        <w:rFonts w:ascii="Courier New"/>
                        <w:sz w:val="18"/>
                      </w:rPr>
                      <w:t>Consumer01 {</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普通交换机名称</w:t>
                    </w:r>
                  </w:p>
                  <w:p>
                    <w:pPr>
                      <w:spacing w:before="0" w:line="200" w:lineRule="exact"/>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死信交换机名称</w:t>
                    </w:r>
                  </w:p>
                  <w:p>
                    <w:pPr>
                      <w:spacing w:before="0"/>
                      <w:ind w:left="386" w:right="258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DEAD_EXCHANGE </w:t>
                    </w:r>
                    <w:r>
                      <w:rPr>
                        <w:rFonts w:ascii="Courier New"/>
                        <w:sz w:val="18"/>
                      </w:rPr>
                      <w:t xml:space="preserve">= </w:t>
                    </w:r>
                    <w:r>
                      <w:rPr>
                        <w:rFonts w:ascii="Courier New"/>
                        <w:b/>
                        <w:color w:val="008000"/>
                        <w:sz w:val="18"/>
                      </w:rPr>
                      <w:t>"dead_exchange"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line="201" w:lineRule="exact"/>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p>
                    <w:pPr>
                      <w:spacing w:before="0" w:line="237" w:lineRule="auto"/>
                      <w:ind w:left="746" w:right="1248" w:firstLine="0"/>
                      <w:jc w:val="left"/>
                      <w:rPr>
                        <w:rFonts w:ascii="Courier New" w:eastAsia="Courier New"/>
                        <w:sz w:val="18"/>
                      </w:rPr>
                    </w:pPr>
                    <w:r>
                      <w:rPr>
                        <w:rFonts w:ascii="Courier New" w:eastAsia="Courier New"/>
                        <w:i/>
                        <w:color w:val="808080"/>
                        <w:sz w:val="18"/>
                      </w:rPr>
                      <w:t xml:space="preserve">// </w:t>
                    </w:r>
                    <w:r>
                      <w:rPr>
                        <w:rFonts w:hint="eastAsia" w:ascii="宋体" w:eastAsia="宋体"/>
                        <w:i/>
                        <w:color w:val="808080"/>
                        <w:sz w:val="19"/>
                      </w:rPr>
                      <w:t xml:space="preserve">声 明 死 信 和 普 通 交 换 机 类 型 为 </w:t>
                    </w:r>
                    <w:r>
                      <w:rPr>
                        <w:rFonts w:ascii="Courier New" w:eastAsia="Courier New"/>
                        <w:i/>
                        <w:color w:val="808080"/>
                        <w:sz w:val="18"/>
                      </w:rPr>
                      <w:t xml:space="preserve">direct </w:t>
                    </w:r>
                    <w:r>
                      <w:rPr>
                        <w:rFonts w:ascii="Courier New" w:eastAsia="Courier New"/>
                        <w:sz w:val="18"/>
                      </w:rPr>
                      <w:t>channel.exchangeDeclare(</w:t>
                    </w:r>
                    <w:r>
                      <w:rPr>
                        <w:rFonts w:ascii="Courier New" w:eastAsia="Courier New"/>
                        <w:b/>
                        <w:i/>
                        <w:color w:val="660D79"/>
                        <w:sz w:val="18"/>
                      </w:rPr>
                      <w:t>NORMAL_EXCHANGE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 channel.exchangeDeclare(</w:t>
                    </w:r>
                    <w:r>
                      <w:rPr>
                        <w:rFonts w:ascii="Courier New" w:eastAsia="Courier New"/>
                        <w:b/>
                        <w:i/>
                        <w:color w:val="660D79"/>
                        <w:sz w:val="18"/>
                      </w:rPr>
                      <w:t>DEAD_EXCHANGE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w:t>
                    </w:r>
                  </w:p>
                  <w:p>
                    <w:pPr>
                      <w:spacing w:before="5" w:line="240" w:lineRule="auto"/>
                      <w:rPr>
                        <w:rFonts w:ascii="Courier New"/>
                        <w:sz w:val="17"/>
                      </w:rPr>
                    </w:pPr>
                  </w:p>
                  <w:p>
                    <w:pPr>
                      <w:spacing w:before="0" w:line="243"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声明死信队列</w:t>
                    </w:r>
                  </w:p>
                  <w:p>
                    <w:pPr>
                      <w:spacing w:before="0"/>
                      <w:ind w:left="746" w:right="2328" w:firstLine="0"/>
                      <w:jc w:val="left"/>
                      <w:rPr>
                        <w:rFonts w:ascii="Courier New"/>
                        <w:sz w:val="18"/>
                      </w:rPr>
                    </w:pPr>
                    <w:r>
                      <w:rPr>
                        <w:rFonts w:ascii="Courier New"/>
                        <w:sz w:val="18"/>
                      </w:rPr>
                      <w:t xml:space="preserve">String deadQueue = </w:t>
                    </w:r>
                    <w:r>
                      <w:rPr>
                        <w:rFonts w:ascii="Courier New"/>
                        <w:b/>
                        <w:color w:val="008000"/>
                        <w:sz w:val="18"/>
                      </w:rPr>
                      <w:t>"dead-queue"</w:t>
                    </w:r>
                    <w:r>
                      <w:rPr>
                        <w:rFonts w:ascii="Courier New"/>
                        <w:sz w:val="18"/>
                      </w:rPr>
                      <w:t xml:space="preserve">; channel.queueDeclare(deadQueue,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37"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死信队列绑定死信交换机与 </w:t>
                    </w:r>
                    <w:r>
                      <w:rPr>
                        <w:rFonts w:ascii="Courier New" w:eastAsia="Courier New"/>
                        <w:i/>
                        <w:color w:val="808080"/>
                        <w:sz w:val="18"/>
                      </w:rPr>
                      <w:t>routingkey</w:t>
                    </w:r>
                  </w:p>
                  <w:p>
                    <w:pPr>
                      <w:spacing w:before="0" w:line="203" w:lineRule="exact"/>
                      <w:ind w:left="746" w:right="0" w:firstLine="0"/>
                      <w:jc w:val="left"/>
                      <w:rPr>
                        <w:rFonts w:ascii="Courier New"/>
                        <w:sz w:val="18"/>
                      </w:rPr>
                    </w:pPr>
                    <w:r>
                      <w:rPr>
                        <w:rFonts w:ascii="Courier New"/>
                        <w:sz w:val="18"/>
                      </w:rPr>
                      <w:t xml:space="preserve">channel.queueBind(deadQueue, </w:t>
                    </w:r>
                    <w:r>
                      <w:rPr>
                        <w:rFonts w:ascii="Courier New"/>
                        <w:b/>
                        <w:i/>
                        <w:color w:val="660D79"/>
                        <w:sz w:val="18"/>
                      </w:rPr>
                      <w:t>DEAD_EXCHANGE</w:t>
                    </w:r>
                    <w:r>
                      <w:rPr>
                        <w:rFonts w:ascii="Courier New"/>
                        <w:sz w:val="18"/>
                      </w:rPr>
                      <w:t xml:space="preserve">, </w:t>
                    </w:r>
                    <w:r>
                      <w:rPr>
                        <w:rFonts w:ascii="Courier New"/>
                        <w:b/>
                        <w:color w:val="008000"/>
                        <w:sz w:val="18"/>
                      </w:rPr>
                      <w:t>"lisi"</w:t>
                    </w:r>
                    <w:r>
                      <w:rPr>
                        <w:rFonts w:ascii="Courier New"/>
                        <w:sz w:val="18"/>
                      </w:rPr>
                      <w:t>);</w:t>
                    </w:r>
                  </w:p>
                </w:txbxContent>
              </v:textbox>
            </v:shape>
            <w10:wrap type="topAndBottom"/>
          </v:group>
        </w:pict>
      </w:r>
    </w:p>
    <w:p>
      <w:pPr>
        <w:spacing w:after="0"/>
        <w:rPr>
          <w:rFonts w:ascii="宋体"/>
          <w:sz w:val="12"/>
        </w:rPr>
        <w:sectPr>
          <w:pgSz w:w="11910" w:h="16840"/>
          <w:pgMar w:top="1420" w:right="420" w:bottom="280" w:left="600" w:header="708" w:footer="0" w:gutter="0"/>
          <w:cols w:space="720" w:num="1"/>
        </w:sectPr>
      </w:pPr>
    </w:p>
    <w:p>
      <w:pPr>
        <w:pStyle w:val="7"/>
        <w:rPr>
          <w:rFonts w:ascii="宋体"/>
          <w:sz w:val="7"/>
        </w:rPr>
      </w:pPr>
    </w:p>
    <w:p>
      <w:pPr>
        <w:pStyle w:val="7"/>
        <w:ind w:left="520"/>
        <w:rPr>
          <w:rFonts w:ascii="宋体"/>
          <w:sz w:val="20"/>
        </w:rPr>
      </w:pPr>
      <w:r>
        <w:rPr>
          <w:rFonts w:ascii="宋体"/>
          <w:sz w:val="20"/>
        </w:rPr>
        <w:pict>
          <v:group id="_x0000_s1162" o:spid="_x0000_s1162" o:spt="203" style="height:307.4pt;width:481.7pt;" coordsize="9634,6148">
            <o:lock v:ext="edit"/>
            <v:shape id="_x0000_s1163" o:spid="_x0000_s1163" style="position:absolute;left:81;top:11;height:5927;width:9468;" fillcolor="#C6ECCC" filled="t" stroked="f" coordorigin="82,12" coordsize="9468,5927" path="m9549,5531l82,5531,82,5735,82,5939,9549,5939,9549,5735,9549,5531xm9549,3229l82,3229,82,3464,82,3867,82,4071,82,4307,82,4511,82,4715,82,4919,82,5123,82,5327,82,5531,9549,5531,9549,5327,9549,5123,9549,4919,9549,4715,9549,4511,9549,4307,9549,4071,9549,3867,9549,3464,9549,3229xm9549,12l82,12,82,248,82,452,82,687,82,891,82,1126,82,1330,82,1534,82,1738,82,1942,82,2146,82,2381,82,2585,82,2789,82,2993,82,3228,9549,3228,9549,2993,9549,2789,9549,2585,9549,2381,9549,2146,9549,1942,9549,1738,9549,1534,9549,1330,9549,1126,9549,891,9549,687,9549,452,9549,248,9549,12xe">
              <v:path arrowok="t"/>
              <v:fill on="t" focussize="0,0"/>
              <v:stroke on="f"/>
              <v:imagedata o:title=""/>
              <o:lock v:ext="edit"/>
            </v:shape>
            <v:shape id="_x0000_s1164" o:spid="_x0000_s1164" style="position:absolute;left:0;top:0;height:6148;width:9634;" fillcolor="#000000" filled="t" stroked="f" coordsize="9634,6148" path="m10,0l0,0,0,10,0,6138,0,6147,10,6147,10,6138,10,10,10,0xm9633,0l9624,0,10,0,10,10,9624,10,9624,6138,10,6138,10,6147,9624,6147,9633,6147,9633,6138,9633,10,9633,0xe">
              <v:path arrowok="t"/>
              <v:fill on="t" focussize="0,0"/>
              <v:stroke on="f"/>
              <v:imagedata o:title=""/>
              <o:lock v:ext="edit"/>
            </v:shape>
            <v:shape id="_x0000_s1165" o:spid="_x0000_s1165" o:spt="202" type="#_x0000_t202" style="position:absolute;left:828;top:31;height:5498;width:8466;" filled="f" stroked="f" coordsize="21600,21600">
              <v:path/>
              <v:fill on="f" focussize="0,0"/>
              <v:stroke on="f" joinstyle="miter"/>
              <v:imagedata o:title=""/>
              <o:lock v:ext="edit"/>
              <v:textbox inset="0mm,0mm,0mm,0mm">
                <w:txbxContent>
                  <w:p>
                    <w:pPr>
                      <w:spacing w:before="0" w:line="216" w:lineRule="exact"/>
                      <w:ind w:left="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正常队列绑定死信队列信息</w:t>
                    </w:r>
                  </w:p>
                  <w:p>
                    <w:pPr>
                      <w:spacing w:before="0" w:line="200" w:lineRule="exact"/>
                      <w:ind w:left="0" w:right="0"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HashMap&lt;&gt;();</w:t>
                    </w:r>
                  </w:p>
                  <w:p>
                    <w:pPr>
                      <w:spacing w:before="0" w:line="240" w:lineRule="exact"/>
                      <w:ind w:left="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5"/>
                        <w:sz w:val="19"/>
                      </w:rPr>
                      <w:t xml:space="preserve">正常队列设置死信交换机 参数 </w:t>
                    </w:r>
                    <w:r>
                      <w:rPr>
                        <w:rFonts w:ascii="Courier New" w:eastAsia="Courier New"/>
                        <w:i/>
                        <w:color w:val="808080"/>
                        <w:sz w:val="18"/>
                      </w:rPr>
                      <w:t>key</w:t>
                    </w:r>
                    <w:r>
                      <w:rPr>
                        <w:rFonts w:ascii="Courier New" w:eastAsia="Courier New"/>
                        <w:i/>
                        <w:color w:val="808080"/>
                        <w:spacing w:val="-65"/>
                        <w:sz w:val="18"/>
                      </w:rPr>
                      <w:t xml:space="preserve"> </w:t>
                    </w:r>
                    <w:r>
                      <w:rPr>
                        <w:rFonts w:hint="eastAsia" w:ascii="宋体" w:eastAsia="宋体"/>
                        <w:i/>
                        <w:color w:val="808080"/>
                        <w:sz w:val="19"/>
                      </w:rPr>
                      <w:t>是固定值</w:t>
                    </w:r>
                  </w:p>
                  <w:p>
                    <w:pPr>
                      <w:spacing w:before="0" w:line="200" w:lineRule="exact"/>
                      <w:ind w:left="0"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xml:space="preserve">, </w:t>
                    </w:r>
                    <w:r>
                      <w:rPr>
                        <w:rFonts w:ascii="Courier New"/>
                        <w:b/>
                        <w:i/>
                        <w:color w:val="660D79"/>
                        <w:sz w:val="18"/>
                      </w:rPr>
                      <w:t>DEAD_EXCHANGE</w:t>
                    </w:r>
                    <w:r>
                      <w:rPr>
                        <w:rFonts w:ascii="Courier New"/>
                        <w:sz w:val="18"/>
                      </w:rPr>
                      <w:t>);</w:t>
                    </w:r>
                  </w:p>
                  <w:p>
                    <w:pPr>
                      <w:spacing w:before="0" w:line="237" w:lineRule="auto"/>
                      <w:ind w:left="0" w:right="3276" w:firstLine="0"/>
                      <w:jc w:val="left"/>
                      <w:rPr>
                        <w:rFonts w:ascii="Courier New" w:eastAsia="Courier New"/>
                        <w:sz w:val="18"/>
                      </w:rPr>
                    </w:pPr>
                    <w:r>
                      <w:rPr>
                        <w:rFonts w:ascii="Courier New" w:eastAsia="Courier New"/>
                        <w:i/>
                        <w:color w:val="808080"/>
                        <w:sz w:val="18"/>
                      </w:rPr>
                      <w:t>//</w:t>
                    </w:r>
                    <w:r>
                      <w:rPr>
                        <w:rFonts w:hint="eastAsia" w:ascii="宋体" w:eastAsia="宋体"/>
                        <w:i/>
                        <w:color w:val="808080"/>
                        <w:spacing w:val="-7"/>
                        <w:sz w:val="19"/>
                      </w:rPr>
                      <w:t xml:space="preserve">正常队列设置死信 </w:t>
                    </w:r>
                    <w:r>
                      <w:rPr>
                        <w:rFonts w:ascii="Courier New" w:eastAsia="Courier New"/>
                        <w:i/>
                        <w:color w:val="808080"/>
                        <w:sz w:val="18"/>
                      </w:rPr>
                      <w:t xml:space="preserve">routing-key </w:t>
                    </w:r>
                    <w:r>
                      <w:rPr>
                        <w:rFonts w:hint="eastAsia" w:ascii="宋体" w:eastAsia="宋体"/>
                        <w:i/>
                        <w:color w:val="808080"/>
                        <w:spacing w:val="-19"/>
                        <w:sz w:val="19"/>
                      </w:rPr>
                      <w:t xml:space="preserve">参数 </w:t>
                    </w:r>
                    <w:r>
                      <w:rPr>
                        <w:rFonts w:ascii="Courier New" w:eastAsia="Courier New"/>
                        <w:i/>
                        <w:color w:val="808080"/>
                        <w:sz w:val="18"/>
                      </w:rPr>
                      <w:t>key</w:t>
                    </w:r>
                    <w:r>
                      <w:rPr>
                        <w:rFonts w:ascii="Courier New" w:eastAsia="Courier New"/>
                        <w:i/>
                        <w:color w:val="808080"/>
                        <w:spacing w:val="-71"/>
                        <w:sz w:val="18"/>
                      </w:rPr>
                      <w:t xml:space="preserve"> </w:t>
                    </w:r>
                    <w:r>
                      <w:rPr>
                        <w:rFonts w:hint="eastAsia" w:ascii="宋体" w:eastAsia="宋体"/>
                        <w:i/>
                        <w:color w:val="808080"/>
                        <w:sz w:val="19"/>
                      </w:rPr>
                      <w:t>是固定值</w:t>
                    </w:r>
                    <w:r>
                      <w:rPr>
                        <w:rFonts w:ascii="Courier New" w:eastAsia="Courier New"/>
                        <w:sz w:val="18"/>
                      </w:rPr>
                      <w:t>params.put(</w:t>
                    </w:r>
                    <w:r>
                      <w:rPr>
                        <w:rFonts w:ascii="Courier New" w:eastAsia="Courier New"/>
                        <w:b/>
                        <w:color w:val="008000"/>
                        <w:sz w:val="18"/>
                      </w:rPr>
                      <w:t>"x-dead-letter-routing-key"</w:t>
                    </w:r>
                    <w:r>
                      <w:rPr>
                        <w:rFonts w:ascii="Courier New" w:eastAsia="Courier New"/>
                        <w:sz w:val="18"/>
                      </w:rPr>
                      <w:t xml:space="preserve">, </w:t>
                    </w:r>
                    <w:r>
                      <w:rPr>
                        <w:rFonts w:ascii="Courier New" w:eastAsia="Courier New"/>
                        <w:b/>
                        <w:color w:val="008000"/>
                        <w:sz w:val="18"/>
                      </w:rPr>
                      <w:t>"lisi"</w:t>
                    </w:r>
                    <w:r>
                      <w:rPr>
                        <w:rFonts w:ascii="Courier New" w:eastAsia="Courier New"/>
                        <w:sz w:val="18"/>
                      </w:rPr>
                      <w:t>); String normalQueue</w:t>
                    </w:r>
                    <w:r>
                      <w:rPr>
                        <w:rFonts w:ascii="Courier New" w:eastAsia="Courier New"/>
                        <w:spacing w:val="-4"/>
                        <w:sz w:val="18"/>
                      </w:rPr>
                      <w:t xml:space="preserve"> = </w:t>
                    </w:r>
                    <w:r>
                      <w:rPr>
                        <w:rFonts w:ascii="Courier New" w:eastAsia="Courier New"/>
                        <w:b/>
                        <w:color w:val="008000"/>
                        <w:sz w:val="18"/>
                      </w:rPr>
                      <w:t>"normal-queue"</w:t>
                    </w:r>
                    <w:r>
                      <w:rPr>
                        <w:rFonts w:ascii="Courier New" w:eastAsia="Courier New"/>
                        <w:sz w:val="18"/>
                      </w:rPr>
                      <w:t>;</w:t>
                    </w:r>
                  </w:p>
                  <w:p>
                    <w:pPr>
                      <w:spacing w:before="1"/>
                      <w:ind w:left="0" w:right="1640" w:firstLine="0"/>
                      <w:jc w:val="left"/>
                      <w:rPr>
                        <w:rFonts w:ascii="Courier New"/>
                        <w:sz w:val="18"/>
                      </w:rPr>
                    </w:pPr>
                    <w:r>
                      <w:rPr>
                        <w:rFonts w:ascii="Courier New"/>
                        <w:sz w:val="18"/>
                      </w:rPr>
                      <w:t xml:space="preserve">channel.queueDeclare(normalQueue,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params); channel.queueBind(normalQueue, </w:t>
                    </w:r>
                    <w:r>
                      <w:rPr>
                        <w:rFonts w:ascii="Courier New"/>
                        <w:b/>
                        <w:i/>
                        <w:color w:val="660D79"/>
                        <w:sz w:val="18"/>
                      </w:rPr>
                      <w:t>NORMAL_EXCHANGE</w:t>
                    </w:r>
                    <w:r>
                      <w:rPr>
                        <w:rFonts w:ascii="Courier New"/>
                        <w:sz w:val="18"/>
                      </w:rPr>
                      <w:t xml:space="preserve">, </w:t>
                    </w:r>
                    <w:r>
                      <w:rPr>
                        <w:rFonts w:ascii="Courier New"/>
                        <w:b/>
                        <w:color w:val="008000"/>
                        <w:sz w:val="18"/>
                      </w:rPr>
                      <w:t>"zhangsan"</w:t>
                    </w:r>
                    <w:r>
                      <w:rPr>
                        <w:rFonts w:ascii="Courier New"/>
                        <w:sz w:val="18"/>
                      </w:rPr>
                      <w:t>);</w:t>
                    </w:r>
                  </w:p>
                  <w:p>
                    <w:pPr>
                      <w:spacing w:before="3" w:line="240" w:lineRule="auto"/>
                      <w:rPr>
                        <w:rFonts w:ascii="Courier New"/>
                        <w:sz w:val="18"/>
                      </w:rPr>
                    </w:pPr>
                  </w:p>
                  <w:p>
                    <w:pPr>
                      <w:tabs>
                        <w:tab w:val="left" w:leader="dot" w:pos="3790"/>
                      </w:tabs>
                      <w:spacing w:before="1" w:line="233" w:lineRule="exact"/>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ind w:left="359" w:right="1749"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 xml:space="preserve">); </w:t>
                    </w:r>
                    <w:r>
                      <w:rPr>
                        <w:rFonts w:ascii="Courier New"/>
                        <w:b/>
                        <w:color w:val="000080"/>
                        <w:sz w:val="18"/>
                      </w:rPr>
                      <w:t>if</w:t>
                    </w:r>
                    <w:r>
                      <w:rPr>
                        <w:rFonts w:ascii="Courier New"/>
                        <w:sz w:val="18"/>
                      </w:rPr>
                      <w:t>(message.equals(</w:t>
                    </w:r>
                    <w:r>
                      <w:rPr>
                        <w:rFonts w:ascii="Courier New"/>
                        <w:b/>
                        <w:color w:val="008000"/>
                        <w:sz w:val="18"/>
                      </w:rPr>
                      <w:t>"info5"</w:t>
                    </w:r>
                    <w:r>
                      <w:rPr>
                        <w:rFonts w:ascii="Courier New"/>
                        <w:sz w:val="18"/>
                      </w:rPr>
                      <w:t>)){</w:t>
                    </w:r>
                  </w:p>
                  <w:p>
                    <w:pPr>
                      <w:spacing w:before="2" w:line="230" w:lineRule="exact"/>
                      <w:ind w:left="71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6"/>
                        <w:sz w:val="18"/>
                      </w:rPr>
                      <w:t xml:space="preserve"> </w:t>
                    </w:r>
                    <w:r>
                      <w:rPr>
                        <w:rFonts w:hint="eastAsia" w:ascii="宋体" w:eastAsia="宋体"/>
                        <w:b/>
                        <w:color w:val="008000"/>
                        <w:sz w:val="18"/>
                      </w:rPr>
                      <w:t>接收到消息</w:t>
                    </w:r>
                    <w:r>
                      <w:rPr>
                        <w:rFonts w:ascii="Courier New" w:eastAsia="Courier New"/>
                        <w:b/>
                        <w:color w:val="008000"/>
                        <w:spacing w:val="-4"/>
                        <w:sz w:val="18"/>
                      </w:rPr>
                      <w:t xml:space="preserve">" </w:t>
                    </w:r>
                    <w:r>
                      <w:rPr>
                        <w:rFonts w:ascii="Courier New" w:eastAsia="Courier New"/>
                        <w:spacing w:val="-4"/>
                        <w:sz w:val="18"/>
                      </w:rPr>
                      <w:t xml:space="preserve">+ </w:t>
                    </w:r>
                    <w:r>
                      <w:rPr>
                        <w:rFonts w:ascii="Courier New" w:eastAsia="Courier New"/>
                        <w:sz w:val="18"/>
                      </w:rPr>
                      <w:t>message</w:t>
                    </w:r>
                    <w:r>
                      <w:rPr>
                        <w:rFonts w:ascii="Courier New" w:eastAsia="Courier New"/>
                        <w:spacing w:val="-5"/>
                        <w:sz w:val="18"/>
                      </w:rPr>
                      <w:t xml:space="preserve"> + </w:t>
                    </w:r>
                    <w:r>
                      <w:rPr>
                        <w:rFonts w:ascii="Courier New" w:eastAsia="Courier New"/>
                        <w:b/>
                        <w:color w:val="008000"/>
                        <w:sz w:val="18"/>
                      </w:rPr>
                      <w:t>"</w:t>
                    </w:r>
                    <w:r>
                      <w:rPr>
                        <w:rFonts w:hint="eastAsia" w:ascii="宋体" w:eastAsia="宋体"/>
                        <w:b/>
                        <w:color w:val="008000"/>
                        <w:sz w:val="18"/>
                      </w:rPr>
                      <w:t>并拒绝签收该消息</w:t>
                    </w:r>
                    <w:r>
                      <w:rPr>
                        <w:rFonts w:ascii="Courier New" w:eastAsia="Courier New"/>
                        <w:b/>
                        <w:color w:val="008000"/>
                        <w:sz w:val="18"/>
                      </w:rPr>
                      <w:t>"</w:t>
                    </w:r>
                    <w:r>
                      <w:rPr>
                        <w:rFonts w:ascii="Courier New" w:eastAsia="Courier New"/>
                        <w:sz w:val="18"/>
                      </w:rPr>
                      <w:t>);</w:t>
                    </w:r>
                  </w:p>
                  <w:p>
                    <w:pPr>
                      <w:spacing w:before="0" w:line="239" w:lineRule="exact"/>
                      <w:ind w:left="719" w:right="0" w:firstLine="0"/>
                      <w:jc w:val="left"/>
                      <w:rPr>
                        <w:rFonts w:hint="eastAsia" w:ascii="宋体" w:eastAsia="宋体"/>
                        <w:i/>
                        <w:sz w:val="19"/>
                      </w:rPr>
                    </w:pPr>
                    <w:r>
                      <w:rPr>
                        <w:rFonts w:ascii="Courier New" w:eastAsia="Courier New"/>
                        <w:i/>
                        <w:color w:val="808080"/>
                        <w:w w:val="95"/>
                        <w:sz w:val="18"/>
                      </w:rPr>
                      <w:t xml:space="preserve">//requeue </w:t>
                    </w:r>
                    <w:r>
                      <w:rPr>
                        <w:rFonts w:hint="eastAsia" w:ascii="宋体" w:eastAsia="宋体"/>
                        <w:i/>
                        <w:color w:val="808080"/>
                        <w:spacing w:val="-10"/>
                        <w:w w:val="95"/>
                        <w:sz w:val="19"/>
                      </w:rPr>
                      <w:t xml:space="preserve">设置为 </w:t>
                    </w:r>
                    <w:r>
                      <w:rPr>
                        <w:rFonts w:ascii="Courier New" w:eastAsia="Courier New"/>
                        <w:i/>
                        <w:color w:val="808080"/>
                        <w:w w:val="95"/>
                        <w:sz w:val="18"/>
                      </w:rPr>
                      <w:t xml:space="preserve">false </w:t>
                    </w:r>
                    <w:r>
                      <w:rPr>
                        <w:rFonts w:hint="eastAsia" w:ascii="宋体" w:eastAsia="宋体"/>
                        <w:i/>
                        <w:color w:val="808080"/>
                        <w:w w:val="95"/>
                        <w:sz w:val="19"/>
                      </w:rPr>
                      <w:t>代表拒绝重新入队 该队列如果配置了死信交换机将发送到死信队列中</w:t>
                    </w:r>
                  </w:p>
                  <w:p>
                    <w:pPr>
                      <w:spacing w:before="0" w:line="203" w:lineRule="exact"/>
                      <w:ind w:left="719" w:right="0" w:firstLine="0"/>
                      <w:jc w:val="left"/>
                      <w:rPr>
                        <w:rFonts w:ascii="Courier New"/>
                        <w:sz w:val="18"/>
                      </w:rPr>
                    </w:pPr>
                    <w:r>
                      <w:rPr>
                        <w:rFonts w:ascii="Courier New"/>
                        <w:color w:val="660D79"/>
                        <w:sz w:val="18"/>
                      </w:rPr>
                      <w:t>channel</w:t>
                    </w:r>
                    <w:r>
                      <w:rPr>
                        <w:rFonts w:ascii="Courier New"/>
                        <w:sz w:val="18"/>
                      </w:rPr>
                      <w:t xml:space="preserve">.basicReject(delivery.getEnvelope().getDeliveryTag(), </w:t>
                    </w:r>
                    <w:r>
                      <w:rPr>
                        <w:rFonts w:ascii="Courier New"/>
                        <w:b/>
                        <w:color w:val="000080"/>
                        <w:sz w:val="18"/>
                      </w:rPr>
                      <w:t>false</w:t>
                    </w:r>
                    <w:r>
                      <w:rPr>
                        <w:rFonts w:ascii="Courier New"/>
                        <w:sz w:val="18"/>
                      </w:rPr>
                      <w:t>);</w:t>
                    </w:r>
                  </w:p>
                  <w:p>
                    <w:pPr>
                      <w:spacing w:before="7" w:line="240" w:lineRule="auto"/>
                      <w:rPr>
                        <w:rFonts w:ascii="Courier New"/>
                        <w:sz w:val="17"/>
                      </w:rPr>
                    </w:pPr>
                  </w:p>
                  <w:p>
                    <w:pPr>
                      <w:spacing w:before="0"/>
                      <w:ind w:left="359" w:right="0" w:firstLine="0"/>
                      <w:jc w:val="left"/>
                      <w:rPr>
                        <w:rFonts w:ascii="Courier New"/>
                        <w:sz w:val="18"/>
                      </w:rPr>
                    </w:pPr>
                    <w:r>
                      <w:rPr>
                        <w:rFonts w:ascii="Courier New"/>
                        <w:sz w:val="18"/>
                      </w:rPr>
                      <w:t>}</w:t>
                    </w:r>
                    <w:r>
                      <w:rPr>
                        <w:rFonts w:ascii="Courier New"/>
                        <w:b/>
                        <w:color w:val="000080"/>
                        <w:sz w:val="18"/>
                      </w:rPr>
                      <w:t xml:space="preserve">else </w:t>
                    </w:r>
                    <w:r>
                      <w:rPr>
                        <w:rFonts w:ascii="Courier New"/>
                        <w:sz w:val="18"/>
                      </w:rPr>
                      <w:t>{</w:t>
                    </w:r>
                  </w:p>
                  <w:p>
                    <w:pPr>
                      <w:spacing w:before="5" w:line="237" w:lineRule="auto"/>
                      <w:ind w:left="719" w:right="705"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 xml:space="preserve">"Consumer01 </w:t>
                    </w:r>
                    <w:r>
                      <w:rPr>
                        <w:rFonts w:hint="eastAsia" w:ascii="宋体" w:eastAsia="宋体"/>
                        <w:b/>
                        <w:color w:val="008000"/>
                        <w:sz w:val="18"/>
                      </w:rPr>
                      <w:t xml:space="preserve">接 收 到 消 息 </w:t>
                    </w:r>
                    <w:r>
                      <w:rPr>
                        <w:rFonts w:ascii="Courier New" w:eastAsia="Courier New"/>
                        <w:b/>
                        <w:color w:val="008000"/>
                        <w:sz w:val="18"/>
                      </w:rPr>
                      <w:t>"</w:t>
                    </w:r>
                    <w:r>
                      <w:rPr>
                        <w:rFonts w:ascii="Courier New" w:eastAsia="Courier New"/>
                        <w:sz w:val="18"/>
                      </w:rPr>
                      <w:t xml:space="preserve">+message); </w:t>
                    </w:r>
                    <w:r>
                      <w:rPr>
                        <w:rFonts w:ascii="Courier New" w:eastAsia="Courier New"/>
                        <w:color w:val="660D79"/>
                        <w:sz w:val="18"/>
                      </w:rPr>
                      <w:t>channel</w:t>
                    </w:r>
                    <w:r>
                      <w:rPr>
                        <w:rFonts w:ascii="Courier New" w:eastAsia="Courier New"/>
                        <w:sz w:val="18"/>
                      </w:rPr>
                      <w:t xml:space="preserve">.basicAck(delivery.getEnvelope().getDeliveryTag(), </w:t>
                    </w:r>
                    <w:r>
                      <w:rPr>
                        <w:rFonts w:ascii="Courier New" w:eastAsia="Courier New"/>
                        <w:b/>
                        <w:color w:val="000080"/>
                        <w:sz w:val="18"/>
                      </w:rPr>
                      <w:t>false</w:t>
                    </w:r>
                    <w:r>
                      <w:rPr>
                        <w:rFonts w:ascii="Courier New" w:eastAsia="Courier New"/>
                        <w:sz w:val="18"/>
                      </w:rPr>
                      <w:t>);</w:t>
                    </w:r>
                  </w:p>
                  <w:p>
                    <w:pPr>
                      <w:spacing w:before="1"/>
                      <w:ind w:left="359"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b/>
                        <w:color w:val="000080"/>
                        <w:sz w:val="18"/>
                      </w:rPr>
                      <w:t xml:space="preserve">boolean </w:t>
                    </w:r>
                    <w:r>
                      <w:rPr>
                        <w:rFonts w:ascii="Courier New"/>
                        <w:sz w:val="18"/>
                      </w:rPr>
                      <w:t xml:space="preserve">autoAck = </w:t>
                    </w:r>
                    <w:r>
                      <w:rPr>
                        <w:rFonts w:ascii="Courier New"/>
                        <w:b/>
                        <w:color w:val="000080"/>
                        <w:sz w:val="18"/>
                      </w:rPr>
                      <w:t>false</w:t>
                    </w:r>
                    <w:r>
                      <w:rPr>
                        <w:rFonts w:ascii="Courier New"/>
                        <w:sz w:val="18"/>
                      </w:rPr>
                      <w:t>;</w:t>
                    </w:r>
                  </w:p>
                  <w:p>
                    <w:pPr>
                      <w:spacing w:before="0"/>
                      <w:ind w:left="0" w:right="0" w:firstLine="0"/>
                      <w:jc w:val="left"/>
                      <w:rPr>
                        <w:rFonts w:ascii="Courier New"/>
                        <w:sz w:val="18"/>
                      </w:rPr>
                    </w:pPr>
                    <w:r>
                      <w:rPr>
                        <w:rFonts w:ascii="Courier New"/>
                        <w:sz w:val="18"/>
                      </w:rPr>
                      <w:t>channel.basicConsume(normalQueue, autoAck, deliverCallback, consumerTag -&gt; {</w:t>
                    </w:r>
                  </w:p>
                  <w:p>
                    <w:pPr>
                      <w:spacing w:before="0"/>
                      <w:ind w:left="0" w:right="0" w:firstLine="0"/>
                      <w:jc w:val="left"/>
                      <w:rPr>
                        <w:rFonts w:ascii="Courier New"/>
                        <w:sz w:val="18"/>
                      </w:rPr>
                    </w:pPr>
                    <w:r>
                      <w:rPr>
                        <w:rFonts w:ascii="Courier New"/>
                        <w:sz w:val="18"/>
                      </w:rPr>
                      <w:t>});</w:t>
                    </w:r>
                  </w:p>
                </w:txbxContent>
              </v:textbox>
            </v:shape>
            <v:shape id="_x0000_s1166" o:spid="_x0000_s1166" o:spt="202" type="#_x0000_t202" style="position:absolute;left:110;top:5677;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167" o:spid="_x0000_s1167" o:spt="202" type="#_x0000_t202" style="position:absolute;left:468;top:5529;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rPr>
          <w:rFonts w:ascii="宋体"/>
          <w:sz w:val="20"/>
        </w:rPr>
      </w:pPr>
    </w:p>
    <w:p>
      <w:pPr>
        <w:pStyle w:val="7"/>
        <w:spacing w:before="1"/>
        <w:rPr>
          <w:rFonts w:ascii="宋体"/>
          <w:sz w:val="11"/>
        </w:rPr>
      </w:pPr>
      <w:r>
        <w:drawing>
          <wp:anchor distT="0" distB="0" distL="0" distR="0" simplePos="0" relativeHeight="251660288" behindDoc="0" locked="0" layoutInCell="1" allowOverlap="1">
            <wp:simplePos x="0" y="0"/>
            <wp:positionH relativeFrom="page">
              <wp:posOffset>711200</wp:posOffset>
            </wp:positionH>
            <wp:positionV relativeFrom="paragraph">
              <wp:posOffset>114935</wp:posOffset>
            </wp:positionV>
            <wp:extent cx="6122035" cy="1059180"/>
            <wp:effectExtent l="0" t="0" r="0" b="0"/>
            <wp:wrapTopAndBottom/>
            <wp:docPr id="18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52.jpeg"/>
                    <pic:cNvPicPr>
                      <a:picLocks noChangeAspect="1"/>
                    </pic:cNvPicPr>
                  </pic:nvPicPr>
                  <pic:blipFill>
                    <a:blip r:embed="rId57" cstate="print"/>
                    <a:stretch>
                      <a:fillRect/>
                    </a:stretch>
                  </pic:blipFill>
                  <pic:spPr>
                    <a:xfrm>
                      <a:off x="0" y="0"/>
                      <a:ext cx="6121830" cy="1059179"/>
                    </a:xfrm>
                    <a:prstGeom prst="rect">
                      <a:avLst/>
                    </a:prstGeom>
                  </pic:spPr>
                </pic:pic>
              </a:graphicData>
            </a:graphic>
          </wp:anchor>
        </w:drawing>
      </w:r>
    </w:p>
    <w:p>
      <w:pPr>
        <w:pStyle w:val="7"/>
        <w:spacing w:before="6"/>
        <w:rPr>
          <w:rFonts w:ascii="宋体"/>
          <w:sz w:val="9"/>
        </w:rPr>
      </w:pPr>
    </w:p>
    <w:p>
      <w:pPr>
        <w:pStyle w:val="11"/>
        <w:numPr>
          <w:ilvl w:val="3"/>
          <w:numId w:val="17"/>
        </w:numPr>
        <w:tabs>
          <w:tab w:val="left" w:pos="762"/>
        </w:tabs>
        <w:spacing w:before="66" w:after="0" w:line="240" w:lineRule="auto"/>
        <w:ind w:left="761" w:right="0" w:hanging="242"/>
        <w:jc w:val="left"/>
        <w:rPr>
          <w:rFonts w:hint="eastAsia" w:ascii="宋体" w:eastAsia="宋体"/>
          <w:sz w:val="22"/>
        </w:rPr>
      </w:pPr>
      <w:r>
        <w:drawing>
          <wp:anchor distT="0" distB="0" distL="0" distR="0" simplePos="0" relativeHeight="251702272" behindDoc="1" locked="0" layoutInCell="1" allowOverlap="1">
            <wp:simplePos x="0" y="0"/>
            <wp:positionH relativeFrom="page">
              <wp:posOffset>1925320</wp:posOffset>
            </wp:positionH>
            <wp:positionV relativeFrom="paragraph">
              <wp:posOffset>-2628900</wp:posOffset>
            </wp:positionV>
            <wp:extent cx="3293110" cy="3413125"/>
            <wp:effectExtent l="0" t="0" r="0" b="0"/>
            <wp:wrapNone/>
            <wp:docPr id="1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C2</w:t>
      </w:r>
      <w:r>
        <w:rPr>
          <w:rFonts w:hint="eastAsia" w:ascii="宋体" w:eastAsia="宋体"/>
          <w:spacing w:val="-8"/>
          <w:sz w:val="24"/>
        </w:rPr>
        <w:t xml:space="preserve"> 消费者代码不变 </w:t>
      </w:r>
    </w:p>
    <w:p>
      <w:pPr>
        <w:spacing w:before="204"/>
        <w:ind w:left="799" w:right="0" w:firstLine="0"/>
        <w:jc w:val="left"/>
        <w:rPr>
          <w:rFonts w:hint="eastAsia" w:ascii="宋体" w:eastAsia="宋体"/>
          <w:b/>
          <w:sz w:val="24"/>
        </w:rPr>
      </w:pPr>
      <w:r>
        <w:rPr>
          <w:rFonts w:hint="eastAsia" w:ascii="宋体" w:eastAsia="宋体"/>
          <w:b/>
          <w:sz w:val="24"/>
        </w:rPr>
        <w:t xml:space="preserve">启动消费者 1 然后再启动消费者 2 </w:t>
      </w:r>
    </w:p>
    <w:p>
      <w:pPr>
        <w:spacing w:before="203"/>
        <w:ind w:left="799" w:right="0" w:firstLine="0"/>
        <w:jc w:val="left"/>
        <w:rPr>
          <w:rFonts w:ascii="宋体"/>
          <w:b/>
          <w:sz w:val="24"/>
        </w:rPr>
      </w:pPr>
      <w:r>
        <w:rPr>
          <w:rFonts w:ascii="宋体"/>
          <w:b/>
          <w:w w:val="99"/>
          <w:sz w:val="24"/>
        </w:rPr>
        <w:t xml:space="preserve"> </w:t>
      </w:r>
    </w:p>
    <w:p>
      <w:pPr>
        <w:spacing w:after="0"/>
        <w:jc w:val="left"/>
        <w:rPr>
          <w:rFonts w:ascii="宋体"/>
          <w:sz w:val="24"/>
        </w:rPr>
        <w:sectPr>
          <w:pgSz w:w="11910" w:h="16840"/>
          <w:pgMar w:top="1420" w:right="420" w:bottom="280" w:left="600" w:header="708" w:footer="0" w:gutter="0"/>
          <w:cols w:space="720" w:num="1"/>
        </w:sectPr>
      </w:pPr>
    </w:p>
    <w:p>
      <w:pPr>
        <w:pStyle w:val="7"/>
        <w:spacing w:before="1"/>
        <w:rPr>
          <w:rFonts w:ascii="宋体"/>
          <w:b/>
          <w:sz w:val="7"/>
        </w:rPr>
      </w:pPr>
    </w:p>
    <w:p>
      <w:pPr>
        <w:pStyle w:val="7"/>
        <w:ind w:left="520"/>
        <w:rPr>
          <w:rFonts w:ascii="宋体"/>
          <w:sz w:val="20"/>
        </w:rPr>
      </w:pPr>
      <w:r>
        <w:rPr>
          <w:rFonts w:ascii="宋体"/>
          <w:sz w:val="20"/>
        </w:rPr>
        <w:drawing>
          <wp:inline distT="0" distB="0" distL="0" distR="0">
            <wp:extent cx="6095365" cy="3926840"/>
            <wp:effectExtent l="0" t="0" r="0" b="0"/>
            <wp:docPr id="18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53.png"/>
                    <pic:cNvPicPr>
                      <a:picLocks noChangeAspect="1"/>
                    </pic:cNvPicPr>
                  </pic:nvPicPr>
                  <pic:blipFill>
                    <a:blip r:embed="rId58" cstate="print"/>
                    <a:stretch>
                      <a:fillRect/>
                    </a:stretch>
                  </pic:blipFill>
                  <pic:spPr>
                    <a:xfrm>
                      <a:off x="0" y="0"/>
                      <a:ext cx="6095719" cy="3927062"/>
                    </a:xfrm>
                    <a:prstGeom prst="rect">
                      <a:avLst/>
                    </a:prstGeom>
                  </pic:spPr>
                </pic:pic>
              </a:graphicData>
            </a:graphic>
          </wp:inline>
        </w:drawing>
      </w:r>
    </w:p>
    <w:p>
      <w:pPr>
        <w:pStyle w:val="7"/>
        <w:spacing w:before="4"/>
        <w:rPr>
          <w:rFonts w:ascii="宋体"/>
          <w:b/>
          <w:sz w:val="28"/>
        </w:rPr>
      </w:pPr>
    </w:p>
    <w:p>
      <w:pPr>
        <w:pStyle w:val="2"/>
        <w:numPr>
          <w:ilvl w:val="4"/>
          <w:numId w:val="17"/>
        </w:numPr>
        <w:tabs>
          <w:tab w:val="left" w:pos="4489"/>
        </w:tabs>
        <w:spacing w:before="37" w:after="0" w:line="240" w:lineRule="auto"/>
        <w:ind w:left="4489" w:right="0" w:hanging="420"/>
        <w:jc w:val="left"/>
        <w:rPr>
          <w:rFonts w:hint="eastAsia" w:ascii="宋体" w:eastAsia="宋体"/>
        </w:rPr>
      </w:pPr>
      <w:r>
        <w:drawing>
          <wp:anchor distT="0" distB="0" distL="0" distR="0" simplePos="0" relativeHeight="251702272" behindDoc="1" locked="0" layoutInCell="1" allowOverlap="1">
            <wp:simplePos x="0" y="0"/>
            <wp:positionH relativeFrom="page">
              <wp:posOffset>1925320</wp:posOffset>
            </wp:positionH>
            <wp:positionV relativeFrom="paragraph">
              <wp:posOffset>-1433830</wp:posOffset>
            </wp:positionV>
            <wp:extent cx="3293110" cy="3413125"/>
            <wp:effectExtent l="0" t="0" r="0" b="0"/>
            <wp:wrapNone/>
            <wp:docPr id="1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宋体" w:eastAsia="宋体"/>
        </w:rPr>
        <w:t>延迟队列</w:t>
      </w:r>
    </w:p>
    <w:p>
      <w:pPr>
        <w:pStyle w:val="7"/>
        <w:rPr>
          <w:rFonts w:ascii="宋体"/>
          <w:b/>
          <w:sz w:val="20"/>
        </w:rPr>
      </w:pPr>
    </w:p>
    <w:p>
      <w:pPr>
        <w:pStyle w:val="7"/>
        <w:rPr>
          <w:rFonts w:ascii="宋体"/>
          <w:b/>
          <w:sz w:val="23"/>
        </w:rPr>
      </w:pPr>
    </w:p>
    <w:p>
      <w:pPr>
        <w:pStyle w:val="3"/>
        <w:numPr>
          <w:ilvl w:val="1"/>
          <w:numId w:val="18"/>
        </w:numPr>
        <w:tabs>
          <w:tab w:val="left" w:pos="941"/>
          <w:tab w:val="left" w:pos="942"/>
        </w:tabs>
        <w:spacing w:before="69" w:after="0" w:line="240" w:lineRule="auto"/>
        <w:ind w:left="941" w:right="0" w:hanging="842"/>
        <w:jc w:val="left"/>
        <w:rPr>
          <w:rFonts w:hint="eastAsia" w:ascii="黑体" w:eastAsia="黑体"/>
        </w:rPr>
      </w:pPr>
      <w:r>
        <w:rPr>
          <w:rFonts w:hint="eastAsia" w:ascii="黑体" w:eastAsia="黑体"/>
        </w:rPr>
        <w:t>延迟队列概念</w:t>
      </w:r>
    </w:p>
    <w:p>
      <w:pPr>
        <w:pStyle w:val="7"/>
        <w:spacing w:before="2"/>
        <w:rPr>
          <w:rFonts w:ascii="黑体"/>
          <w:b/>
          <w:sz w:val="44"/>
        </w:rPr>
      </w:pPr>
    </w:p>
    <w:p>
      <w:pPr>
        <w:pStyle w:val="7"/>
        <w:spacing w:line="225" w:lineRule="auto"/>
        <w:ind w:left="520" w:right="660" w:firstLine="420"/>
        <w:jc w:val="both"/>
      </w:pPr>
      <w:r>
        <w:rPr>
          <w:spacing w:val="-1"/>
        </w:rPr>
        <w:t>延时队列</w:t>
      </w:r>
      <w:r>
        <w:rPr>
          <w:rFonts w:ascii="Tahoma" w:eastAsia="Tahoma"/>
        </w:rPr>
        <w:t>,</w:t>
      </w:r>
      <w:r>
        <w:rPr>
          <w:spacing w:val="-6"/>
        </w:rPr>
        <w:t>队列内部是有序的，最重要的特性就体现在它的延时属性上，延时队列中的元素是希望</w:t>
      </w:r>
      <w:r>
        <w:rPr>
          <w:spacing w:val="-5"/>
        </w:rPr>
        <w:t>在指定时间到了以后或之前取出和处理，简单来说，延时队列就是用来存放需要在指定时间被处理的</w:t>
      </w:r>
      <w:r>
        <w:rPr>
          <w:spacing w:val="-4"/>
        </w:rPr>
        <w:t>元素的队列。</w:t>
      </w:r>
    </w:p>
    <w:p>
      <w:pPr>
        <w:pStyle w:val="3"/>
        <w:numPr>
          <w:ilvl w:val="1"/>
          <w:numId w:val="18"/>
        </w:numPr>
        <w:tabs>
          <w:tab w:val="left" w:pos="941"/>
          <w:tab w:val="left" w:pos="942"/>
        </w:tabs>
        <w:spacing w:before="247" w:after="0" w:line="240" w:lineRule="auto"/>
        <w:ind w:left="941" w:right="0" w:hanging="842"/>
        <w:jc w:val="left"/>
        <w:rPr>
          <w:rFonts w:hint="eastAsia" w:ascii="黑体" w:eastAsia="黑体"/>
        </w:rPr>
      </w:pPr>
      <w:r>
        <w:rPr>
          <w:rFonts w:hint="eastAsia" w:ascii="黑体" w:eastAsia="黑体"/>
        </w:rPr>
        <w:t>延迟队列使用场景</w:t>
      </w:r>
    </w:p>
    <w:p>
      <w:pPr>
        <w:pStyle w:val="7"/>
        <w:rPr>
          <w:rFonts w:ascii="黑体"/>
          <w:b/>
          <w:sz w:val="43"/>
        </w:rPr>
      </w:pPr>
    </w:p>
    <w:p>
      <w:pPr>
        <w:pStyle w:val="11"/>
        <w:numPr>
          <w:ilvl w:val="2"/>
          <w:numId w:val="18"/>
        </w:numPr>
        <w:tabs>
          <w:tab w:val="left" w:pos="1130"/>
        </w:tabs>
        <w:spacing w:before="0" w:after="0" w:line="240" w:lineRule="auto"/>
        <w:ind w:left="1129" w:right="0" w:hanging="189"/>
        <w:jc w:val="left"/>
        <w:rPr>
          <w:rFonts w:hint="eastAsia" w:ascii="微软雅黑" w:eastAsia="微软雅黑"/>
          <w:sz w:val="22"/>
        </w:rPr>
      </w:pPr>
      <w:r>
        <w:rPr>
          <w:rFonts w:hint="eastAsia" w:ascii="微软雅黑" w:eastAsia="微软雅黑"/>
          <w:spacing w:val="-3"/>
          <w:sz w:val="22"/>
        </w:rPr>
        <w:t>订单在十分钟之内未支付则自动取消</w:t>
      </w:r>
    </w:p>
    <w:p>
      <w:pPr>
        <w:pStyle w:val="11"/>
        <w:numPr>
          <w:ilvl w:val="2"/>
          <w:numId w:val="18"/>
        </w:numPr>
        <w:tabs>
          <w:tab w:val="left" w:pos="1130"/>
        </w:tabs>
        <w:spacing w:before="173" w:after="0" w:line="240" w:lineRule="auto"/>
        <w:ind w:left="1129" w:right="0" w:hanging="189"/>
        <w:jc w:val="left"/>
        <w:rPr>
          <w:rFonts w:hint="eastAsia" w:ascii="微软雅黑" w:eastAsia="微软雅黑"/>
          <w:sz w:val="22"/>
        </w:rPr>
      </w:pPr>
      <w:r>
        <w:rPr>
          <w:rFonts w:hint="eastAsia" w:ascii="微软雅黑" w:eastAsia="微软雅黑"/>
          <w:spacing w:val="-3"/>
          <w:sz w:val="22"/>
        </w:rPr>
        <w:t>新创建的店铺，如果在十天内都没有上传过商品，则自动发送消息提醒。</w:t>
      </w:r>
    </w:p>
    <w:p>
      <w:pPr>
        <w:pStyle w:val="11"/>
        <w:numPr>
          <w:ilvl w:val="2"/>
          <w:numId w:val="18"/>
        </w:numPr>
        <w:tabs>
          <w:tab w:val="left" w:pos="1130"/>
        </w:tabs>
        <w:spacing w:before="171" w:after="0" w:line="240" w:lineRule="auto"/>
        <w:ind w:left="1129" w:right="0" w:hanging="189"/>
        <w:jc w:val="left"/>
        <w:rPr>
          <w:rFonts w:hint="eastAsia" w:ascii="微软雅黑" w:eastAsia="微软雅黑"/>
          <w:sz w:val="22"/>
        </w:rPr>
      </w:pPr>
      <w:r>
        <w:rPr>
          <w:rFonts w:hint="eastAsia" w:ascii="微软雅黑" w:eastAsia="微软雅黑"/>
          <w:spacing w:val="-3"/>
          <w:sz w:val="22"/>
        </w:rPr>
        <w:t>用户注册成功后，如果三天内没有登陆则进行短信提醒。</w:t>
      </w:r>
    </w:p>
    <w:p>
      <w:pPr>
        <w:pStyle w:val="11"/>
        <w:numPr>
          <w:ilvl w:val="2"/>
          <w:numId w:val="18"/>
        </w:numPr>
        <w:tabs>
          <w:tab w:val="left" w:pos="1130"/>
        </w:tabs>
        <w:spacing w:before="173" w:after="0" w:line="240" w:lineRule="auto"/>
        <w:ind w:left="1129" w:right="0" w:hanging="189"/>
        <w:jc w:val="left"/>
        <w:rPr>
          <w:rFonts w:hint="eastAsia" w:ascii="微软雅黑" w:eastAsia="微软雅黑"/>
          <w:sz w:val="22"/>
        </w:rPr>
      </w:pPr>
      <w:r>
        <w:rPr>
          <w:rFonts w:hint="eastAsia" w:ascii="微软雅黑" w:eastAsia="微软雅黑"/>
          <w:spacing w:val="-3"/>
          <w:sz w:val="22"/>
        </w:rPr>
        <w:t>用户发起退款，如果三天内没有得到处理则通知相关运营人员。</w:t>
      </w:r>
    </w:p>
    <w:p>
      <w:pPr>
        <w:pStyle w:val="11"/>
        <w:numPr>
          <w:ilvl w:val="2"/>
          <w:numId w:val="18"/>
        </w:numPr>
        <w:tabs>
          <w:tab w:val="left" w:pos="1130"/>
        </w:tabs>
        <w:spacing w:before="170" w:after="0" w:line="240" w:lineRule="auto"/>
        <w:ind w:left="1129" w:right="0" w:hanging="189"/>
        <w:jc w:val="left"/>
        <w:rPr>
          <w:rFonts w:hint="eastAsia" w:ascii="微软雅黑" w:eastAsia="微软雅黑"/>
          <w:sz w:val="22"/>
        </w:rPr>
      </w:pPr>
      <w:r>
        <w:rPr>
          <w:rFonts w:hint="eastAsia" w:ascii="微软雅黑" w:eastAsia="微软雅黑"/>
          <w:spacing w:val="-3"/>
          <w:sz w:val="22"/>
        </w:rPr>
        <w:t>预定会议后，需要在预定的时间点前十分钟通知各个与会人员参加会议</w:t>
      </w:r>
    </w:p>
    <w:p>
      <w:pPr>
        <w:spacing w:after="0" w:line="240" w:lineRule="auto"/>
        <w:jc w:val="left"/>
        <w:rPr>
          <w:rFonts w:hint="eastAsia" w:ascii="微软雅黑" w:eastAsia="微软雅黑"/>
          <w:sz w:val="22"/>
        </w:rPr>
        <w:sectPr>
          <w:pgSz w:w="11910" w:h="16840"/>
          <w:pgMar w:top="1420" w:right="420" w:bottom="280" w:left="600" w:header="708" w:footer="0" w:gutter="0"/>
          <w:cols w:space="720" w:num="1"/>
        </w:sectPr>
      </w:pPr>
    </w:p>
    <w:p>
      <w:pPr>
        <w:pStyle w:val="7"/>
        <w:spacing w:before="96" w:line="223" w:lineRule="auto"/>
        <w:ind w:left="520" w:right="552" w:firstLine="420"/>
      </w:pPr>
      <w:r>
        <w:drawing>
          <wp:anchor distT="0" distB="0" distL="0" distR="0" simplePos="0" relativeHeight="251703296" behindDoc="1" locked="0" layoutInCell="1" allowOverlap="1">
            <wp:simplePos x="0" y="0"/>
            <wp:positionH relativeFrom="page">
              <wp:posOffset>1925320</wp:posOffset>
            </wp:positionH>
            <wp:positionV relativeFrom="paragraph">
              <wp:posOffset>2781300</wp:posOffset>
            </wp:positionV>
            <wp:extent cx="3293110" cy="3413125"/>
            <wp:effectExtent l="0" t="0" r="0" b="0"/>
            <wp:wrapNone/>
            <wp:docPr id="1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spacing w:val="-3"/>
        </w:rPr>
        <w:t>这些场景都有一个特点，需要在某个事件发生之后或者之前的指定时间点完成某一项任务，如： 发生订单生成事件，在十分钟之后检查该订单支付状态，然后将未支付的订单进行关闭；看起来似乎使用定时任务，一直轮询数据，每秒查一次，取出需要被处理的数据，然后处理不就完事了吗？如果</w:t>
      </w:r>
      <w:r>
        <w:rPr>
          <w:spacing w:val="-10"/>
        </w:rPr>
        <w:t xml:space="preserve">数据量比较少，确实可以这样做，比如：对于“如果账单一周内未支付则进行自动结算”这样的需求， </w:t>
      </w:r>
      <w:r>
        <w:rPr>
          <w:spacing w:val="-7"/>
        </w:rPr>
        <w:t>如果对于时间不是严格限制，而是宽松意义上的一周，那么每天晚上跑个定时任务检查一下所有未支</w:t>
      </w:r>
      <w:r>
        <w:rPr>
          <w:spacing w:val="-5"/>
        </w:rPr>
        <w:t>付的账单，确实也是一个可行的方案。但对于数据量比较大，并且时效性较强的场景，如：“订单十</w:t>
      </w:r>
      <w:r>
        <w:rPr>
          <w:spacing w:val="-4"/>
        </w:rPr>
        <w:t>分钟内未支付则关闭“，短期内未支付的订单数据可能会有很多，活动期间甚至会达到百万甚至千万级别，对这么庞大的数据量仍旧使用轮询的方式显然是不可取的，很可能在一秒内无法完成所有订单的检查，同时会给数据库带来很大压力，无法满足业务要求而且性能低下。</w:t>
      </w:r>
    </w:p>
    <w:p>
      <w:pPr>
        <w:pStyle w:val="7"/>
        <w:spacing w:before="10"/>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125095</wp:posOffset>
            </wp:positionV>
            <wp:extent cx="5076825" cy="4498975"/>
            <wp:effectExtent l="0" t="0" r="0" b="0"/>
            <wp:wrapTopAndBottom/>
            <wp:docPr id="19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54.jpeg"/>
                    <pic:cNvPicPr>
                      <a:picLocks noChangeAspect="1"/>
                    </pic:cNvPicPr>
                  </pic:nvPicPr>
                  <pic:blipFill>
                    <a:blip r:embed="rId59" cstate="print"/>
                    <a:stretch>
                      <a:fillRect/>
                    </a:stretch>
                  </pic:blipFill>
                  <pic:spPr>
                    <a:xfrm>
                      <a:off x="0" y="0"/>
                      <a:ext cx="5076554" cy="4498752"/>
                    </a:xfrm>
                    <a:prstGeom prst="rect">
                      <a:avLst/>
                    </a:prstGeom>
                  </pic:spPr>
                </pic:pic>
              </a:graphicData>
            </a:graphic>
          </wp:anchor>
        </w:drawing>
      </w:r>
    </w:p>
    <w:p>
      <w:pPr>
        <w:pStyle w:val="7"/>
        <w:spacing w:before="7"/>
        <w:rPr>
          <w:sz w:val="10"/>
        </w:rPr>
      </w:pPr>
    </w:p>
    <w:p>
      <w:pPr>
        <w:pStyle w:val="3"/>
        <w:numPr>
          <w:ilvl w:val="1"/>
          <w:numId w:val="18"/>
        </w:numPr>
        <w:tabs>
          <w:tab w:val="left" w:pos="941"/>
          <w:tab w:val="left" w:pos="942"/>
        </w:tabs>
        <w:spacing w:before="69" w:after="0" w:line="240" w:lineRule="auto"/>
        <w:ind w:left="941" w:right="0" w:hanging="842"/>
        <w:jc w:val="left"/>
      </w:pPr>
      <w:r>
        <w:t>RabbitMQ</w:t>
      </w:r>
      <w:r>
        <w:rPr>
          <w:spacing w:val="-12"/>
        </w:rPr>
        <w:t xml:space="preserve"> </w:t>
      </w:r>
      <w:r>
        <w:rPr>
          <w:rFonts w:hint="eastAsia" w:ascii="黑体" w:eastAsia="黑体"/>
          <w:spacing w:val="-26"/>
        </w:rPr>
        <w:t xml:space="preserve">中的 </w:t>
      </w:r>
      <w:r>
        <w:t>TTL</w:t>
      </w:r>
    </w:p>
    <w:p>
      <w:pPr>
        <w:pStyle w:val="7"/>
        <w:spacing w:before="2"/>
        <w:rPr>
          <w:rFonts w:ascii="Arial"/>
          <w:b/>
          <w:sz w:val="49"/>
        </w:rPr>
      </w:pPr>
    </w:p>
    <w:p>
      <w:pPr>
        <w:pStyle w:val="7"/>
        <w:spacing w:line="225" w:lineRule="auto"/>
        <w:ind w:left="520" w:right="658" w:firstLine="420"/>
      </w:pPr>
      <w:r>
        <w:rPr>
          <w:rFonts w:ascii="Tahoma" w:eastAsia="Tahoma"/>
        </w:rPr>
        <w:t xml:space="preserve">TTL </w:t>
      </w:r>
      <w:r>
        <w:rPr>
          <w:spacing w:val="-1"/>
        </w:rPr>
        <w:t>是什么呢？</w:t>
      </w:r>
      <w:r>
        <w:rPr>
          <w:rFonts w:ascii="Tahoma" w:eastAsia="Tahoma"/>
        </w:rPr>
        <w:t xml:space="preserve">TTL </w:t>
      </w:r>
      <w:r>
        <w:rPr>
          <w:spacing w:val="-2"/>
        </w:rPr>
        <w:t xml:space="preserve">是 </w:t>
      </w:r>
      <w:r>
        <w:rPr>
          <w:rFonts w:ascii="Tahoma" w:eastAsia="Tahoma"/>
        </w:rPr>
        <w:t xml:space="preserve">RabbitMQ </w:t>
      </w:r>
      <w:r>
        <w:rPr>
          <w:spacing w:val="-11"/>
        </w:rPr>
        <w:t>中一个消息或者队列的属性，表明一条消息或者该队列中的所有</w:t>
      </w:r>
      <w:r>
        <w:rPr>
          <w:spacing w:val="-7"/>
        </w:rPr>
        <w:t>消息的最大存活时间，</w:t>
      </w:r>
    </w:p>
    <w:p>
      <w:pPr>
        <w:spacing w:after="0" w:line="225" w:lineRule="auto"/>
        <w:sectPr>
          <w:pgSz w:w="11910" w:h="16840"/>
          <w:pgMar w:top="1420" w:right="420" w:bottom="280" w:left="600" w:header="708" w:footer="0" w:gutter="0"/>
          <w:cols w:space="720" w:num="1"/>
        </w:sectPr>
      </w:pPr>
    </w:p>
    <w:p>
      <w:pPr>
        <w:pStyle w:val="7"/>
        <w:spacing w:before="93" w:line="225" w:lineRule="auto"/>
        <w:ind w:left="520" w:right="658" w:firstLine="420"/>
        <w:jc w:val="both"/>
      </w:pPr>
      <w:r>
        <w:rPr>
          <w:spacing w:val="-5"/>
        </w:rPr>
        <w:t xml:space="preserve">单位是毫秒。换句话说，如果一条消息设置了 </w:t>
      </w:r>
      <w:r>
        <w:rPr>
          <w:rFonts w:ascii="Tahoma" w:eastAsia="Tahoma"/>
        </w:rPr>
        <w:t xml:space="preserve">TTL </w:t>
      </w:r>
      <w:r>
        <w:rPr>
          <w:spacing w:val="4"/>
        </w:rPr>
        <w:t>属性或者进入了设置</w:t>
      </w:r>
      <w:r>
        <w:rPr>
          <w:rFonts w:ascii="Tahoma" w:eastAsia="Tahoma"/>
        </w:rPr>
        <w:t xml:space="preserve">TTL </w:t>
      </w:r>
      <w:r>
        <w:rPr>
          <w:spacing w:val="-5"/>
        </w:rPr>
        <w:t>属性的队列，那么这</w:t>
      </w:r>
      <w:r>
        <w:rPr>
          <w:spacing w:val="5"/>
        </w:rPr>
        <w:t>条消息如果在</w:t>
      </w:r>
      <w:r>
        <w:rPr>
          <w:rFonts w:ascii="Tahoma" w:eastAsia="Tahoma"/>
        </w:rPr>
        <w:t xml:space="preserve">TTL </w:t>
      </w:r>
      <w:r>
        <w:rPr>
          <w:spacing w:val="-4"/>
        </w:rPr>
        <w:t>设置的时间内没有被消费，则会成为</w:t>
      </w:r>
      <w:r>
        <w:rPr>
          <w:rFonts w:ascii="Tahoma" w:eastAsia="Tahoma"/>
          <w:spacing w:val="-3"/>
        </w:rPr>
        <w:t>"</w:t>
      </w:r>
      <w:r>
        <w:t>死信</w:t>
      </w:r>
      <w:r>
        <w:rPr>
          <w:rFonts w:ascii="Tahoma" w:eastAsia="Tahoma"/>
        </w:rPr>
        <w:t>"</w:t>
      </w:r>
      <w:r>
        <w:rPr>
          <w:spacing w:val="2"/>
        </w:rPr>
        <w:t>。如果同时配置了队列的</w:t>
      </w:r>
      <w:r>
        <w:rPr>
          <w:rFonts w:ascii="Tahoma" w:eastAsia="Tahoma"/>
        </w:rPr>
        <w:t xml:space="preserve">TTL </w:t>
      </w:r>
      <w:r>
        <w:rPr>
          <w:spacing w:val="-2"/>
        </w:rPr>
        <w:t>和消息的</w:t>
      </w:r>
      <w:r>
        <w:rPr>
          <w:rFonts w:ascii="Tahoma" w:eastAsia="Tahoma"/>
          <w:spacing w:val="-2"/>
        </w:rPr>
        <w:t>TTL</w:t>
      </w:r>
      <w:r>
        <w:rPr>
          <w:spacing w:val="-4"/>
        </w:rPr>
        <w:t xml:space="preserve">，那么较小的那个值将会被使用，有两种方式设置 </w:t>
      </w:r>
      <w:r>
        <w:rPr>
          <w:rFonts w:ascii="Tahoma" w:eastAsia="Tahoma"/>
        </w:rPr>
        <w:t>TTL</w:t>
      </w:r>
      <w:r>
        <w:t>。</w:t>
      </w:r>
    </w:p>
    <w:p>
      <w:pPr>
        <w:pStyle w:val="4"/>
        <w:numPr>
          <w:ilvl w:val="2"/>
          <w:numId w:val="19"/>
        </w:numPr>
        <w:tabs>
          <w:tab w:val="left" w:pos="1361"/>
          <w:tab w:val="left" w:pos="1362"/>
        </w:tabs>
        <w:spacing w:before="248" w:after="0" w:line="240" w:lineRule="auto"/>
        <w:ind w:left="1361" w:right="0" w:hanging="1262"/>
        <w:jc w:val="left"/>
      </w:pPr>
      <w:r>
        <w:rPr>
          <w:spacing w:val="17"/>
        </w:rPr>
        <w:t>消息设置</w:t>
      </w:r>
      <w:r>
        <w:t>TTL</w:t>
      </w:r>
    </w:p>
    <w:p>
      <w:pPr>
        <w:pStyle w:val="7"/>
        <w:spacing w:before="251"/>
        <w:ind w:left="520"/>
        <w:rPr>
          <w:rFonts w:ascii="Tahoma" w:eastAsia="Tahoma"/>
        </w:rPr>
      </w:pPr>
      <w:r>
        <w:t>另一种方式便是针对每条消息设置</w:t>
      </w:r>
      <w:r>
        <w:rPr>
          <w:rFonts w:ascii="Tahoma" w:eastAsia="Tahoma"/>
        </w:rPr>
        <w:t>TTL</w:t>
      </w:r>
    </w:p>
    <w:p>
      <w:pPr>
        <w:pStyle w:val="7"/>
        <w:rPr>
          <w:rFonts w:ascii="Tahoma"/>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116840</wp:posOffset>
            </wp:positionV>
            <wp:extent cx="6407785" cy="591185"/>
            <wp:effectExtent l="0" t="0" r="0" b="0"/>
            <wp:wrapTopAndBottom/>
            <wp:docPr id="1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55.png"/>
                    <pic:cNvPicPr>
                      <a:picLocks noChangeAspect="1"/>
                    </pic:cNvPicPr>
                  </pic:nvPicPr>
                  <pic:blipFill>
                    <a:blip r:embed="rId60" cstate="print"/>
                    <a:stretch>
                      <a:fillRect/>
                    </a:stretch>
                  </pic:blipFill>
                  <pic:spPr>
                    <a:xfrm>
                      <a:off x="0" y="0"/>
                      <a:ext cx="6408059" cy="590930"/>
                    </a:xfrm>
                    <a:prstGeom prst="rect">
                      <a:avLst/>
                    </a:prstGeom>
                  </pic:spPr>
                </pic:pic>
              </a:graphicData>
            </a:graphic>
          </wp:anchor>
        </w:drawing>
      </w:r>
    </w:p>
    <w:p>
      <w:pPr>
        <w:pStyle w:val="7"/>
        <w:spacing w:before="10"/>
        <w:rPr>
          <w:rFonts w:ascii="Tahoma"/>
          <w:sz w:val="21"/>
        </w:rPr>
      </w:pPr>
    </w:p>
    <w:p>
      <w:pPr>
        <w:pStyle w:val="4"/>
        <w:numPr>
          <w:ilvl w:val="2"/>
          <w:numId w:val="19"/>
        </w:numPr>
        <w:tabs>
          <w:tab w:val="left" w:pos="1361"/>
          <w:tab w:val="left" w:pos="1362"/>
        </w:tabs>
        <w:spacing w:before="0" w:after="0" w:line="240" w:lineRule="auto"/>
        <w:ind w:left="1361" w:right="0" w:hanging="1262"/>
        <w:jc w:val="left"/>
      </w:pPr>
      <w:r>
        <w:drawing>
          <wp:anchor distT="0" distB="0" distL="0" distR="0" simplePos="0" relativeHeight="251704320" behindDoc="1" locked="0" layoutInCell="1" allowOverlap="1">
            <wp:simplePos x="0" y="0"/>
            <wp:positionH relativeFrom="page">
              <wp:posOffset>1925320</wp:posOffset>
            </wp:positionH>
            <wp:positionV relativeFrom="paragraph">
              <wp:posOffset>300355</wp:posOffset>
            </wp:positionV>
            <wp:extent cx="3293110" cy="3413125"/>
            <wp:effectExtent l="0" t="0" r="0" b="0"/>
            <wp:wrapNone/>
            <wp:docPr id="1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spacing w:val="17"/>
        </w:rPr>
        <w:t>队列设置</w:t>
      </w:r>
      <w:r>
        <w:t>TTL</w:t>
      </w:r>
    </w:p>
    <w:p>
      <w:pPr>
        <w:pStyle w:val="7"/>
        <w:spacing w:before="250"/>
        <w:ind w:left="520"/>
      </w:pPr>
      <w:r>
        <w:t>第一种是在创建队列的时候设置队列的“</w:t>
      </w:r>
      <w:r>
        <w:rPr>
          <w:rFonts w:ascii="Tahoma" w:hAnsi="Tahoma" w:eastAsia="Tahoma"/>
        </w:rPr>
        <w:t>x-message-ttl</w:t>
      </w:r>
      <w:r>
        <w:t>”属性</w:t>
      </w:r>
    </w:p>
    <w:p>
      <w:pPr>
        <w:pStyle w:val="7"/>
        <w:spacing w:before="14"/>
        <w:rPr>
          <w:sz w:val="7"/>
        </w:rPr>
      </w:pPr>
      <w:r>
        <w:drawing>
          <wp:anchor distT="0" distB="0" distL="0" distR="0" simplePos="0" relativeHeight="251660288" behindDoc="0" locked="0" layoutInCell="1" allowOverlap="1">
            <wp:simplePos x="0" y="0"/>
            <wp:positionH relativeFrom="page">
              <wp:posOffset>711200</wp:posOffset>
            </wp:positionH>
            <wp:positionV relativeFrom="paragraph">
              <wp:posOffset>115570</wp:posOffset>
            </wp:positionV>
            <wp:extent cx="6103620" cy="576580"/>
            <wp:effectExtent l="0" t="0" r="0" b="0"/>
            <wp:wrapTopAndBottom/>
            <wp:docPr id="19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56.jpeg"/>
                    <pic:cNvPicPr>
                      <a:picLocks noChangeAspect="1"/>
                    </pic:cNvPicPr>
                  </pic:nvPicPr>
                  <pic:blipFill>
                    <a:blip r:embed="rId61" cstate="print"/>
                    <a:stretch>
                      <a:fillRect/>
                    </a:stretch>
                  </pic:blipFill>
                  <pic:spPr>
                    <a:xfrm>
                      <a:off x="0" y="0"/>
                      <a:ext cx="6103694" cy="576452"/>
                    </a:xfrm>
                    <a:prstGeom prst="rect">
                      <a:avLst/>
                    </a:prstGeom>
                  </pic:spPr>
                </pic:pic>
              </a:graphicData>
            </a:graphic>
          </wp:anchor>
        </w:drawing>
      </w:r>
    </w:p>
    <w:p>
      <w:pPr>
        <w:pStyle w:val="7"/>
        <w:spacing w:before="4"/>
        <w:rPr>
          <w:sz w:val="39"/>
        </w:rPr>
      </w:pPr>
    </w:p>
    <w:p>
      <w:pPr>
        <w:pStyle w:val="4"/>
        <w:numPr>
          <w:ilvl w:val="2"/>
          <w:numId w:val="19"/>
        </w:numPr>
        <w:tabs>
          <w:tab w:val="left" w:pos="1361"/>
          <w:tab w:val="left" w:pos="1362"/>
        </w:tabs>
        <w:spacing w:before="0" w:after="0" w:line="240" w:lineRule="auto"/>
        <w:ind w:left="1361" w:right="0" w:hanging="1262"/>
        <w:jc w:val="left"/>
      </w:pPr>
      <w:r>
        <w:t>两者的区别</w:t>
      </w:r>
    </w:p>
    <w:p>
      <w:pPr>
        <w:pStyle w:val="7"/>
        <w:spacing w:before="12"/>
        <w:rPr>
          <w:rFonts w:ascii="黑体"/>
          <w:b/>
          <w:sz w:val="20"/>
        </w:rPr>
      </w:pPr>
    </w:p>
    <w:p>
      <w:pPr>
        <w:pStyle w:val="7"/>
        <w:spacing w:line="223" w:lineRule="auto"/>
        <w:ind w:left="100" w:right="659" w:firstLine="420"/>
        <w:jc w:val="both"/>
      </w:pPr>
      <w:r>
        <w:rPr>
          <w:spacing w:val="-2"/>
        </w:rPr>
        <w:t xml:space="preserve">如果设置了队列的 </w:t>
      </w:r>
      <w:r>
        <w:rPr>
          <w:rFonts w:ascii="Tahoma" w:eastAsia="Tahoma"/>
        </w:rPr>
        <w:t xml:space="preserve">TTL </w:t>
      </w:r>
      <w:r>
        <w:rPr>
          <w:spacing w:val="-12"/>
        </w:rPr>
        <w:t>属性，那么一旦消息过期，就会被队列丢弃</w:t>
      </w:r>
      <w:r>
        <w:rPr>
          <w:rFonts w:ascii="Tahoma" w:eastAsia="Tahoma"/>
        </w:rPr>
        <w:t>(</w:t>
      </w:r>
      <w:r>
        <w:rPr>
          <w:spacing w:val="-3"/>
        </w:rPr>
        <w:t>如果配置了死信队列被丢到死信队列中</w:t>
      </w:r>
      <w:r>
        <w:rPr>
          <w:rFonts w:ascii="Tahoma" w:eastAsia="Tahoma"/>
          <w:spacing w:val="-12"/>
        </w:rPr>
        <w:t>)</w:t>
      </w:r>
      <w:r>
        <w:rPr>
          <w:spacing w:val="-9"/>
        </w:rPr>
        <w:t>，而第二种方式，消息即使过期，也不一定会被马上丢弃，因为</w:t>
      </w:r>
      <w:r>
        <w:rPr>
          <w:b/>
          <w:spacing w:val="-3"/>
        </w:rPr>
        <w:t>消息是否过期是在即将投递到消费者之前判定的</w:t>
      </w:r>
      <w:r>
        <w:rPr>
          <w:spacing w:val="-3"/>
        </w:rPr>
        <w:t>，如果当前队列有严重的消息积压情况，则已过期的消息也许还能存活较长时间；另外，还需</w:t>
      </w:r>
      <w:r>
        <w:rPr>
          <w:spacing w:val="-4"/>
        </w:rPr>
        <w:t xml:space="preserve">要注意的一点是，如果不设置 </w:t>
      </w:r>
      <w:r>
        <w:rPr>
          <w:rFonts w:ascii="Tahoma" w:eastAsia="Tahoma"/>
        </w:rPr>
        <w:t>TTL</w:t>
      </w:r>
      <w:r>
        <w:rPr>
          <w:spacing w:val="-4"/>
        </w:rPr>
        <w:t xml:space="preserve">，表示消息永远不会过期，如果将 </w:t>
      </w:r>
      <w:r>
        <w:rPr>
          <w:rFonts w:ascii="Tahoma" w:eastAsia="Tahoma"/>
        </w:rPr>
        <w:t xml:space="preserve">TTL </w:t>
      </w:r>
      <w:r>
        <w:rPr>
          <w:spacing w:val="-2"/>
        </w:rPr>
        <w:t xml:space="preserve">设置为 </w:t>
      </w:r>
      <w:r>
        <w:rPr>
          <w:rFonts w:ascii="Tahoma" w:eastAsia="Tahoma"/>
        </w:rPr>
        <w:t>0</w:t>
      </w:r>
      <w:r>
        <w:rPr>
          <w:spacing w:val="-2"/>
        </w:rPr>
        <w:t>，则表示除非此时可以</w:t>
      </w:r>
      <w:r>
        <w:rPr>
          <w:spacing w:val="-3"/>
        </w:rPr>
        <w:t>直接投递该消息到消费者，否则该消息将会被丢弃。</w:t>
      </w:r>
    </w:p>
    <w:p>
      <w:pPr>
        <w:pStyle w:val="7"/>
        <w:spacing w:before="200" w:line="223" w:lineRule="auto"/>
        <w:ind w:left="100" w:right="665" w:firstLine="420"/>
        <w:jc w:val="both"/>
      </w:pPr>
      <w:r>
        <w:t xml:space="preserve">前一小节我们介绍了死信队列，刚刚又介绍了 </w:t>
      </w:r>
      <w:r>
        <w:rPr>
          <w:rFonts w:ascii="Tahoma" w:eastAsia="Tahoma"/>
        </w:rPr>
        <w:t>TTL</w:t>
      </w:r>
      <w:r>
        <w:t xml:space="preserve">，至此利用 </w:t>
      </w:r>
      <w:r>
        <w:rPr>
          <w:rFonts w:ascii="Tahoma" w:eastAsia="Tahoma"/>
        </w:rPr>
        <w:t xml:space="preserve">RabbitMQ </w:t>
      </w:r>
      <w:r>
        <w:t>实现延时队列的两大要素已经集齐，接下来只需要将它们进行融合，再加入一点点调味料，延时队列就可以新鲜出炉了。想想看，延时队列，不就是想要消息延迟多久被处理吗，</w:t>
      </w:r>
      <w:r>
        <w:rPr>
          <w:rFonts w:ascii="Tahoma" w:eastAsia="Tahoma"/>
        </w:rPr>
        <w:t xml:space="preserve">TTL </w:t>
      </w:r>
      <w:r>
        <w:t>则刚好能让消息在延迟多久之后成为死信，另一方面， 成为死信的消息都会被投递到死信队列里，这样只需要消费者一直消费死信队列里的消息就完事了，因为里面的消息都是希望被立即处理的消息。</w:t>
      </w:r>
    </w:p>
    <w:p>
      <w:pPr>
        <w:spacing w:after="0" w:line="223" w:lineRule="auto"/>
        <w:jc w:val="both"/>
        <w:sectPr>
          <w:pgSz w:w="11910" w:h="16840"/>
          <w:pgMar w:top="1420" w:right="420" w:bottom="280" w:left="600" w:header="708" w:footer="0" w:gutter="0"/>
          <w:cols w:space="720" w:num="1"/>
        </w:sectPr>
      </w:pPr>
    </w:p>
    <w:p>
      <w:pPr>
        <w:pStyle w:val="3"/>
        <w:numPr>
          <w:ilvl w:val="1"/>
          <w:numId w:val="18"/>
        </w:numPr>
        <w:tabs>
          <w:tab w:val="left" w:pos="941"/>
          <w:tab w:val="left" w:pos="942"/>
        </w:tabs>
        <w:spacing w:before="91" w:after="0" w:line="240" w:lineRule="auto"/>
        <w:ind w:left="941" w:right="0" w:hanging="842"/>
        <w:jc w:val="left"/>
      </w:pPr>
      <w:r>
        <w:rPr>
          <w:rFonts w:hint="eastAsia" w:ascii="黑体" w:eastAsia="黑体"/>
          <w:spacing w:val="-27"/>
        </w:rPr>
        <w:t xml:space="preserve">整合 </w:t>
      </w:r>
      <w:r>
        <w:t>springboot</w:t>
      </w:r>
    </w:p>
    <w:p>
      <w:pPr>
        <w:pStyle w:val="7"/>
        <w:spacing w:before="3"/>
        <w:rPr>
          <w:rFonts w:ascii="Arial"/>
          <w:b/>
          <w:sz w:val="49"/>
        </w:rPr>
      </w:pPr>
    </w:p>
    <w:p>
      <w:pPr>
        <w:pStyle w:val="4"/>
        <w:numPr>
          <w:ilvl w:val="2"/>
          <w:numId w:val="20"/>
        </w:numPr>
        <w:tabs>
          <w:tab w:val="left" w:pos="1361"/>
          <w:tab w:val="left" w:pos="1362"/>
        </w:tabs>
        <w:spacing w:before="0" w:after="0" w:line="240" w:lineRule="auto"/>
        <w:ind w:left="1361" w:right="0" w:hanging="1262"/>
        <w:jc w:val="left"/>
      </w:pPr>
      <w:r>
        <w:drawing>
          <wp:anchor distT="0" distB="0" distL="0" distR="0" simplePos="0" relativeHeight="251705344" behindDoc="1" locked="0" layoutInCell="1" allowOverlap="1">
            <wp:simplePos x="0" y="0"/>
            <wp:positionH relativeFrom="page">
              <wp:posOffset>1925320</wp:posOffset>
            </wp:positionH>
            <wp:positionV relativeFrom="paragraph">
              <wp:posOffset>2103120</wp:posOffset>
            </wp:positionV>
            <wp:extent cx="3293110" cy="3413125"/>
            <wp:effectExtent l="0" t="0" r="0" b="0"/>
            <wp:wrapNone/>
            <wp:docPr id="2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创建项目</w:t>
      </w:r>
    </w:p>
    <w:p>
      <w:pPr>
        <w:pStyle w:val="7"/>
        <w:spacing w:before="5"/>
        <w:rPr>
          <w:rFonts w:ascii="黑体"/>
          <w:b/>
          <w:sz w:val="17"/>
        </w:rPr>
      </w:pPr>
      <w:r>
        <w:drawing>
          <wp:anchor distT="0" distB="0" distL="0" distR="0" simplePos="0" relativeHeight="251660288" behindDoc="0" locked="0" layoutInCell="1" allowOverlap="1">
            <wp:simplePos x="0" y="0"/>
            <wp:positionH relativeFrom="page">
              <wp:posOffset>444500</wp:posOffset>
            </wp:positionH>
            <wp:positionV relativeFrom="paragraph">
              <wp:posOffset>165735</wp:posOffset>
            </wp:positionV>
            <wp:extent cx="6451600" cy="3210560"/>
            <wp:effectExtent l="0" t="0" r="0" b="0"/>
            <wp:wrapTopAndBottom/>
            <wp:docPr id="20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57.jpeg"/>
                    <pic:cNvPicPr>
                      <a:picLocks noChangeAspect="1"/>
                    </pic:cNvPicPr>
                  </pic:nvPicPr>
                  <pic:blipFill>
                    <a:blip r:embed="rId62" cstate="print"/>
                    <a:stretch>
                      <a:fillRect/>
                    </a:stretch>
                  </pic:blipFill>
                  <pic:spPr>
                    <a:xfrm>
                      <a:off x="0" y="0"/>
                      <a:ext cx="6451643" cy="3210687"/>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444500</wp:posOffset>
            </wp:positionH>
            <wp:positionV relativeFrom="paragraph">
              <wp:posOffset>3493135</wp:posOffset>
            </wp:positionV>
            <wp:extent cx="6393180" cy="2776855"/>
            <wp:effectExtent l="0" t="0" r="0" b="0"/>
            <wp:wrapTopAndBottom/>
            <wp:docPr id="20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58.png"/>
                    <pic:cNvPicPr>
                      <a:picLocks noChangeAspect="1"/>
                    </pic:cNvPicPr>
                  </pic:nvPicPr>
                  <pic:blipFill>
                    <a:blip r:embed="rId63" cstate="print"/>
                    <a:stretch>
                      <a:fillRect/>
                    </a:stretch>
                  </pic:blipFill>
                  <pic:spPr>
                    <a:xfrm>
                      <a:off x="0" y="0"/>
                      <a:ext cx="6393485" cy="2777109"/>
                    </a:xfrm>
                    <a:prstGeom prst="rect">
                      <a:avLst/>
                    </a:prstGeom>
                  </pic:spPr>
                </pic:pic>
              </a:graphicData>
            </a:graphic>
          </wp:anchor>
        </w:drawing>
      </w:r>
    </w:p>
    <w:p>
      <w:pPr>
        <w:pStyle w:val="7"/>
        <w:rPr>
          <w:rFonts w:ascii="黑体"/>
          <w:b/>
          <w:sz w:val="9"/>
        </w:rPr>
      </w:pPr>
    </w:p>
    <w:p>
      <w:pPr>
        <w:pStyle w:val="7"/>
        <w:spacing w:before="3"/>
        <w:rPr>
          <w:rFonts w:ascii="黑体"/>
          <w:b/>
          <w:sz w:val="21"/>
        </w:rPr>
      </w:pPr>
    </w:p>
    <w:p>
      <w:pPr>
        <w:pStyle w:val="11"/>
        <w:numPr>
          <w:ilvl w:val="2"/>
          <w:numId w:val="20"/>
        </w:numPr>
        <w:tabs>
          <w:tab w:val="left" w:pos="1361"/>
          <w:tab w:val="left" w:pos="1362"/>
        </w:tabs>
        <w:spacing w:before="0" w:after="0" w:line="240" w:lineRule="auto"/>
        <w:ind w:left="1361" w:right="0" w:hanging="1262"/>
        <w:jc w:val="left"/>
        <w:rPr>
          <w:b/>
          <w:sz w:val="28"/>
        </w:rPr>
      </w:pPr>
      <w:r>
        <w:rPr>
          <w:b/>
          <w:sz w:val="28"/>
        </w:rPr>
        <w:t>添加依赖</w:t>
      </w:r>
    </w:p>
    <w:p>
      <w:pPr>
        <w:pStyle w:val="7"/>
        <w:spacing w:before="5"/>
        <w:rPr>
          <w:rFonts w:ascii="黑体"/>
          <w:b/>
          <w:sz w:val="17"/>
        </w:rPr>
      </w:pPr>
      <w:r>
        <w:pict>
          <v:group id="_x0000_s1168" o:spid="_x0000_s1168" o:spt="203" style="position:absolute;left:0pt;margin-left:56pt;margin-top:13.1pt;height:84.15pt;width:481.7pt;mso-position-horizontal-relative:page;mso-wrap-distance-bottom:0pt;mso-wrap-distance-top:0pt;z-index:-251555840;mso-width-relative:page;mso-height-relative:page;" coordorigin="1121,263" coordsize="9634,1683">
            <o:lock v:ext="edit"/>
            <v:shape id="_x0000_s1169" o:spid="_x0000_s1169" style="position:absolute;left:1202;top:272;height:1664;width:9468;" fillcolor="#C6ECCC" filled="t" stroked="f" coordorigin="1202,272" coordsize="9468,1664" path="m10670,272l7245,272,7245,1119,7245,1324,5840,1324,5840,1119,5516,1119,5516,915,6596,915,6596,1119,7245,1119,7245,272,2744,272,2744,476,1231,476,1231,272,1202,272,1202,476,1202,711,1202,1936,1949,1936,1949,1732,1589,1732,1589,1528,1589,1324,1949,1324,1949,1119,1949,915,1589,915,1589,711,2888,711,2888,915,2921,915,2921,1119,3245,1119,3245,1324,2996,1324,2996,1528,2888,1528,2888,1732,2921,1732,2921,1936,5516,1936,5516,1732,6596,1732,6596,1936,10670,1936,10670,1732,10670,1528,10670,476,10670,272xe">
              <v:path arrowok="t"/>
              <v:fill on="t" focussize="0,0"/>
              <v:stroke on="f"/>
              <v:imagedata o:title=""/>
              <o:lock v:ext="edit"/>
            </v:shape>
            <v:shape id="_x0000_s1170" o:spid="_x0000_s1170" style="position:absolute;left:1120;top:262;height:1683;width:9634;" fillcolor="#000000" filled="t" stroked="f" coordorigin="1121,263" coordsize="9634,1683" path="m1130,1936l1121,1936,1121,1945,1130,1945,1130,1936xm1130,263l1121,263,1121,272,1121,272,1121,1936,1130,1936,1130,272,1130,272,1130,263xm10754,1936l10744,1936,1130,1936,1130,1945,10744,1945,10754,1945,10754,1936xm10754,263l10744,263,1130,263,1130,272,10744,272,10744,1936,10754,1936,10754,272,10754,272,10754,263xe">
              <v:path arrowok="t"/>
              <v:fill on="t" focussize="0,0"/>
              <v:stroke on="f"/>
              <v:imagedata o:title=""/>
              <o:lock v:ext="edit"/>
            </v:shape>
            <v:shape id="_x0000_s1171" o:spid="_x0000_s1171" o:spt="202" type="#_x0000_t202" style="position:absolute;left:1202;top:272;height:1664;width:9468;" filled="f" stroked="f" coordsize="21600,21600">
              <v:path/>
              <v:fill on="f" focussize="0,0"/>
              <v:stroke on="f" joinstyle="miter"/>
              <v:imagedata o:title=""/>
              <o:lock v:ext="edit"/>
              <v:textbox inset="0mm,0mm,0mm,0mm">
                <w:txbxContent>
                  <w:p>
                    <w:pPr>
                      <w:spacing w:before="0" w:line="200" w:lineRule="exact"/>
                      <w:ind w:left="28"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p>
                  <w:p>
                    <w:pPr>
                      <w:spacing w:before="0" w:line="240" w:lineRule="exact"/>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xml:space="preserve"> </w:t>
                    </w:r>
                    <w:r>
                      <w:rPr>
                        <w:rFonts w:hint="eastAsia" w:ascii="宋体" w:eastAsia="宋体"/>
                        <w:i/>
                        <w:color w:val="808080"/>
                        <w:sz w:val="19"/>
                      </w:rPr>
                      <w:t>依赖</w:t>
                    </w:r>
                    <w:r>
                      <w:rPr>
                        <w:rFonts w:ascii="Courier New" w:eastAsia="Courier New"/>
                        <w:i/>
                        <w:color w:val="808080"/>
                        <w:sz w:val="18"/>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org.springframework.boot</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spring-boot-starter-amqp</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org.springframework.boot</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172" o:spid="_x0000_s1172" o:spt="203" style="height:359.35pt;width:481.7pt;" coordsize="9634,7187">
            <o:lock v:ext="edit"/>
            <v:shape id="_x0000_s1173" o:spid="_x0000_s1173" style="position:absolute;left:0;top:0;height:7187;width:9634;" fillcolor="#000000" filled="t" stroked="f" coordsize="9634,7187" path="m10,7177l0,7177,0,7187,10,7187,10,7177xm10,10l0,10,0,7177,10,7177,10,10xm10,0l0,0,0,10,10,10,10,0xm9633,7177l9624,7177,10,7177,10,7187,9624,7187,9633,7187,9633,7177xm9633,10l9624,10,9624,7177,9633,7177,9633,10xm9633,0l9624,0,10,0,10,10,9624,10,9633,10,9633,0xe">
              <v:path arrowok="t"/>
              <v:fill on="t" focussize="0,0"/>
              <v:stroke on="f"/>
              <v:imagedata o:title=""/>
              <o:lock v:ext="edit"/>
            </v:shape>
            <v:shape id="_x0000_s1174" o:spid="_x0000_s1174" o:spt="202" type="#_x0000_t202" style="position:absolute;left:81;top:11;height:6967;width:9468;" fillcolor="#C6ECCC" filled="t" stroked="f" coordsize="21600,21600">
              <v:path/>
              <v:fill on="t" focussize="0,0"/>
              <v:stroke on="f" joinstyle="miter"/>
              <v:imagedata o:title=""/>
              <o:lock v:ext="edit"/>
              <v:textbox inset="0mm,0mm,0mm,0mm">
                <w:txbxContent>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&gt;spring-boot-starter-web&lt;/</w:t>
                    </w:r>
                    <w:r>
                      <w:rPr>
                        <w:rFonts w:ascii="Courier New"/>
                        <w:b/>
                        <w:color w:val="000080"/>
                        <w:sz w:val="18"/>
                        <w:shd w:val="clear" w:color="auto" w:fill="EEEEEE"/>
                      </w:rPr>
                      <w:t>artifactId</w:t>
                    </w:r>
                    <w:r>
                      <w:rPr>
                        <w:rFonts w:ascii="Courier New"/>
                        <w:sz w:val="18"/>
                        <w:shd w:val="clear" w:color="auto" w:fill="EEEEEE"/>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&gt;org.springframework.boot&lt;/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&gt;spring-boot-starter-test&lt;/</w:t>
                    </w:r>
                    <w:r>
                      <w:rPr>
                        <w:rFonts w:ascii="Courier New"/>
                        <w:b/>
                        <w:color w:val="000080"/>
                        <w:sz w:val="18"/>
                        <w:shd w:val="clear" w:color="auto" w:fill="EEEEEE"/>
                      </w:rPr>
                      <w:t>artifactId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scope</w:t>
                    </w:r>
                    <w:r>
                      <w:rPr>
                        <w:rFonts w:ascii="Courier New"/>
                        <w:sz w:val="18"/>
                        <w:shd w:val="clear" w:color="auto" w:fill="EEEEEE"/>
                      </w:rPr>
                      <w:t>&gt;test&lt;/</w:t>
                    </w:r>
                    <w:r>
                      <w:rPr>
                        <w:rFonts w:ascii="Courier New"/>
                        <w:b/>
                        <w:color w:val="000080"/>
                        <w:sz w:val="18"/>
                        <w:shd w:val="clear" w:color="auto" w:fill="EEEEEE"/>
                      </w:rPr>
                      <w:t>scope</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&gt;com.alibaba&lt;/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&gt;fastjson&lt;/</w:t>
                    </w:r>
                    <w:r>
                      <w:rPr>
                        <w:rFonts w:ascii="Courier New"/>
                        <w:b/>
                        <w:color w:val="000080"/>
                        <w:sz w:val="18"/>
                        <w:shd w:val="clear" w:color="auto" w:fill="EEEEEE"/>
                      </w:rPr>
                      <w:t>artifactId</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&gt;1.2.47&lt;/</w:t>
                    </w:r>
                    <w:r>
                      <w:rPr>
                        <w:rFonts w:ascii="Courier New"/>
                        <w:b/>
                        <w:color w:val="000080"/>
                        <w:sz w:val="18"/>
                        <w:shd w:val="clear" w:color="auto" w:fill="EEEEEE"/>
                      </w:rPr>
                      <w:t>version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&gt;org.projectlombok&lt;/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&gt;lombok&lt;/</w:t>
                    </w:r>
                    <w:r>
                      <w:rPr>
                        <w:rFonts w:ascii="Courier New"/>
                        <w:b/>
                        <w:color w:val="000080"/>
                        <w:sz w:val="18"/>
                        <w:shd w:val="clear" w:color="auto" w:fill="EEEEEE"/>
                      </w:rPr>
                      <w:t>artifactId</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1"/>
                      <w:ind w:left="386" w:right="0" w:firstLine="0"/>
                      <w:jc w:val="left"/>
                      <w:rPr>
                        <w:rFonts w:ascii="Courier New"/>
                        <w:i/>
                        <w:sz w:val="18"/>
                      </w:rPr>
                    </w:pPr>
                    <w:r>
                      <w:rPr>
                        <w:rFonts w:ascii="Courier New"/>
                        <w:i/>
                        <w:color w:val="808080"/>
                        <w:sz w:val="18"/>
                      </w:rPr>
                      <w:t>&lt;!--swagger--&gt;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io.springfox</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springfox-swagger2</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2.9.2</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io.springfox</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springfox-swagger-ui</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2.9.2</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line="201"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line="240" w:lineRule="exact"/>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xml:space="preserve"> </w:t>
                    </w:r>
                    <w:r>
                      <w:rPr>
                        <w:rFonts w:hint="eastAsia" w:ascii="宋体" w:eastAsia="宋体"/>
                        <w:i/>
                        <w:color w:val="808080"/>
                        <w:sz w:val="19"/>
                      </w:rPr>
                      <w:t>测试依赖</w:t>
                    </w:r>
                    <w:r>
                      <w:rPr>
                        <w:rFonts w:ascii="Courier New" w:eastAsia="Courier New"/>
                        <w:i/>
                        <w:color w:val="808080"/>
                        <w:sz w:val="18"/>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org.springframework.amqp</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spring-rabbit-test</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scope</w:t>
                    </w:r>
                    <w:r>
                      <w:rPr>
                        <w:rFonts w:ascii="Courier New"/>
                        <w:sz w:val="18"/>
                        <w:shd w:val="clear" w:color="auto" w:fill="EEEEEE"/>
                      </w:rPr>
                      <w:t>&gt;</w:t>
                    </w:r>
                    <w:r>
                      <w:rPr>
                        <w:rFonts w:ascii="Courier New"/>
                        <w:sz w:val="18"/>
                      </w:rPr>
                      <w:t>test</w:t>
                    </w:r>
                    <w:r>
                      <w:rPr>
                        <w:rFonts w:ascii="Courier New"/>
                        <w:sz w:val="18"/>
                        <w:shd w:val="clear" w:color="auto" w:fill="EEEEEE"/>
                      </w:rPr>
                      <w:t>&lt;/</w:t>
                    </w:r>
                    <w:r>
                      <w:rPr>
                        <w:rFonts w:ascii="Courier New"/>
                        <w:b/>
                        <w:color w:val="000080"/>
                        <w:sz w:val="18"/>
                        <w:shd w:val="clear" w:color="auto" w:fill="EEEEEE"/>
                      </w:rPr>
                      <w:t>scope</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28" w:right="0" w:firstLine="0"/>
                      <w:jc w:val="left"/>
                      <w:rPr>
                        <w:rFonts w:ascii="宋体"/>
                        <w:sz w:val="24"/>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r>
                      <w:rPr>
                        <w:rFonts w:ascii="宋体"/>
                        <w:sz w:val="24"/>
                      </w:rPr>
                      <w:t xml:space="preserve"> </w:t>
                    </w:r>
                  </w:p>
                </w:txbxContent>
              </v:textbox>
            </v:shape>
            <w10:wrap type="none"/>
            <w10:anchorlock/>
          </v:group>
        </w:pict>
      </w:r>
    </w:p>
    <w:p>
      <w:pPr>
        <w:pStyle w:val="7"/>
        <w:spacing w:before="9"/>
        <w:rPr>
          <w:rFonts w:ascii="黑体"/>
          <w:b/>
          <w:sz w:val="12"/>
        </w:rPr>
      </w:pPr>
    </w:p>
    <w:p>
      <w:pPr>
        <w:pStyle w:val="4"/>
        <w:numPr>
          <w:ilvl w:val="2"/>
          <w:numId w:val="20"/>
        </w:numPr>
        <w:tabs>
          <w:tab w:val="left" w:pos="1361"/>
          <w:tab w:val="left" w:pos="1362"/>
        </w:tabs>
        <w:spacing w:before="61" w:after="0" w:line="240" w:lineRule="auto"/>
        <w:ind w:left="1361" w:right="0" w:hanging="1262"/>
        <w:jc w:val="left"/>
      </w:pPr>
      <w:r>
        <w:drawing>
          <wp:anchor distT="0" distB="0" distL="0" distR="0" simplePos="0" relativeHeight="251706368" behindDoc="1" locked="0" layoutInCell="1" allowOverlap="1">
            <wp:simplePos x="0" y="0"/>
            <wp:positionH relativeFrom="page">
              <wp:posOffset>1925320</wp:posOffset>
            </wp:positionH>
            <wp:positionV relativeFrom="paragraph">
              <wp:posOffset>-1966595</wp:posOffset>
            </wp:positionV>
            <wp:extent cx="3293110" cy="3413125"/>
            <wp:effectExtent l="0" t="0" r="0" b="0"/>
            <wp:wrapNone/>
            <wp:docPr id="2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修改配置文件</w:t>
      </w:r>
    </w:p>
    <w:p>
      <w:pPr>
        <w:pStyle w:val="7"/>
        <w:spacing w:before="5"/>
        <w:rPr>
          <w:rFonts w:ascii="黑体"/>
          <w:b/>
          <w:sz w:val="17"/>
        </w:rPr>
      </w:pPr>
      <w:r>
        <w:pict>
          <v:group id="_x0000_s1175" o:spid="_x0000_s1175" o:spt="203" style="position:absolute;left:0pt;margin-left:56pt;margin-top:13.1pt;height:51.75pt;width:481.7pt;mso-position-horizontal-relative:page;mso-wrap-distance-bottom:0pt;mso-wrap-distance-top:0pt;z-index:-251554816;mso-width-relative:page;mso-height-relative:page;" coordorigin="1121,263" coordsize="9634,1035">
            <o:lock v:ext="edit"/>
            <v:shape id="_x0000_s1176" o:spid="_x0000_s1176" style="position:absolute;left:1120;top:262;height:1035;width:9634;" fillcolor="#000000" filled="t" stroked="f" coordorigin="1121,263" coordsize="9634,1035" path="m1130,263l1121,263,1121,272,1121,1288,1121,1297,1130,1297,1130,1288,1130,272,1130,263xm10754,263l10744,263,1130,263,1130,272,10744,272,10744,1288,1130,1288,1130,1297,10744,1297,10754,1297,10754,1288,10754,272,10754,263xe">
              <v:path arrowok="t"/>
              <v:fill on="t" focussize="0,0"/>
              <v:stroke on="f"/>
              <v:imagedata o:title=""/>
              <o:lock v:ext="edit"/>
            </v:shape>
            <v:shape id="_x0000_s1177" o:spid="_x0000_s1177" o:spt="202" type="#_x0000_t202" style="position:absolute;left:1202;top:272;height:816;width:9468;" fillcolor="#C6ECCC" filled="t" stroked="f" coordsize="21600,21600">
              <v:path/>
              <v:fill on="t" focussize="0,0"/>
              <v:stroke on="f" joinstyle="miter"/>
              <v:imagedata o:title=""/>
              <o:lock v:ext="edit"/>
              <v:textbox inset="0mm,0mm,0mm,0mm">
                <w:txbxContent>
                  <w:p>
                    <w:pPr>
                      <w:spacing w:before="0"/>
                      <w:ind w:left="28" w:right="5747" w:firstLine="0"/>
                      <w:jc w:val="left"/>
                      <w:rPr>
                        <w:rFonts w:ascii="宋体"/>
                        <w:sz w:val="24"/>
                      </w:rPr>
                    </w:pPr>
                    <w:r>
                      <w:rPr>
                        <w:rFonts w:ascii="Courier New"/>
                        <w:b/>
                        <w:color w:val="000080"/>
                        <w:sz w:val="18"/>
                      </w:rPr>
                      <w:t>spring.rabbitmq.host</w:t>
                    </w:r>
                    <w:r>
                      <w:rPr>
                        <w:rFonts w:ascii="Courier New"/>
                        <w:sz w:val="18"/>
                      </w:rPr>
                      <w:t>=</w:t>
                    </w:r>
                    <w:r>
                      <w:rPr>
                        <w:rFonts w:ascii="Courier New"/>
                        <w:b/>
                        <w:color w:val="008000"/>
                        <w:sz w:val="18"/>
                      </w:rPr>
                      <w:t xml:space="preserve">182.92.234.71 </w:t>
                    </w:r>
                    <w:r>
                      <w:rPr>
                        <w:rFonts w:ascii="Courier New"/>
                        <w:b/>
                        <w:color w:val="000080"/>
                        <w:sz w:val="18"/>
                      </w:rPr>
                      <w:t>spring.rabbitmq.port</w:t>
                    </w:r>
                    <w:r>
                      <w:rPr>
                        <w:rFonts w:ascii="Courier New"/>
                        <w:sz w:val="18"/>
                      </w:rPr>
                      <w:t>=</w:t>
                    </w:r>
                    <w:r>
                      <w:rPr>
                        <w:rFonts w:ascii="Courier New"/>
                        <w:b/>
                        <w:color w:val="0000FF"/>
                        <w:sz w:val="18"/>
                      </w:rPr>
                      <w:t xml:space="preserve">5672 </w:t>
                    </w:r>
                    <w:r>
                      <w:rPr>
                        <w:rFonts w:ascii="Courier New"/>
                        <w:b/>
                        <w:color w:val="000080"/>
                        <w:sz w:val="18"/>
                      </w:rPr>
                      <w:t>spring.rabbitmq.username</w:t>
                    </w:r>
                    <w:r>
                      <w:rPr>
                        <w:rFonts w:ascii="Courier New"/>
                        <w:sz w:val="18"/>
                      </w:rPr>
                      <w:t>=</w:t>
                    </w:r>
                    <w:r>
                      <w:rPr>
                        <w:rFonts w:ascii="Courier New"/>
                        <w:b/>
                        <w:color w:val="008000"/>
                        <w:sz w:val="18"/>
                      </w:rPr>
                      <w:t xml:space="preserve">admin </w:t>
                    </w:r>
                    <w:r>
                      <w:rPr>
                        <w:rFonts w:ascii="Courier New"/>
                        <w:b/>
                        <w:color w:val="000080"/>
                        <w:sz w:val="18"/>
                      </w:rPr>
                      <w:t>spring.rabbitmq.password</w:t>
                    </w:r>
                    <w:r>
                      <w:rPr>
                        <w:rFonts w:ascii="Courier New"/>
                        <w:sz w:val="18"/>
                      </w:rPr>
                      <w:t>=</w:t>
                    </w:r>
                    <w:r>
                      <w:rPr>
                        <w:rFonts w:ascii="Courier New"/>
                        <w:b/>
                        <w:color w:val="008000"/>
                        <w:sz w:val="18"/>
                      </w:rPr>
                      <w:t>123</w:t>
                    </w:r>
                    <w:r>
                      <w:rPr>
                        <w:rFonts w:ascii="宋体"/>
                        <w:sz w:val="24"/>
                      </w:rPr>
                      <w:t xml:space="preserve"> </w:t>
                    </w:r>
                  </w:p>
                </w:txbxContent>
              </v:textbox>
            </v:shape>
            <w10:wrap type="topAndBottom"/>
          </v:group>
        </w:pict>
      </w:r>
    </w:p>
    <w:p>
      <w:pPr>
        <w:pStyle w:val="7"/>
        <w:spacing w:before="5"/>
        <w:rPr>
          <w:rFonts w:ascii="黑体"/>
          <w:b/>
          <w:sz w:val="13"/>
        </w:rPr>
      </w:pPr>
    </w:p>
    <w:p>
      <w:pPr>
        <w:pStyle w:val="11"/>
        <w:numPr>
          <w:ilvl w:val="2"/>
          <w:numId w:val="20"/>
        </w:numPr>
        <w:tabs>
          <w:tab w:val="left" w:pos="1361"/>
          <w:tab w:val="left" w:pos="1362"/>
        </w:tabs>
        <w:spacing w:before="62" w:after="0" w:line="240" w:lineRule="auto"/>
        <w:ind w:left="1361" w:right="0" w:hanging="1262"/>
        <w:jc w:val="left"/>
        <w:rPr>
          <w:b/>
          <w:sz w:val="28"/>
        </w:rPr>
      </w:pPr>
      <w:r>
        <w:rPr>
          <w:b/>
          <w:spacing w:val="34"/>
          <w:sz w:val="28"/>
        </w:rPr>
        <w:t>添加</w:t>
      </w:r>
      <w:r>
        <w:rPr>
          <w:b/>
          <w:sz w:val="28"/>
        </w:rPr>
        <w:t>Swagger</w:t>
      </w:r>
      <w:r>
        <w:rPr>
          <w:b/>
          <w:spacing w:val="-18"/>
          <w:sz w:val="28"/>
        </w:rPr>
        <w:t xml:space="preserve"> 配置类</w:t>
      </w:r>
    </w:p>
    <w:p>
      <w:pPr>
        <w:pStyle w:val="7"/>
        <w:spacing w:before="5"/>
        <w:rPr>
          <w:rFonts w:ascii="黑体"/>
          <w:b/>
          <w:sz w:val="17"/>
        </w:rPr>
      </w:pPr>
      <w:r>
        <w:pict>
          <v:group id="_x0000_s1178" o:spid="_x0000_s1178" o:spt="203" style="position:absolute;left:0pt;margin-left:56pt;margin-top:13.1pt;height:194.8pt;width:481.7pt;mso-position-horizontal-relative:page;mso-wrap-distance-bottom:0pt;mso-wrap-distance-top:0pt;z-index:-251553792;mso-width-relative:page;mso-height-relative:page;" coordorigin="1121,262" coordsize="9634,3896">
            <o:lock v:ext="edit"/>
            <v:shape id="_x0000_s1179" o:spid="_x0000_s1179" style="position:absolute;left:1120;top:262;height:3896;width:9634;" fillcolor="#000000" filled="t" stroked="f" coordorigin="1121,262" coordsize="9634,3896" path="m1130,4149l1121,4149,1121,4158,1130,4158,1130,4149xm1130,272l1121,272,1121,4148,1130,4148,1130,272xm1130,262l1121,262,1121,272,1130,272,1130,262xm10754,4149l10744,4149,1130,4149,1130,4158,10744,4158,10754,4158,10754,4149xm10754,272l10744,272,10744,4148,10754,4148,10754,272xm10754,262l10744,262,1130,262,1130,272,10744,272,10754,272,10754,262xe">
              <v:path arrowok="t"/>
              <v:fill on="t" focussize="0,0"/>
              <v:stroke on="f"/>
              <v:imagedata o:title=""/>
              <o:lock v:ext="edit"/>
            </v:shape>
            <v:shape id="_x0000_s1180" o:spid="_x0000_s1180" o:spt="202" type="#_x0000_t202" style="position:absolute;left:1202;top:272;height:3877;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import </w:t>
                    </w:r>
                    <w:r>
                      <w:rPr>
                        <w:rFonts w:ascii="Courier New"/>
                        <w:sz w:val="18"/>
                      </w:rPr>
                      <w:t>org.springframework.context.annotation.</w:t>
                    </w:r>
                    <w:r>
                      <w:rPr>
                        <w:rFonts w:ascii="Courier New"/>
                        <w:color w:val="808000"/>
                        <w:sz w:val="18"/>
                      </w:rPr>
                      <w:t>Bean</w:t>
                    </w:r>
                    <w:r>
                      <w:rPr>
                        <w:rFonts w:ascii="Courier New"/>
                        <w:sz w:val="18"/>
                      </w:rPr>
                      <w:t>;</w:t>
                    </w:r>
                  </w:p>
                  <w:p>
                    <w:pPr>
                      <w:spacing w:before="0"/>
                      <w:ind w:left="28" w:right="2938" w:firstLine="0"/>
                      <w:jc w:val="left"/>
                      <w:rPr>
                        <w:rFonts w:ascii="Courier New"/>
                        <w:sz w:val="18"/>
                      </w:rPr>
                    </w:pPr>
                    <w:r>
                      <w:rPr>
                        <w:rFonts w:ascii="Courier New"/>
                        <w:b/>
                        <w:color w:val="000080"/>
                        <w:sz w:val="18"/>
                      </w:rPr>
                      <w:t xml:space="preserve">import </w:t>
                    </w:r>
                    <w:r>
                      <w:rPr>
                        <w:rFonts w:ascii="Courier New"/>
                        <w:sz w:val="18"/>
                      </w:rPr>
                      <w:t>org.springframework.context.annotation.</w:t>
                    </w:r>
                    <w:r>
                      <w:rPr>
                        <w:rFonts w:ascii="Courier New"/>
                        <w:color w:val="808000"/>
                        <w:sz w:val="18"/>
                      </w:rPr>
                      <w:t>Configuration</w:t>
                    </w:r>
                    <w:r>
                      <w:rPr>
                        <w:rFonts w:ascii="Courier New"/>
                        <w:sz w:val="18"/>
                      </w:rPr>
                      <w:t xml:space="preserve">; </w:t>
                    </w:r>
                    <w:r>
                      <w:rPr>
                        <w:rFonts w:ascii="Courier New"/>
                        <w:b/>
                        <w:color w:val="000080"/>
                        <w:sz w:val="18"/>
                      </w:rPr>
                      <w:t xml:space="preserve">import </w:t>
                    </w:r>
                    <w:r>
                      <w:rPr>
                        <w:rFonts w:ascii="Courier New"/>
                        <w:sz w:val="18"/>
                      </w:rPr>
                      <w:t xml:space="preserve">springfox.documentation.builders.ApiInfoBuilder; </w:t>
                    </w:r>
                    <w:r>
                      <w:rPr>
                        <w:rFonts w:ascii="Courier New"/>
                        <w:b/>
                        <w:color w:val="000080"/>
                        <w:sz w:val="18"/>
                      </w:rPr>
                      <w:t>import</w:t>
                    </w:r>
                    <w:r>
                      <w:rPr>
                        <w:rFonts w:ascii="Courier New"/>
                        <w:b/>
                        <w:color w:val="000080"/>
                        <w:spacing w:val="-4"/>
                        <w:sz w:val="18"/>
                      </w:rPr>
                      <w:t xml:space="preserve"> </w:t>
                    </w:r>
                    <w:r>
                      <w:rPr>
                        <w:rFonts w:ascii="Courier New"/>
                        <w:sz w:val="18"/>
                      </w:rPr>
                      <w:t>springfox.documentation.service.ApiInfo;</w:t>
                    </w:r>
                  </w:p>
                  <w:p>
                    <w:pPr>
                      <w:spacing w:before="0"/>
                      <w:ind w:left="28" w:right="0" w:firstLine="0"/>
                      <w:jc w:val="left"/>
                      <w:rPr>
                        <w:rFonts w:ascii="Courier New"/>
                        <w:sz w:val="18"/>
                      </w:rPr>
                    </w:pPr>
                    <w:r>
                      <w:rPr>
                        <w:rFonts w:ascii="Courier New"/>
                        <w:b/>
                        <w:color w:val="000080"/>
                        <w:sz w:val="18"/>
                      </w:rPr>
                      <w:t>import</w:t>
                    </w:r>
                    <w:r>
                      <w:rPr>
                        <w:rFonts w:ascii="Courier New"/>
                        <w:b/>
                        <w:color w:val="000080"/>
                        <w:spacing w:val="-43"/>
                        <w:sz w:val="18"/>
                      </w:rPr>
                      <w:t xml:space="preserve"> </w:t>
                    </w:r>
                    <w:r>
                      <w:rPr>
                        <w:rFonts w:ascii="Courier New"/>
                        <w:sz w:val="18"/>
                      </w:rPr>
                      <w:t>springfox.documentation.service.Contact;</w:t>
                    </w:r>
                  </w:p>
                  <w:p>
                    <w:pPr>
                      <w:spacing w:before="0"/>
                      <w:ind w:left="28" w:right="0" w:firstLine="0"/>
                      <w:jc w:val="left"/>
                      <w:rPr>
                        <w:rFonts w:ascii="Courier New"/>
                        <w:sz w:val="18"/>
                      </w:rPr>
                    </w:pPr>
                    <w:r>
                      <w:rPr>
                        <w:rFonts w:ascii="Courier New"/>
                        <w:b/>
                        <w:color w:val="000080"/>
                        <w:sz w:val="18"/>
                      </w:rPr>
                      <w:t xml:space="preserve">import </w:t>
                    </w:r>
                    <w:r>
                      <w:rPr>
                        <w:rFonts w:ascii="Courier New"/>
                        <w:sz w:val="18"/>
                      </w:rPr>
                      <w:t>springfox.documentation.spi.DocumentationType;</w:t>
                    </w:r>
                  </w:p>
                  <w:p>
                    <w:pPr>
                      <w:spacing w:before="0"/>
                      <w:ind w:left="28" w:right="0" w:firstLine="0"/>
                      <w:jc w:val="left"/>
                      <w:rPr>
                        <w:rFonts w:ascii="Courier New"/>
                        <w:sz w:val="18"/>
                      </w:rPr>
                    </w:pPr>
                    <w:r>
                      <w:rPr>
                        <w:rFonts w:ascii="Courier New"/>
                        <w:b/>
                        <w:color w:val="000080"/>
                        <w:sz w:val="18"/>
                      </w:rPr>
                      <w:t xml:space="preserve">import </w:t>
                    </w:r>
                    <w:r>
                      <w:rPr>
                        <w:rFonts w:ascii="Courier New"/>
                        <w:sz w:val="18"/>
                      </w:rPr>
                      <w:t>springfox.documentation.spring.web.plugins.Docket;</w:t>
                    </w:r>
                  </w:p>
                  <w:p>
                    <w:pPr>
                      <w:spacing w:before="0"/>
                      <w:ind w:left="28" w:right="0" w:firstLine="0"/>
                      <w:jc w:val="left"/>
                      <w:rPr>
                        <w:rFonts w:ascii="Courier New"/>
                        <w:sz w:val="18"/>
                      </w:rPr>
                    </w:pPr>
                    <w:r>
                      <w:rPr>
                        <w:rFonts w:ascii="Courier New"/>
                        <w:b/>
                        <w:color w:val="000080"/>
                        <w:sz w:val="18"/>
                      </w:rPr>
                      <w:t xml:space="preserve">import </w:t>
                    </w:r>
                    <w:r>
                      <w:rPr>
                        <w:rFonts w:ascii="Courier New"/>
                        <w:sz w:val="18"/>
                      </w:rPr>
                      <w:t>springfox.documentation.swagger2.annotations.</w:t>
                    </w:r>
                    <w:r>
                      <w:rPr>
                        <w:rFonts w:ascii="Courier New"/>
                        <w:color w:val="808000"/>
                        <w:sz w:val="18"/>
                      </w:rPr>
                      <w:t>EnableSwagger2</w:t>
                    </w:r>
                    <w:r>
                      <w:rPr>
                        <w:rFonts w:ascii="Courier New"/>
                        <w:sz w:val="18"/>
                      </w:rPr>
                      <w:t>;</w:t>
                    </w:r>
                  </w:p>
                  <w:p>
                    <w:pPr>
                      <w:spacing w:before="0" w:line="240" w:lineRule="auto"/>
                      <w:rPr>
                        <w:rFonts w:ascii="Courier New"/>
                        <w:sz w:val="18"/>
                      </w:rPr>
                    </w:pPr>
                  </w:p>
                  <w:p>
                    <w:pPr>
                      <w:spacing w:before="1"/>
                      <w:ind w:left="28" w:right="7799" w:firstLine="0"/>
                      <w:jc w:val="left"/>
                      <w:rPr>
                        <w:rFonts w:ascii="Courier New"/>
                        <w:sz w:val="18"/>
                      </w:rPr>
                    </w:pPr>
                    <w:r>
                      <w:rPr>
                        <w:rFonts w:ascii="Courier New"/>
                        <w:color w:val="808000"/>
                        <w:sz w:val="18"/>
                      </w:rPr>
                      <w:t>@Configuration @EnableSwagger2</w:t>
                    </w:r>
                  </w:p>
                  <w:p>
                    <w:pPr>
                      <w:spacing w:before="0"/>
                      <w:ind w:left="386" w:right="6396" w:hanging="359"/>
                      <w:jc w:val="left"/>
                      <w:rPr>
                        <w:rFonts w:ascii="Courier New"/>
                        <w:sz w:val="18"/>
                      </w:rPr>
                    </w:pPr>
                    <w:r>
                      <w:rPr>
                        <w:rFonts w:ascii="Courier New"/>
                        <w:b/>
                        <w:color w:val="000080"/>
                        <w:sz w:val="18"/>
                      </w:rPr>
                      <w:t xml:space="preserve">public class </w:t>
                    </w:r>
                    <w:r>
                      <w:rPr>
                        <w:rFonts w:ascii="Courier New"/>
                        <w:sz w:val="18"/>
                      </w:rPr>
                      <w:t xml:space="preserve">SwaggerConfig { </w:t>
                    </w: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Docket webApiConfig(){</w:t>
                    </w:r>
                  </w:p>
                  <w:p>
                    <w:pPr>
                      <w:spacing w:before="0" w:line="240" w:lineRule="auto"/>
                      <w:rPr>
                        <w:rFonts w:ascii="Courier New"/>
                        <w:sz w:val="18"/>
                      </w:rPr>
                    </w:pPr>
                  </w:p>
                  <w:p>
                    <w:pPr>
                      <w:spacing w:before="1"/>
                      <w:ind w:left="746" w:right="0" w:firstLine="0"/>
                      <w:jc w:val="left"/>
                      <w:rPr>
                        <w:rFonts w:ascii="Courier New"/>
                        <w:sz w:val="18"/>
                      </w:rPr>
                    </w:pPr>
                    <w:r>
                      <w:rPr>
                        <w:rFonts w:ascii="Courier New"/>
                        <w:b/>
                        <w:color w:val="000080"/>
                        <w:sz w:val="18"/>
                      </w:rPr>
                      <w:t xml:space="preserve">return new </w:t>
                    </w:r>
                    <w:r>
                      <w:rPr>
                        <w:rFonts w:ascii="Courier New"/>
                        <w:sz w:val="18"/>
                      </w:rPr>
                      <w:t>Docket(DocumentationType.</w:t>
                    </w:r>
                    <w:r>
                      <w:rPr>
                        <w:rFonts w:ascii="Courier New"/>
                        <w:b/>
                        <w:i/>
                        <w:color w:val="660D79"/>
                        <w:sz w:val="18"/>
                      </w:rPr>
                      <w:t>SWAGGER_2</w:t>
                    </w:r>
                    <w:r>
                      <w:rPr>
                        <w:rFonts w:ascii="Courier New"/>
                        <w:sz w:val="18"/>
                      </w:rPr>
                      <w:t>)</w:t>
                    </w:r>
                  </w:p>
                  <w:p>
                    <w:pPr>
                      <w:spacing w:before="0"/>
                      <w:ind w:left="1466" w:right="0" w:firstLine="0"/>
                      <w:jc w:val="left"/>
                      <w:rPr>
                        <w:rFonts w:ascii="Courier New"/>
                        <w:sz w:val="18"/>
                      </w:rPr>
                    </w:pPr>
                    <w:r>
                      <w:rPr>
                        <w:rFonts w:ascii="Courier New"/>
                        <w:sz w:val="18"/>
                      </w:rPr>
                      <w:t>.groupName(</w:t>
                    </w:r>
                    <w:r>
                      <w:rPr>
                        <w:rFonts w:ascii="Courier New"/>
                        <w:b/>
                        <w:color w:val="008000"/>
                        <w:sz w:val="18"/>
                      </w:rPr>
                      <w:t>"webApi"</w:t>
                    </w:r>
                    <w:r>
                      <w:rPr>
                        <w:rFonts w:ascii="Courier New"/>
                        <w:sz w:val="18"/>
                      </w:rPr>
                      <w:t>)</w:t>
                    </w:r>
                  </w:p>
                  <w:p>
                    <w:pPr>
                      <w:spacing w:before="0"/>
                      <w:ind w:left="1466" w:right="0" w:firstLine="0"/>
                      <w:jc w:val="left"/>
                      <w:rPr>
                        <w:rFonts w:ascii="Courier New"/>
                        <w:sz w:val="18"/>
                      </w:rPr>
                    </w:pPr>
                    <w:r>
                      <w:rPr>
                        <w:rFonts w:ascii="Courier New"/>
                        <w:sz w:val="18"/>
                      </w:rPr>
                      <w:t>.apiInfo(webApiInfo())</w:t>
                    </w:r>
                  </w:p>
                  <w:p>
                    <w:pPr>
                      <w:spacing w:before="0"/>
                      <w:ind w:left="1466" w:right="0" w:firstLine="0"/>
                      <w:jc w:val="left"/>
                      <w:rPr>
                        <w:rFonts w:ascii="Courier New"/>
                        <w:sz w:val="18"/>
                      </w:rPr>
                    </w:pPr>
                    <w:r>
                      <w:rPr>
                        <w:rFonts w:ascii="Courier New"/>
                        <w:sz w:val="18"/>
                      </w:rPr>
                      <w:t>.select()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365" o:spid="_x0000_s1365" o:spt="203" style="height:146.8pt;width:481.7pt;" coordsize="9634,2936">
            <o:lock v:ext="edit"/>
            <v:shape id="_x0000_s1366" o:spid="_x0000_s1366" style="position:absolute;left:81;top:11;height:2715;width:9468;" fillcolor="#C6ECCC" filled="t" stroked="f" coordorigin="82,12" coordsize="9468,2715" path="m9549,1030l82,1030,82,1265,82,1503,82,1707,110,1707,110,1911,82,1911,82,2112,82,2316,82,2520,82,2727,9549,2727,9549,2520,9549,2316,9549,2112,9549,1911,9520,1911,9520,1707,9549,1707,9549,1503,9549,1265,9549,1030xm9549,12l82,12,82,216,82,420,82,622,82,826,82,1030,9549,1030,9549,826,9549,622,9549,420,9549,216,9549,12xe">
              <v:path arrowok="t"/>
              <v:fill on="t" focussize="0,0"/>
              <v:stroke on="f"/>
              <v:imagedata o:title=""/>
              <o:lock v:ext="edit"/>
            </v:shape>
            <v:shape id="_x0000_s1367" o:spid="_x0000_s1367" style="position:absolute;left:0;top:0;height:2936;width:9634;" fillcolor="#000000" filled="t" stroked="f" coordsize="9634,2936" path="m10,10l0,10,0,2926,0,2936,10,2936,10,2926,10,10xm10,0l0,0,0,10,10,10,10,0xm9633,10l9624,10,9624,2926,10,2926,10,2936,9624,2936,9633,2936,9633,2926,9633,10xm9633,0l9624,0,10,0,10,10,9624,10,9633,10,9633,0xe">
              <v:path arrowok="t"/>
              <v:fill on="t" focussize="0,0"/>
              <v:stroke on="f"/>
              <v:imagedata o:title=""/>
              <o:lock v:ext="edit"/>
            </v:shape>
            <v:shape id="_x0000_s1368" o:spid="_x0000_s1368" o:spt="202" type="#_x0000_t202" style="position:absolute;left:468;top:11;height:1695;width:6139;" filled="f" stroked="f" coordsize="21600,21600">
              <v:path/>
              <v:fill on="f" focussize="0,0"/>
              <v:stroke on="f" joinstyle="miter"/>
              <v:imagedata o:title=""/>
              <o:lock v:ext="edit"/>
              <v:textbox inset="0mm,0mm,0mm,0mm">
                <w:txbxContent>
                  <w:p>
                    <w:pPr>
                      <w:spacing w:before="0"/>
                      <w:ind w:left="1079" w:right="0" w:firstLine="0"/>
                      <w:jc w:val="left"/>
                      <w:rPr>
                        <w:rFonts w:ascii="Courier New"/>
                        <w:sz w:val="18"/>
                      </w:rPr>
                    </w:pPr>
                    <w:r>
                      <w:rPr>
                        <w:rFonts w:ascii="Courier New"/>
                        <w:sz w:val="18"/>
                      </w:rPr>
                      <w:t>.build();</w:t>
                    </w:r>
                  </w:p>
                  <w:p>
                    <w:pPr>
                      <w:spacing w:before="0" w:line="203" w:lineRule="exact"/>
                      <w:ind w:left="0" w:right="0" w:firstLine="0"/>
                      <w:jc w:val="left"/>
                      <w:rPr>
                        <w:rFonts w:ascii="Courier New"/>
                        <w:sz w:val="18"/>
                      </w:rPr>
                    </w:pPr>
                    <w:r>
                      <w:rPr>
                        <w:rFonts w:ascii="Courier New"/>
                        <w:sz w:val="18"/>
                      </w:rPr>
                      <w:t>}</w:t>
                    </w:r>
                  </w:p>
                  <w:p>
                    <w:pPr>
                      <w:spacing w:before="0" w:line="203" w:lineRule="exact"/>
                      <w:ind w:left="0" w:right="0" w:firstLine="0"/>
                      <w:jc w:val="left"/>
                      <w:rPr>
                        <w:rFonts w:ascii="Courier New"/>
                        <w:sz w:val="18"/>
                      </w:rPr>
                    </w:pPr>
                    <w:r>
                      <w:rPr>
                        <w:rFonts w:ascii="Courier New"/>
                        <w:b/>
                        <w:color w:val="000080"/>
                        <w:sz w:val="18"/>
                      </w:rPr>
                      <w:t xml:space="preserve">private </w:t>
                    </w:r>
                    <w:r>
                      <w:rPr>
                        <w:rFonts w:ascii="Courier New"/>
                        <w:sz w:val="18"/>
                      </w:rPr>
                      <w:t>ApiInfo webApiInfo(){</w:t>
                    </w:r>
                  </w:p>
                  <w:p>
                    <w:pPr>
                      <w:spacing w:before="0" w:line="240" w:lineRule="auto"/>
                      <w:rPr>
                        <w:rFonts w:ascii="Courier New"/>
                        <w:sz w:val="18"/>
                      </w:rPr>
                    </w:pPr>
                  </w:p>
                  <w:p>
                    <w:pPr>
                      <w:spacing w:before="0"/>
                      <w:ind w:left="360" w:right="0" w:firstLine="0"/>
                      <w:jc w:val="left"/>
                      <w:rPr>
                        <w:rFonts w:ascii="Courier New"/>
                        <w:sz w:val="18"/>
                      </w:rPr>
                    </w:pPr>
                    <w:r>
                      <w:rPr>
                        <w:rFonts w:ascii="Courier New"/>
                        <w:b/>
                        <w:color w:val="000080"/>
                        <w:sz w:val="18"/>
                      </w:rPr>
                      <w:t xml:space="preserve">return new </w:t>
                    </w:r>
                    <w:r>
                      <w:rPr>
                        <w:rFonts w:ascii="Courier New"/>
                        <w:sz w:val="18"/>
                      </w:rPr>
                      <w:t>ApiInfoBuilder()</w:t>
                    </w:r>
                  </w:p>
                  <w:p>
                    <w:pPr>
                      <w:spacing w:before="4"/>
                      <w:ind w:left="1079" w:right="0" w:firstLine="0"/>
                      <w:jc w:val="left"/>
                      <w:rPr>
                        <w:rFonts w:ascii="Courier New" w:eastAsia="Courier New"/>
                        <w:sz w:val="18"/>
                      </w:rPr>
                    </w:pPr>
                    <w:r>
                      <w:rPr>
                        <w:rFonts w:ascii="Courier New" w:eastAsia="Courier New"/>
                        <w:sz w:val="18"/>
                      </w:rPr>
                      <w:t>.title(</w:t>
                    </w:r>
                    <w:r>
                      <w:rPr>
                        <w:rFonts w:ascii="Courier New" w:eastAsia="Courier New"/>
                        <w:b/>
                        <w:color w:val="008000"/>
                        <w:sz w:val="18"/>
                      </w:rPr>
                      <w:t>"rabbitmq</w:t>
                    </w:r>
                    <w:r>
                      <w:rPr>
                        <w:rFonts w:ascii="Courier New" w:eastAsia="Courier New"/>
                        <w:b/>
                        <w:color w:val="008000"/>
                        <w:spacing w:val="-63"/>
                        <w:sz w:val="18"/>
                      </w:rPr>
                      <w:t xml:space="preserve"> </w:t>
                    </w:r>
                    <w:r>
                      <w:rPr>
                        <w:rFonts w:hint="eastAsia" w:ascii="宋体" w:eastAsia="宋体"/>
                        <w:b/>
                        <w:color w:val="008000"/>
                        <w:sz w:val="18"/>
                      </w:rPr>
                      <w:t>接口文档</w:t>
                    </w:r>
                    <w:r>
                      <w:rPr>
                        <w:rFonts w:ascii="Courier New" w:eastAsia="Courier New"/>
                        <w:b/>
                        <w:color w:val="008000"/>
                        <w:sz w:val="18"/>
                      </w:rPr>
                      <w:t>"</w:t>
                    </w:r>
                    <w:r>
                      <w:rPr>
                        <w:rFonts w:ascii="Courier New" w:eastAsia="Courier New"/>
                        <w:sz w:val="18"/>
                      </w:rPr>
                      <w:t>)</w:t>
                    </w:r>
                  </w:p>
                  <w:p>
                    <w:pPr>
                      <w:spacing w:before="1"/>
                      <w:ind w:left="1079" w:right="0" w:firstLine="0"/>
                      <w:jc w:val="left"/>
                      <w:rPr>
                        <w:rFonts w:ascii="Courier New" w:eastAsia="Courier New"/>
                        <w:sz w:val="18"/>
                      </w:rPr>
                    </w:pPr>
                    <w:r>
                      <w:rPr>
                        <w:rFonts w:ascii="Courier New" w:eastAsia="Courier New"/>
                        <w:sz w:val="18"/>
                      </w:rPr>
                      <w:t>.description(</w:t>
                    </w:r>
                    <w:r>
                      <w:rPr>
                        <w:rFonts w:ascii="Courier New" w:eastAsia="Courier New"/>
                        <w:b/>
                        <w:color w:val="008000"/>
                        <w:sz w:val="18"/>
                      </w:rPr>
                      <w:t>"</w:t>
                    </w:r>
                    <w:r>
                      <w:rPr>
                        <w:rFonts w:hint="eastAsia" w:ascii="宋体" w:eastAsia="宋体"/>
                        <w:b/>
                        <w:color w:val="008000"/>
                        <w:spacing w:val="-8"/>
                        <w:sz w:val="18"/>
                      </w:rPr>
                      <w:t xml:space="preserve">本文档描述了 </w:t>
                    </w:r>
                    <w:r>
                      <w:rPr>
                        <w:rFonts w:ascii="Courier New" w:eastAsia="Courier New"/>
                        <w:b/>
                        <w:color w:val="008000"/>
                        <w:sz w:val="18"/>
                      </w:rPr>
                      <w:t>rabbitmq</w:t>
                    </w:r>
                    <w:r>
                      <w:rPr>
                        <w:rFonts w:ascii="Courier New" w:eastAsia="Courier New"/>
                        <w:b/>
                        <w:color w:val="008000"/>
                        <w:spacing w:val="-70"/>
                        <w:sz w:val="18"/>
                      </w:rPr>
                      <w:t xml:space="preserve"> </w:t>
                    </w:r>
                    <w:r>
                      <w:rPr>
                        <w:rFonts w:hint="eastAsia" w:ascii="宋体" w:eastAsia="宋体"/>
                        <w:b/>
                        <w:color w:val="008000"/>
                        <w:sz w:val="18"/>
                      </w:rPr>
                      <w:t>微服务接口定义</w:t>
                    </w:r>
                    <w:r>
                      <w:rPr>
                        <w:rFonts w:ascii="Courier New" w:eastAsia="Courier New"/>
                        <w:b/>
                        <w:color w:val="008000"/>
                        <w:sz w:val="18"/>
                      </w:rPr>
                      <w:t>"</w:t>
                    </w:r>
                    <w:r>
                      <w:rPr>
                        <w:rFonts w:ascii="Courier New" w:eastAsia="Courier New"/>
                        <w:sz w:val="18"/>
                      </w:rPr>
                      <w:t>)</w:t>
                    </w:r>
                  </w:p>
                  <w:p>
                    <w:pPr>
                      <w:spacing w:before="0"/>
                      <w:ind w:left="1079" w:right="0" w:firstLine="0"/>
                      <w:jc w:val="left"/>
                      <w:rPr>
                        <w:rFonts w:ascii="Courier New"/>
                        <w:sz w:val="18"/>
                      </w:rPr>
                    </w:pPr>
                    <w:r>
                      <w:rPr>
                        <w:rFonts w:ascii="Courier New"/>
                        <w:sz w:val="18"/>
                      </w:rPr>
                      <w:t>.version(</w:t>
                    </w:r>
                    <w:r>
                      <w:rPr>
                        <w:rFonts w:ascii="Courier New"/>
                        <w:b/>
                        <w:color w:val="008000"/>
                        <w:sz w:val="18"/>
                      </w:rPr>
                      <w:t>"1.0"</w:t>
                    </w:r>
                    <w:r>
                      <w:rPr>
                        <w:rFonts w:ascii="Courier New"/>
                        <w:sz w:val="18"/>
                      </w:rPr>
                      <w:t>)</w:t>
                    </w:r>
                  </w:p>
                </w:txbxContent>
              </v:textbox>
            </v:shape>
            <v:shape id="_x0000_s1369" o:spid="_x0000_s1369" o:spt="202" type="#_x0000_t202" style="position:absolute;left:110;top:1705;height:1018;width:2757;" filled="f" stroked="f" coordsize="21600,21600">
              <v:path/>
              <v:fill on="f" focussize="0,0"/>
              <v:stroke on="f" joinstyle="miter"/>
              <v:imagedata o:title=""/>
              <o:lock v:ext="edit"/>
              <v:textbox inset="0mm,0mm,0mm,0mm">
                <w:txbxContent>
                  <w:p>
                    <w:pPr>
                      <w:spacing w:before="1" w:line="237" w:lineRule="auto"/>
                      <w:ind w:left="0" w:right="2" w:firstLine="1438"/>
                      <w:jc w:val="left"/>
                      <w:rPr>
                        <w:rFonts w:ascii="Courier New"/>
                        <w:sz w:val="18"/>
                      </w:rPr>
                    </w:pPr>
                    <w:r>
                      <w:rPr>
                        <w:rFonts w:ascii="Courier New"/>
                        <w:sz w:val="18"/>
                      </w:rPr>
                      <w:t>.contact(</w:t>
                    </w:r>
                    <w:r>
                      <w:rPr>
                        <w:rFonts w:ascii="Courier New"/>
                        <w:b/>
                        <w:color w:val="000080"/>
                        <w:sz w:val="18"/>
                      </w:rPr>
                      <w:t xml:space="preserve">new </w:t>
                    </w:r>
                    <w:r>
                      <w:fldChar w:fldCharType="begin"/>
                    </w:r>
                    <w:r>
                      <w:instrText xml:space="preserve"> HYPERLINK "mailto:1551388580@qq.com" \h </w:instrText>
                    </w:r>
                    <w:r>
                      <w:fldChar w:fldCharType="separate"/>
                    </w:r>
                    <w:r>
                      <w:rPr>
                        <w:rFonts w:ascii="Courier New"/>
                        <w:b/>
                        <w:color w:val="008000"/>
                        <w:sz w:val="18"/>
                      </w:rPr>
                      <w:t>"1551388580@qq.com"</w:t>
                    </w:r>
                    <w:r>
                      <w:rPr>
                        <w:rFonts w:ascii="Courier New"/>
                        <w:b/>
                        <w:color w:val="008000"/>
                        <w:sz w:val="18"/>
                      </w:rPr>
                      <w:fldChar w:fldCharType="end"/>
                    </w:r>
                    <w:r>
                      <w:rPr>
                        <w:rFonts w:ascii="Courier New"/>
                        <w:sz w:val="18"/>
                      </w:rPr>
                      <w:t>))</w:t>
                    </w:r>
                  </w:p>
                  <w:p>
                    <w:pPr>
                      <w:spacing w:before="1"/>
                      <w:ind w:left="1438" w:right="0" w:firstLine="0"/>
                      <w:jc w:val="left"/>
                      <w:rPr>
                        <w:rFonts w:ascii="Courier New"/>
                        <w:sz w:val="18"/>
                      </w:rPr>
                    </w:pPr>
                    <w:r>
                      <w:rPr>
                        <w:rFonts w:ascii="Courier New"/>
                        <w:sz w:val="18"/>
                      </w:rPr>
                      <w:t>.build();</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v:shape id="_x0000_s1370" o:spid="_x0000_s1370" o:spt="202" type="#_x0000_t202" style="position:absolute;left:3968;top:1705;height:204;width:2181;"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Contact(</w:t>
                    </w:r>
                    <w:r>
                      <w:rPr>
                        <w:rFonts w:ascii="Courier New"/>
                        <w:b/>
                        <w:color w:val="008000"/>
                        <w:sz w:val="18"/>
                      </w:rPr>
                      <w:t>"enjoy6288"</w:t>
                    </w:r>
                    <w:r>
                      <w:rPr>
                        <w:rFonts w:ascii="Courier New"/>
                        <w:sz w:val="18"/>
                      </w:rPr>
                      <w:t>,</w:t>
                    </w:r>
                  </w:p>
                </w:txbxContent>
              </v:textbox>
            </v:shape>
            <v:shape id="_x0000_s1371" o:spid="_x0000_s1371" o:spt="202" type="#_x0000_t202" style="position:absolute;left:7249;top:1705;height:204;width:228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fldChar w:fldCharType="begin"/>
                    </w:r>
                    <w:r>
                      <w:instrText xml:space="preserve"> HYPERLINK "http://atguigu.com/" \h </w:instrText>
                    </w:r>
                    <w:r>
                      <w:fldChar w:fldCharType="separate"/>
                    </w:r>
                    <w:r>
                      <w:rPr>
                        <w:rFonts w:ascii="Courier New"/>
                        <w:b/>
                        <w:color w:val="008000"/>
                        <w:sz w:val="18"/>
                      </w:rPr>
                      <w:t>"http://atguigu.com"</w:t>
                    </w:r>
                    <w:r>
                      <w:rPr>
                        <w:rFonts w:ascii="Courier New"/>
                        <w:b/>
                        <w:color w:val="008000"/>
                        <w:sz w:val="18"/>
                      </w:rPr>
                      <w:fldChar w:fldCharType="end"/>
                    </w:r>
                    <w:r>
                      <w:rPr>
                        <w:rFonts w:ascii="Courier New"/>
                        <w:sz w:val="18"/>
                      </w:rPr>
                      <w:t>,</w:t>
                    </w:r>
                  </w:p>
                </w:txbxContent>
              </v:textbox>
            </v:shape>
            <w10:wrap type="none"/>
            <w10:anchorlock/>
          </v:group>
        </w:pict>
      </w:r>
    </w:p>
    <w:p>
      <w:pPr>
        <w:pStyle w:val="7"/>
        <w:rPr>
          <w:rFonts w:ascii="黑体"/>
          <w:b/>
          <w:sz w:val="20"/>
        </w:rPr>
      </w:pPr>
    </w:p>
    <w:p>
      <w:pPr>
        <w:pStyle w:val="3"/>
        <w:numPr>
          <w:ilvl w:val="1"/>
          <w:numId w:val="18"/>
        </w:numPr>
        <w:tabs>
          <w:tab w:val="left" w:pos="941"/>
          <w:tab w:val="left" w:pos="942"/>
        </w:tabs>
        <w:spacing w:before="242" w:after="0" w:line="240" w:lineRule="auto"/>
        <w:ind w:left="941" w:right="0" w:hanging="842"/>
        <w:jc w:val="left"/>
      </w:pPr>
      <w:r>
        <w:rPr>
          <w:rFonts w:hint="eastAsia" w:ascii="黑体" w:eastAsia="黑体"/>
          <w:spacing w:val="-27"/>
        </w:rPr>
        <w:t xml:space="preserve">队列 </w:t>
      </w:r>
      <w:r>
        <w:t>TTL</w:t>
      </w:r>
    </w:p>
    <w:p>
      <w:pPr>
        <w:pStyle w:val="7"/>
        <w:spacing w:before="2"/>
        <w:rPr>
          <w:rFonts w:ascii="Arial"/>
          <w:b/>
          <w:sz w:val="49"/>
        </w:rPr>
      </w:pPr>
    </w:p>
    <w:p>
      <w:pPr>
        <w:pStyle w:val="4"/>
        <w:numPr>
          <w:ilvl w:val="2"/>
          <w:numId w:val="21"/>
        </w:numPr>
        <w:tabs>
          <w:tab w:val="left" w:pos="1361"/>
          <w:tab w:val="left" w:pos="1362"/>
        </w:tabs>
        <w:spacing w:before="0" w:after="0" w:line="240" w:lineRule="auto"/>
        <w:ind w:left="1361" w:right="0" w:hanging="1262"/>
        <w:jc w:val="left"/>
      </w:pPr>
      <w:r>
        <w:drawing>
          <wp:anchor distT="0" distB="0" distL="0" distR="0" simplePos="0" relativeHeight="251707392" behindDoc="1" locked="0" layoutInCell="1" allowOverlap="1">
            <wp:simplePos x="0" y="0"/>
            <wp:positionH relativeFrom="page">
              <wp:posOffset>1925320</wp:posOffset>
            </wp:positionH>
            <wp:positionV relativeFrom="paragraph">
              <wp:posOffset>-93980</wp:posOffset>
            </wp:positionV>
            <wp:extent cx="3293110" cy="3413125"/>
            <wp:effectExtent l="0" t="0" r="0" b="0"/>
            <wp:wrapNone/>
            <wp:docPr id="2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代码架构图</w:t>
      </w:r>
    </w:p>
    <w:p>
      <w:pPr>
        <w:pStyle w:val="7"/>
        <w:spacing w:before="7"/>
        <w:rPr>
          <w:rFonts w:ascii="黑体"/>
          <w:b/>
          <w:sz w:val="20"/>
        </w:rPr>
      </w:pPr>
    </w:p>
    <w:p>
      <w:pPr>
        <w:pStyle w:val="7"/>
        <w:spacing w:line="225" w:lineRule="auto"/>
        <w:ind w:left="100" w:right="756" w:firstLine="420"/>
      </w:pPr>
      <w:r>
        <w:rPr>
          <w:spacing w:val="-3"/>
        </w:rPr>
        <w:t xml:space="preserve">创建两个队列 </w:t>
      </w:r>
      <w:r>
        <w:rPr>
          <w:rFonts w:ascii="Tahoma" w:eastAsia="Tahoma"/>
        </w:rPr>
        <w:t xml:space="preserve">QA </w:t>
      </w:r>
      <w:r>
        <w:rPr>
          <w:spacing w:val="-4"/>
        </w:rPr>
        <w:t xml:space="preserve">和 </w:t>
      </w:r>
      <w:r>
        <w:rPr>
          <w:rFonts w:ascii="Tahoma" w:eastAsia="Tahoma"/>
        </w:rPr>
        <w:t>QB</w:t>
      </w:r>
      <w:r>
        <w:rPr>
          <w:spacing w:val="-3"/>
        </w:rPr>
        <w:t xml:space="preserve">，两者队列 </w:t>
      </w:r>
      <w:r>
        <w:rPr>
          <w:rFonts w:ascii="Tahoma" w:eastAsia="Tahoma"/>
        </w:rPr>
        <w:t xml:space="preserve">TTL </w:t>
      </w:r>
      <w:r>
        <w:rPr>
          <w:spacing w:val="-4"/>
        </w:rPr>
        <w:t xml:space="preserve">分别设置为 </w:t>
      </w:r>
      <w:r>
        <w:rPr>
          <w:rFonts w:ascii="Tahoma" w:eastAsia="Tahoma"/>
        </w:rPr>
        <w:t xml:space="preserve">10S </w:t>
      </w:r>
      <w:r>
        <w:rPr>
          <w:spacing w:val="-5"/>
        </w:rPr>
        <w:t xml:space="preserve">和 </w:t>
      </w:r>
      <w:r>
        <w:rPr>
          <w:rFonts w:ascii="Tahoma" w:eastAsia="Tahoma"/>
        </w:rPr>
        <w:t>40S</w:t>
      </w:r>
      <w:r>
        <w:rPr>
          <w:spacing w:val="-3"/>
        </w:rPr>
        <w:t xml:space="preserve">，然后在创建一个交换机 </w:t>
      </w:r>
      <w:r>
        <w:rPr>
          <w:rFonts w:ascii="Tahoma" w:eastAsia="Tahoma"/>
        </w:rPr>
        <w:t xml:space="preserve">X </w:t>
      </w:r>
      <w:r>
        <w:rPr>
          <w:spacing w:val="-1"/>
        </w:rPr>
        <w:t>和死信交</w:t>
      </w:r>
      <w:r>
        <w:rPr>
          <w:spacing w:val="-4"/>
        </w:rPr>
        <w:t xml:space="preserve">换机 </w:t>
      </w:r>
      <w:r>
        <w:rPr>
          <w:rFonts w:ascii="Tahoma" w:eastAsia="Tahoma"/>
        </w:rPr>
        <w:t>Y</w:t>
      </w:r>
      <w:r>
        <w:rPr>
          <w:spacing w:val="4"/>
        </w:rPr>
        <w:t>，它们的类型都是</w:t>
      </w:r>
      <w:r>
        <w:rPr>
          <w:rFonts w:ascii="Tahoma" w:eastAsia="Tahoma"/>
        </w:rPr>
        <w:t>direct</w:t>
      </w:r>
      <w:r>
        <w:rPr>
          <w:spacing w:val="-4"/>
        </w:rPr>
        <w:t xml:space="preserve">，创建一个死信队列 </w:t>
      </w:r>
      <w:r>
        <w:rPr>
          <w:rFonts w:ascii="Tahoma" w:eastAsia="Tahoma"/>
        </w:rPr>
        <w:t>QD</w:t>
      </w:r>
      <w:r>
        <w:rPr>
          <w:spacing w:val="-3"/>
        </w:rPr>
        <w:t>，它们的绑定关系如下：</w:t>
      </w:r>
    </w:p>
    <w:p>
      <w:pPr>
        <w:pStyle w:val="7"/>
        <w:spacing w:before="2"/>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120015</wp:posOffset>
            </wp:positionV>
            <wp:extent cx="6395720" cy="1555115"/>
            <wp:effectExtent l="0" t="0" r="0" b="0"/>
            <wp:wrapTopAndBottom/>
            <wp:docPr id="21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59.png"/>
                    <pic:cNvPicPr>
                      <a:picLocks noChangeAspect="1"/>
                    </pic:cNvPicPr>
                  </pic:nvPicPr>
                  <pic:blipFill>
                    <a:blip r:embed="rId64" cstate="print"/>
                    <a:stretch>
                      <a:fillRect/>
                    </a:stretch>
                  </pic:blipFill>
                  <pic:spPr>
                    <a:xfrm>
                      <a:off x="0" y="0"/>
                      <a:ext cx="6395931" cy="1554861"/>
                    </a:xfrm>
                    <a:prstGeom prst="rect">
                      <a:avLst/>
                    </a:prstGeom>
                  </pic:spPr>
                </pic:pic>
              </a:graphicData>
            </a:graphic>
          </wp:anchor>
        </w:drawing>
      </w:r>
    </w:p>
    <w:p>
      <w:pPr>
        <w:pStyle w:val="4"/>
        <w:numPr>
          <w:ilvl w:val="2"/>
          <w:numId w:val="21"/>
        </w:numPr>
        <w:tabs>
          <w:tab w:val="left" w:pos="1361"/>
          <w:tab w:val="left" w:pos="1362"/>
        </w:tabs>
        <w:spacing w:before="248" w:after="0" w:line="240" w:lineRule="auto"/>
        <w:ind w:left="1361" w:right="0" w:hanging="1262"/>
        <w:jc w:val="left"/>
      </w:pPr>
      <w:r>
        <w:t>配置文件类代码</w:t>
      </w:r>
    </w:p>
    <w:p>
      <w:pPr>
        <w:pStyle w:val="7"/>
        <w:spacing w:before="3"/>
        <w:rPr>
          <w:rFonts w:ascii="黑体"/>
          <w:b/>
          <w:sz w:val="17"/>
        </w:rPr>
      </w:pPr>
      <w:r>
        <w:pict>
          <v:group id="_x0000_s1188" o:spid="_x0000_s1188" o:spt="203" style="position:absolute;left:0pt;margin-left:56pt;margin-top:12.95pt;height:219.9pt;width:481.7pt;mso-position-horizontal-relative:page;mso-wrap-distance-bottom:0pt;mso-wrap-distance-top:0pt;z-index:-251552768;mso-width-relative:page;mso-height-relative:page;" coordorigin="1121,260" coordsize="9634,4398">
            <o:lock v:ext="edit"/>
            <v:shape id="_x0000_s1189" o:spid="_x0000_s1189" style="position:absolute;left:1120;top:259;height:4398;width:9634;" fillcolor="#000000" filled="t" stroked="f" coordorigin="1121,260" coordsize="9634,4398" path="m1130,4648l1121,4648,1121,4658,1130,4658,1130,4648xm1130,260l1121,260,1121,269,1121,4648,1130,4648,1130,269,1130,260xm10754,4648l10744,4648,1130,4648,1130,4658,10744,4658,10754,4658,10754,4648xm10754,260l10744,260,1130,260,1130,269,10744,269,10744,4648,10754,4648,10754,269,10754,260xe">
              <v:path arrowok="t"/>
              <v:fill on="t" focussize="0,0"/>
              <v:stroke on="f"/>
              <v:imagedata o:title=""/>
              <o:lock v:ext="edit"/>
            </v:shape>
            <v:shape id="_x0000_s1190" o:spid="_x0000_s1190" o:spt="202" type="#_x0000_t202" style="position:absolute;left:1202;top:269;height:4379;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TtlQueueConfig {</w:t>
                    </w:r>
                  </w:p>
                  <w:p>
                    <w:pPr>
                      <w:spacing w:before="0"/>
                      <w:ind w:left="386" w:right="4309"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X_EXCHANGE </w:t>
                    </w:r>
                    <w:r>
                      <w:rPr>
                        <w:rFonts w:ascii="Courier New"/>
                        <w:sz w:val="18"/>
                      </w:rPr>
                      <w:t xml:space="preserve">= </w:t>
                    </w:r>
                    <w:r>
                      <w:rPr>
                        <w:rFonts w:ascii="Courier New"/>
                        <w:b/>
                        <w:color w:val="008000"/>
                        <w:sz w:val="18"/>
                      </w:rPr>
                      <w:t>"X"</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QUEUE_A </w:t>
                    </w:r>
                    <w:r>
                      <w:rPr>
                        <w:rFonts w:ascii="Courier New"/>
                        <w:sz w:val="18"/>
                      </w:rPr>
                      <w:t xml:space="preserve">= </w:t>
                    </w:r>
                    <w:r>
                      <w:rPr>
                        <w:rFonts w:ascii="Courier New"/>
                        <w:b/>
                        <w:color w:val="008000"/>
                        <w:sz w:val="18"/>
                      </w:rPr>
                      <w:t>"QA"</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QUEUE_B </w:t>
                    </w:r>
                    <w:r>
                      <w:rPr>
                        <w:rFonts w:ascii="Courier New"/>
                        <w:sz w:val="18"/>
                      </w:rPr>
                      <w:t xml:space="preserve">= </w:t>
                    </w:r>
                    <w:r>
                      <w:rPr>
                        <w:rFonts w:ascii="Courier New"/>
                        <w:b/>
                        <w:color w:val="008000"/>
                        <w:sz w:val="18"/>
                      </w:rPr>
                      <w:t>"QB"</w:t>
                    </w:r>
                    <w:r>
                      <w:rPr>
                        <w:rFonts w:ascii="Courier New"/>
                        <w:sz w:val="18"/>
                      </w:rPr>
                      <w:t>;</w:t>
                    </w:r>
                  </w:p>
                  <w:p>
                    <w:pPr>
                      <w:spacing w:before="1" w:line="240" w:lineRule="auto"/>
                      <w:rPr>
                        <w:rFonts w:ascii="Courier New"/>
                        <w:sz w:val="18"/>
                      </w:rPr>
                    </w:pPr>
                  </w:p>
                  <w:p>
                    <w:pPr>
                      <w:spacing w:before="0"/>
                      <w:ind w:left="386" w:right="3013"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Y_DEAD_LETTER_EXCHANGE </w:t>
                    </w:r>
                    <w:r>
                      <w:rPr>
                        <w:rFonts w:ascii="Courier New"/>
                        <w:sz w:val="18"/>
                      </w:rPr>
                      <w:t xml:space="preserve">= </w:t>
                    </w:r>
                    <w:r>
                      <w:rPr>
                        <w:rFonts w:ascii="Courier New"/>
                        <w:b/>
                        <w:color w:val="008000"/>
                        <w:sz w:val="18"/>
                      </w:rPr>
                      <w:t>"Y"</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DEAD_LETTER_QUEUE </w:t>
                    </w:r>
                    <w:r>
                      <w:rPr>
                        <w:rFonts w:ascii="Courier New"/>
                        <w:sz w:val="18"/>
                      </w:rPr>
                      <w:t xml:space="preserve">= </w:t>
                    </w:r>
                    <w:r>
                      <w:rPr>
                        <w:rFonts w:ascii="Courier New"/>
                        <w:b/>
                        <w:color w:val="008000"/>
                        <w:sz w:val="18"/>
                      </w:rPr>
                      <w:t>"QD"</w:t>
                    </w:r>
                    <w:r>
                      <w:rPr>
                        <w:rFonts w:ascii="Courier New"/>
                        <w:sz w:val="18"/>
                      </w:rPr>
                      <w:t>;</w:t>
                    </w:r>
                  </w:p>
                  <w:p>
                    <w:pPr>
                      <w:spacing w:before="5" w:line="240" w:lineRule="auto"/>
                      <w:rPr>
                        <w:rFonts w:ascii="Courier New"/>
                        <w:sz w:val="17"/>
                      </w:rPr>
                    </w:pPr>
                  </w:p>
                  <w:p>
                    <w:pPr>
                      <w:spacing w:before="0" w:line="243" w:lineRule="exact"/>
                      <w:ind w:left="386" w:right="0" w:firstLine="0"/>
                      <w:jc w:val="left"/>
                      <w:rPr>
                        <w:rFonts w:ascii="Courier New" w:eastAsia="Courier New"/>
                        <w:i/>
                        <w:sz w:val="18"/>
                      </w:rPr>
                    </w:pPr>
                    <w:r>
                      <w:rPr>
                        <w:rFonts w:ascii="Courier New" w:eastAsia="Courier New"/>
                        <w:i/>
                        <w:color w:val="808080"/>
                        <w:sz w:val="18"/>
                      </w:rPr>
                      <w:t xml:space="preserve">// </w:t>
                    </w:r>
                    <w:r>
                      <w:rPr>
                        <w:rFonts w:hint="eastAsia" w:ascii="宋体" w:eastAsia="宋体"/>
                        <w:i/>
                        <w:color w:val="808080"/>
                        <w:sz w:val="19"/>
                      </w:rPr>
                      <w:t xml:space="preserve">声明 </w:t>
                    </w:r>
                    <w:r>
                      <w:rPr>
                        <w:rFonts w:ascii="Courier New" w:eastAsia="Courier New"/>
                        <w:i/>
                        <w:color w:val="808080"/>
                        <w:sz w:val="18"/>
                      </w:rPr>
                      <w:t>xExchange</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"xExchange"</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DirectExchange xExchange(){</w:t>
                    </w:r>
                  </w:p>
                  <w:p>
                    <w:pPr>
                      <w:spacing w:before="0"/>
                      <w:ind w:left="746" w:right="0" w:firstLine="0"/>
                      <w:jc w:val="left"/>
                      <w:rPr>
                        <w:rFonts w:ascii="Courier New"/>
                        <w:sz w:val="18"/>
                      </w:rPr>
                    </w:pPr>
                    <w:r>
                      <w:rPr>
                        <w:rFonts w:ascii="Courier New"/>
                        <w:b/>
                        <w:color w:val="000080"/>
                        <w:sz w:val="18"/>
                      </w:rPr>
                      <w:t xml:space="preserve">return new </w:t>
                    </w:r>
                    <w:r>
                      <w:rPr>
                        <w:rFonts w:ascii="Courier New"/>
                        <w:sz w:val="18"/>
                      </w:rPr>
                      <w:t>DirectExchange(</w:t>
                    </w:r>
                    <w:r>
                      <w:rPr>
                        <w:rFonts w:ascii="Courier New"/>
                        <w:b/>
                        <w:i/>
                        <w:color w:val="660D79"/>
                        <w:sz w:val="18"/>
                      </w:rPr>
                      <w:t>X_EXCHANGE</w:t>
                    </w:r>
                    <w:r>
                      <w:rPr>
                        <w:rFonts w:ascii="Courier New"/>
                        <w:sz w:val="18"/>
                      </w:rPr>
                      <w:t>);</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ascii="Courier New" w:eastAsia="Courier New"/>
                        <w:i/>
                        <w:sz w:val="18"/>
                      </w:rPr>
                    </w:pPr>
                    <w:r>
                      <w:rPr>
                        <w:rFonts w:ascii="Courier New" w:eastAsia="Courier New"/>
                        <w:i/>
                        <w:color w:val="808080"/>
                        <w:sz w:val="18"/>
                      </w:rPr>
                      <w:t xml:space="preserve">// </w:t>
                    </w:r>
                    <w:r>
                      <w:rPr>
                        <w:rFonts w:hint="eastAsia" w:ascii="宋体" w:eastAsia="宋体"/>
                        <w:i/>
                        <w:color w:val="808080"/>
                        <w:sz w:val="19"/>
                      </w:rPr>
                      <w:t xml:space="preserve">声明 </w:t>
                    </w:r>
                    <w:r>
                      <w:rPr>
                        <w:rFonts w:ascii="Courier New" w:eastAsia="Courier New"/>
                        <w:i/>
                        <w:color w:val="808080"/>
                        <w:sz w:val="18"/>
                      </w:rPr>
                      <w:t>xExchange</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"yExchange"</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DirectExchange yExchange(){</w:t>
                    </w:r>
                  </w:p>
                  <w:p>
                    <w:pPr>
                      <w:spacing w:before="0"/>
                      <w:ind w:left="746" w:right="0" w:firstLine="0"/>
                      <w:jc w:val="left"/>
                      <w:rPr>
                        <w:rFonts w:ascii="Courier New"/>
                        <w:sz w:val="18"/>
                      </w:rPr>
                    </w:pPr>
                    <w:r>
                      <w:rPr>
                        <w:rFonts w:ascii="Courier New"/>
                        <w:b/>
                        <w:color w:val="000080"/>
                        <w:sz w:val="18"/>
                      </w:rPr>
                      <w:t xml:space="preserve">return new </w:t>
                    </w:r>
                    <w:r>
                      <w:rPr>
                        <w:rFonts w:ascii="Courier New"/>
                        <w:sz w:val="18"/>
                      </w:rPr>
                      <w:t>DirectExchange(</w:t>
                    </w:r>
                    <w:r>
                      <w:rPr>
                        <w:rFonts w:ascii="Courier New"/>
                        <w:b/>
                        <w:i/>
                        <w:color w:val="660D79"/>
                        <w:sz w:val="18"/>
                      </w:rPr>
                      <w:t>Y_DEAD_LETTER_EXCHANGE</w:t>
                    </w:r>
                    <w:r>
                      <w:rPr>
                        <w:rFonts w:ascii="Courier New"/>
                        <w:sz w:val="18"/>
                      </w:rPr>
                      <w:t>);</w:t>
                    </w:r>
                  </w:p>
                  <w:p>
                    <w:pPr>
                      <w:spacing w:before="1"/>
                      <w:ind w:left="386" w:right="0" w:firstLine="0"/>
                      <w:jc w:val="left"/>
                      <w:rPr>
                        <w:rFonts w:ascii="Courier New"/>
                        <w:sz w:val="18"/>
                      </w:rPr>
                    </w:pPr>
                    <w:r>
                      <w:rPr>
                        <w:rFonts w:ascii="Courier New"/>
                        <w:sz w:val="18"/>
                      </w:rPr>
                      <w:t>}</w:t>
                    </w:r>
                  </w:p>
                  <w:p>
                    <w:pPr>
                      <w:spacing w:before="5" w:line="240" w:lineRule="auto"/>
                      <w:rPr>
                        <w:rFonts w:ascii="Courier New"/>
                        <w:sz w:val="17"/>
                      </w:rPr>
                    </w:pPr>
                  </w:p>
                  <w:p>
                    <w:pPr>
                      <w:spacing w:before="0" w:line="243"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A ttl</w:t>
                    </w:r>
                    <w:r>
                      <w:rPr>
                        <w:rFonts w:ascii="Courier New" w:eastAsia="Courier New"/>
                        <w:i/>
                        <w:color w:val="808080"/>
                        <w:spacing w:val="-64"/>
                        <w:sz w:val="18"/>
                      </w:rPr>
                      <w:t xml:space="preserve"> </w:t>
                    </w:r>
                    <w:r>
                      <w:rPr>
                        <w:rFonts w:hint="eastAsia" w:ascii="宋体" w:eastAsia="宋体"/>
                        <w:i/>
                        <w:color w:val="808080"/>
                        <w:spacing w:val="-26"/>
                        <w:sz w:val="19"/>
                      </w:rPr>
                      <w:t xml:space="preserve">为 </w:t>
                    </w:r>
                    <w:r>
                      <w:rPr>
                        <w:rFonts w:ascii="Courier New" w:eastAsia="Courier New"/>
                        <w:i/>
                        <w:color w:val="808080"/>
                        <w:sz w:val="18"/>
                      </w:rPr>
                      <w:t>10s</w:t>
                    </w:r>
                    <w:r>
                      <w:rPr>
                        <w:rFonts w:ascii="Courier New" w:eastAsia="Courier New"/>
                        <w:i/>
                        <w:color w:val="808080"/>
                        <w:spacing w:val="-64"/>
                        <w:sz w:val="18"/>
                      </w:rPr>
                      <w:t xml:space="preserve"> </w:t>
                    </w:r>
                    <w:r>
                      <w:rPr>
                        <w:rFonts w:hint="eastAsia" w:ascii="宋体" w:eastAsia="宋体"/>
                        <w:i/>
                        <w:color w:val="808080"/>
                        <w:sz w:val="19"/>
                      </w:rPr>
                      <w:t>并绑定到对应的死信交换机</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spacing w:before="11" w:after="1"/>
        <w:rPr>
          <w:rFonts w:ascii="黑体"/>
          <w:b/>
          <w:sz w:val="7"/>
        </w:rPr>
      </w:pPr>
    </w:p>
    <w:p>
      <w:pPr>
        <w:pStyle w:val="7"/>
        <w:ind w:left="602"/>
        <w:rPr>
          <w:rFonts w:ascii="黑体"/>
          <w:sz w:val="20"/>
        </w:rPr>
      </w:pPr>
      <w:r>
        <w:rPr>
          <w:rFonts w:ascii="黑体"/>
          <w:sz w:val="20"/>
        </w:rPr>
        <w:pict>
          <v:shape id="_x0000_s1191" o:spid="_x0000_s1191" o:spt="202" type="#_x0000_t202" style="height:537.5pt;width:473.4pt;" fillcolor="#C6ECCC" filled="t" stroked="f" coordsize="21600,21600">
            <v:path/>
            <v:fill on="t" focussize="0,0"/>
            <v:stroke on="f" joinstyle="miter"/>
            <v:imagedata o:title=""/>
            <o:lock v:ext="edit"/>
            <v:textbox inset="0mm,0mm,0mm,0mm">
              <w:txbxContent>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"queueA"</w:t>
                  </w:r>
                  <w:r>
                    <w:rPr>
                      <w:rFonts w:ascii="Courier New"/>
                      <w:sz w:val="18"/>
                    </w:rPr>
                    <w:t>)</w:t>
                  </w:r>
                </w:p>
                <w:p>
                  <w:pPr>
                    <w:spacing w:before="0" w:line="203" w:lineRule="exact"/>
                    <w:ind w:left="386" w:right="0" w:firstLine="0"/>
                    <w:jc w:val="left"/>
                    <w:rPr>
                      <w:rFonts w:ascii="Courier New"/>
                      <w:sz w:val="18"/>
                    </w:rPr>
                  </w:pPr>
                  <w:r>
                    <w:rPr>
                      <w:rFonts w:ascii="Courier New"/>
                      <w:b/>
                      <w:color w:val="000080"/>
                      <w:sz w:val="18"/>
                    </w:rPr>
                    <w:t xml:space="preserve">public </w:t>
                  </w:r>
                  <w:r>
                    <w:rPr>
                      <w:rFonts w:ascii="Courier New"/>
                      <w:sz w:val="18"/>
                    </w:rPr>
                    <w:t>Queue queueA(){</w:t>
                  </w:r>
                </w:p>
                <w:p>
                  <w:pPr>
                    <w:spacing w:before="0" w:line="200" w:lineRule="exact"/>
                    <w:ind w:left="746" w:right="0" w:firstLine="0"/>
                    <w:jc w:val="left"/>
                    <w:rPr>
                      <w:rFonts w:ascii="Courier New"/>
                      <w:sz w:val="18"/>
                    </w:rPr>
                  </w:pPr>
                  <w:r>
                    <w:rPr>
                      <w:rFonts w:ascii="Courier New"/>
                      <w:sz w:val="18"/>
                    </w:rPr>
                    <w:t xml:space="preserve">Map&lt;String, Object&gt; args = </w:t>
                  </w:r>
                  <w:r>
                    <w:rPr>
                      <w:rFonts w:ascii="Courier New"/>
                      <w:b/>
                      <w:color w:val="000080"/>
                      <w:sz w:val="18"/>
                    </w:rPr>
                    <w:t xml:space="preserve">new </w:t>
                  </w:r>
                  <w:r>
                    <w:rPr>
                      <w:rFonts w:ascii="Courier New"/>
                      <w:sz w:val="18"/>
                    </w:rPr>
                    <w:t>HashMap&lt;&gt;(</w:t>
                  </w:r>
                  <w:r>
                    <w:rPr>
                      <w:rFonts w:ascii="Courier New"/>
                      <w:color w:val="0000FF"/>
                      <w:sz w:val="18"/>
                    </w:rPr>
                    <w:t>3</w:t>
                  </w:r>
                  <w:r>
                    <w:rPr>
                      <w:rFonts w:ascii="Courier New"/>
                      <w:sz w:val="18"/>
                    </w:rPr>
                    <w:t>);</w:t>
                  </w:r>
                </w:p>
                <w:p>
                  <w:pPr>
                    <w:spacing w:before="0" w:line="241"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声明当前队列绑定的死信交换机</w:t>
                  </w:r>
                </w:p>
                <w:p>
                  <w:pPr>
                    <w:spacing w:before="0" w:line="201" w:lineRule="exact"/>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xml:space="preserve">, </w:t>
                  </w:r>
                  <w:r>
                    <w:rPr>
                      <w:rFonts w:ascii="Courier New"/>
                      <w:b/>
                      <w:i/>
                      <w:color w:val="660D79"/>
                      <w:sz w:val="18"/>
                    </w:rPr>
                    <w:t>Y_DEAD_LETTER_EXCHANGE</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声明当前队列的死信路由 </w:t>
                  </w:r>
                  <w:r>
                    <w:rPr>
                      <w:rFonts w:ascii="Courier New" w:eastAsia="Courier New"/>
                      <w:i/>
                      <w:color w:val="808080"/>
                      <w:sz w:val="18"/>
                    </w:rPr>
                    <w:t>key</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xml:space="preserve">, </w:t>
                  </w:r>
                  <w:r>
                    <w:rPr>
                      <w:rFonts w:ascii="Courier New"/>
                      <w:b/>
                      <w:color w:val="008000"/>
                      <w:sz w:val="18"/>
                    </w:rPr>
                    <w:t>"YD"</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声明队列的 </w:t>
                  </w:r>
                  <w:r>
                    <w:rPr>
                      <w:rFonts w:ascii="Courier New" w:eastAsia="Courier New"/>
                      <w:i/>
                      <w:color w:val="808080"/>
                      <w:sz w:val="18"/>
                    </w:rPr>
                    <w:t>TTL</w:t>
                  </w:r>
                </w:p>
                <w:p>
                  <w:pPr>
                    <w:spacing w:before="0" w:line="203" w:lineRule="exact"/>
                    <w:ind w:left="746"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xml:space="preserve">, </w:t>
                  </w:r>
                  <w:r>
                    <w:rPr>
                      <w:rFonts w:ascii="Courier New"/>
                      <w:color w:val="0000FF"/>
                      <w:sz w:val="18"/>
                    </w:rPr>
                    <w:t>10000</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QUEUE_A</w:t>
                  </w:r>
                  <w:r>
                    <w:rPr>
                      <w:rFonts w:ascii="Courier New"/>
                      <w:sz w:val="18"/>
                    </w:rPr>
                    <w:t>).withArguments(args).build();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pacing w:val="-10"/>
                      <w:sz w:val="19"/>
                    </w:rPr>
                    <w:t xml:space="preserve">声明队列 </w:t>
                  </w:r>
                  <w:r>
                    <w:rPr>
                      <w:rFonts w:ascii="Courier New" w:eastAsia="Courier New"/>
                      <w:i/>
                      <w:color w:val="808080"/>
                      <w:sz w:val="18"/>
                    </w:rPr>
                    <w:t>A</w:t>
                  </w:r>
                  <w:r>
                    <w:rPr>
                      <w:rFonts w:ascii="Courier New" w:eastAsia="Courier New"/>
                      <w:i/>
                      <w:color w:val="808080"/>
                      <w:spacing w:val="-64"/>
                      <w:sz w:val="18"/>
                    </w:rPr>
                    <w:t xml:space="preserve"> </w:t>
                  </w:r>
                  <w:r>
                    <w:rPr>
                      <w:rFonts w:hint="eastAsia" w:ascii="宋体" w:eastAsia="宋体"/>
                      <w:i/>
                      <w:color w:val="808080"/>
                      <w:spacing w:val="-17"/>
                      <w:sz w:val="19"/>
                    </w:rPr>
                    <w:t xml:space="preserve">绑定 </w:t>
                  </w:r>
                  <w:r>
                    <w:rPr>
                      <w:rFonts w:ascii="Courier New" w:eastAsia="Courier New"/>
                      <w:i/>
                      <w:color w:val="808080"/>
                      <w:sz w:val="18"/>
                    </w:rPr>
                    <w:t>X</w:t>
                  </w:r>
                  <w:r>
                    <w:rPr>
                      <w:rFonts w:ascii="Courier New" w:eastAsia="Courier New"/>
                      <w:i/>
                      <w:color w:val="808080"/>
                      <w:spacing w:val="-64"/>
                      <w:sz w:val="18"/>
                    </w:rPr>
                    <w:t xml:space="preserve"> </w:t>
                  </w:r>
                  <w:r>
                    <w:rPr>
                      <w:rFonts w:hint="eastAsia" w:ascii="宋体" w:eastAsia="宋体"/>
                      <w:i/>
                      <w:color w:val="808080"/>
                      <w:sz w:val="19"/>
                    </w:rPr>
                    <w:t>交换机</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queueaBindingX(</w:t>
                  </w:r>
                  <w:r>
                    <w:rPr>
                      <w:rFonts w:ascii="Courier New"/>
                      <w:color w:val="808000"/>
                      <w:sz w:val="18"/>
                    </w:rPr>
                    <w:t>@Qualifier</w:t>
                  </w:r>
                  <w:r>
                    <w:rPr>
                      <w:rFonts w:ascii="Courier New"/>
                      <w:sz w:val="18"/>
                    </w:rPr>
                    <w:t>(</w:t>
                  </w:r>
                  <w:r>
                    <w:rPr>
                      <w:rFonts w:ascii="Courier New"/>
                      <w:b/>
                      <w:color w:val="008000"/>
                      <w:sz w:val="18"/>
                    </w:rPr>
                    <w:t>"queueA"</w:t>
                  </w:r>
                  <w:r>
                    <w:rPr>
                      <w:rFonts w:ascii="Courier New"/>
                      <w:sz w:val="18"/>
                    </w:rPr>
                    <w:t>) Queue queueA,</w:t>
                  </w:r>
                </w:p>
                <w:p>
                  <w:pPr>
                    <w:spacing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(queueA).to(xExchange).with(</w:t>
                  </w:r>
                  <w:r>
                    <w:rPr>
                      <w:rFonts w:ascii="Courier New"/>
                      <w:b/>
                      <w:color w:val="008000"/>
                      <w:sz w:val="18"/>
                    </w:rPr>
                    <w:t>"XA"</w:t>
                  </w:r>
                  <w:r>
                    <w:rPr>
                      <w:rFonts w:ascii="Courier New"/>
                      <w:sz w:val="18"/>
                    </w:rPr>
                    <w:t>);</w:t>
                  </w:r>
                </w:p>
                <w:p>
                  <w:pPr>
                    <w:spacing w:before="1"/>
                    <w:ind w:left="386" w:right="0" w:firstLine="0"/>
                    <w:jc w:val="left"/>
                    <w:rPr>
                      <w:rFonts w:ascii="Courier New"/>
                      <w:sz w:val="18"/>
                    </w:rPr>
                  </w:pPr>
                  <w:r>
                    <w:rPr>
                      <w:rFonts w:ascii="Courier New"/>
                      <w:sz w:val="18"/>
                    </w:rPr>
                    <w:t>}</w:t>
                  </w:r>
                </w:p>
                <w:p>
                  <w:pPr>
                    <w:pStyle w:val="7"/>
                    <w:rPr>
                      <w:rFonts w:ascii="Courier New"/>
                      <w:sz w:val="20"/>
                    </w:rPr>
                  </w:pPr>
                </w:p>
                <w:p>
                  <w:pPr>
                    <w:spacing w:before="173" w:line="243"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B ttl</w:t>
                  </w:r>
                  <w:r>
                    <w:rPr>
                      <w:rFonts w:ascii="Courier New" w:eastAsia="Courier New"/>
                      <w:i/>
                      <w:color w:val="808080"/>
                      <w:spacing w:val="-64"/>
                      <w:sz w:val="18"/>
                    </w:rPr>
                    <w:t xml:space="preserve"> </w:t>
                  </w:r>
                  <w:r>
                    <w:rPr>
                      <w:rFonts w:hint="eastAsia" w:ascii="宋体" w:eastAsia="宋体"/>
                      <w:i/>
                      <w:color w:val="808080"/>
                      <w:spacing w:val="-26"/>
                      <w:sz w:val="19"/>
                    </w:rPr>
                    <w:t xml:space="preserve">为 </w:t>
                  </w:r>
                  <w:r>
                    <w:rPr>
                      <w:rFonts w:ascii="Courier New" w:eastAsia="Courier New"/>
                      <w:i/>
                      <w:color w:val="808080"/>
                      <w:sz w:val="18"/>
                    </w:rPr>
                    <w:t>40s</w:t>
                  </w:r>
                  <w:r>
                    <w:rPr>
                      <w:rFonts w:ascii="Courier New" w:eastAsia="Courier New"/>
                      <w:i/>
                      <w:color w:val="808080"/>
                      <w:spacing w:val="-64"/>
                      <w:sz w:val="18"/>
                    </w:rPr>
                    <w:t xml:space="preserve"> </w:t>
                  </w:r>
                  <w:r>
                    <w:rPr>
                      <w:rFonts w:hint="eastAsia" w:ascii="宋体" w:eastAsia="宋体"/>
                      <w:i/>
                      <w:color w:val="808080"/>
                      <w:sz w:val="19"/>
                    </w:rPr>
                    <w:t>并绑定到对应的死信交换机</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"queueB"</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Queue queueB(){</w:t>
                  </w:r>
                </w:p>
                <w:p>
                  <w:pPr>
                    <w:spacing w:before="0" w:line="201" w:lineRule="exact"/>
                    <w:ind w:left="746" w:right="0" w:firstLine="0"/>
                    <w:jc w:val="left"/>
                    <w:rPr>
                      <w:rFonts w:ascii="Courier New"/>
                      <w:sz w:val="18"/>
                    </w:rPr>
                  </w:pPr>
                  <w:r>
                    <w:rPr>
                      <w:rFonts w:ascii="Courier New"/>
                      <w:sz w:val="18"/>
                    </w:rPr>
                    <w:t xml:space="preserve">Map&lt;String, Object&gt; args = </w:t>
                  </w:r>
                  <w:r>
                    <w:rPr>
                      <w:rFonts w:ascii="Courier New"/>
                      <w:b/>
                      <w:color w:val="000080"/>
                      <w:sz w:val="18"/>
                    </w:rPr>
                    <w:t xml:space="preserve">new </w:t>
                  </w:r>
                  <w:r>
                    <w:rPr>
                      <w:rFonts w:ascii="Courier New"/>
                      <w:sz w:val="18"/>
                    </w:rPr>
                    <w:t>HashMap&lt;&gt;(</w:t>
                  </w:r>
                  <w:r>
                    <w:rPr>
                      <w:rFonts w:ascii="Courier New"/>
                      <w:color w:val="0000FF"/>
                      <w:sz w:val="18"/>
                    </w:rPr>
                    <w:t>3</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声明当前队列绑定的死信交换机</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xml:space="preserve">, </w:t>
                  </w:r>
                  <w:r>
                    <w:rPr>
                      <w:rFonts w:ascii="Courier New"/>
                      <w:b/>
                      <w:i/>
                      <w:color w:val="660D79"/>
                      <w:sz w:val="18"/>
                    </w:rPr>
                    <w:t>Y_DEAD_LETTER_EXCHANGE</w:t>
                  </w:r>
                  <w:r>
                    <w:rPr>
                      <w:rFonts w:ascii="Courier New"/>
                      <w:sz w:val="18"/>
                    </w:rPr>
                    <w:t>);</w:t>
                  </w:r>
                </w:p>
                <w:p>
                  <w:pPr>
                    <w:spacing w:before="0" w:line="241"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声明当前队列的死信路由 </w:t>
                  </w:r>
                  <w:r>
                    <w:rPr>
                      <w:rFonts w:ascii="Courier New" w:eastAsia="Courier New"/>
                      <w:i/>
                      <w:color w:val="808080"/>
                      <w:sz w:val="18"/>
                    </w:rPr>
                    <w:t>key</w:t>
                  </w:r>
                </w:p>
                <w:p>
                  <w:pPr>
                    <w:spacing w:before="0" w:line="201" w:lineRule="exact"/>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xml:space="preserve">, </w:t>
                  </w:r>
                  <w:r>
                    <w:rPr>
                      <w:rFonts w:ascii="Courier New"/>
                      <w:b/>
                      <w:color w:val="008000"/>
                      <w:sz w:val="18"/>
                    </w:rPr>
                    <w:t>"YD"</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声明队列的 </w:t>
                  </w:r>
                  <w:r>
                    <w:rPr>
                      <w:rFonts w:ascii="Courier New" w:eastAsia="Courier New"/>
                      <w:i/>
                      <w:color w:val="808080"/>
                      <w:sz w:val="18"/>
                    </w:rPr>
                    <w:t>TTL</w:t>
                  </w:r>
                </w:p>
                <w:p>
                  <w:pPr>
                    <w:spacing w:before="0" w:line="203" w:lineRule="exact"/>
                    <w:ind w:left="746"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xml:space="preserve">, </w:t>
                  </w:r>
                  <w:r>
                    <w:rPr>
                      <w:rFonts w:ascii="Courier New"/>
                      <w:color w:val="0000FF"/>
                      <w:sz w:val="18"/>
                    </w:rPr>
                    <w:t>40000</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QUEUE_B</w:t>
                  </w:r>
                  <w:r>
                    <w:rPr>
                      <w:rFonts w:ascii="Courier New"/>
                      <w:sz w:val="18"/>
                    </w:rPr>
                    <w:t>).withArguments(args).build();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B</w:t>
                  </w:r>
                  <w:r>
                    <w:rPr>
                      <w:rFonts w:ascii="Courier New" w:eastAsia="Courier New"/>
                      <w:i/>
                      <w:color w:val="808080"/>
                      <w:spacing w:val="-64"/>
                      <w:sz w:val="18"/>
                    </w:rPr>
                    <w:t xml:space="preserve"> </w:t>
                  </w:r>
                  <w:r>
                    <w:rPr>
                      <w:rFonts w:hint="eastAsia" w:ascii="宋体" w:eastAsia="宋体"/>
                      <w:i/>
                      <w:color w:val="808080"/>
                      <w:spacing w:val="-17"/>
                      <w:sz w:val="19"/>
                    </w:rPr>
                    <w:t xml:space="preserve">绑定 </w:t>
                  </w:r>
                  <w:r>
                    <w:rPr>
                      <w:rFonts w:ascii="Courier New" w:eastAsia="Courier New"/>
                      <w:i/>
                      <w:color w:val="808080"/>
                      <w:sz w:val="18"/>
                    </w:rPr>
                    <w:t>X</w:t>
                  </w:r>
                  <w:r>
                    <w:rPr>
                      <w:rFonts w:ascii="Courier New" w:eastAsia="Courier New"/>
                      <w:i/>
                      <w:color w:val="808080"/>
                      <w:spacing w:val="-64"/>
                      <w:sz w:val="18"/>
                    </w:rPr>
                    <w:t xml:space="preserve"> </w:t>
                  </w:r>
                  <w:r>
                    <w:rPr>
                      <w:rFonts w:hint="eastAsia" w:ascii="宋体" w:eastAsia="宋体"/>
                      <w:i/>
                      <w:color w:val="808080"/>
                      <w:sz w:val="19"/>
                    </w:rPr>
                    <w:t>交换机</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queuebBindingX(</w:t>
                  </w:r>
                  <w:r>
                    <w:rPr>
                      <w:rFonts w:ascii="Courier New"/>
                      <w:color w:val="808000"/>
                      <w:sz w:val="18"/>
                    </w:rPr>
                    <w:t>@Qualifier</w:t>
                  </w:r>
                  <w:r>
                    <w:rPr>
                      <w:rFonts w:ascii="Courier New"/>
                      <w:sz w:val="18"/>
                    </w:rPr>
                    <w:t>(</w:t>
                  </w:r>
                  <w:r>
                    <w:rPr>
                      <w:rFonts w:ascii="Courier New"/>
                      <w:b/>
                      <w:color w:val="008000"/>
                      <w:sz w:val="18"/>
                    </w:rPr>
                    <w:t>"queueB"</w:t>
                  </w:r>
                  <w:r>
                    <w:rPr>
                      <w:rFonts w:ascii="Courier New"/>
                      <w:sz w:val="18"/>
                    </w:rPr>
                    <w:t>) Queue queue1B,</w:t>
                  </w:r>
                </w:p>
                <w:p>
                  <w:pPr>
                    <w:spacing w:before="0" w:line="203" w:lineRule="exact"/>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0" w:line="203" w:lineRule="exact"/>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(queue1B).to(xExchange).with(</w:t>
                  </w:r>
                  <w:r>
                    <w:rPr>
                      <w:rFonts w:ascii="Courier New"/>
                      <w:b/>
                      <w:color w:val="008000"/>
                      <w:sz w:val="18"/>
                    </w:rPr>
                    <w:t>"XB"</w:t>
                  </w:r>
                  <w:r>
                    <w:rPr>
                      <w:rFonts w:ascii="Courier New"/>
                      <w:sz w:val="18"/>
                    </w:rPr>
                    <w:t>);</w:t>
                  </w:r>
                </w:p>
                <w:p>
                  <w:pPr>
                    <w:spacing w:before="0"/>
                    <w:ind w:left="386" w:right="0" w:firstLine="0"/>
                    <w:jc w:val="left"/>
                    <w:rPr>
                      <w:rFonts w:ascii="Courier New"/>
                      <w:sz w:val="18"/>
                    </w:rPr>
                  </w:pPr>
                  <w:r>
                    <w:rPr>
                      <w:rFonts w:ascii="Courier New"/>
                      <w:sz w:val="18"/>
                    </w:rPr>
                    <w:t>}</w:t>
                  </w:r>
                </w:p>
                <w:p>
                  <w:pPr>
                    <w:pStyle w:val="7"/>
                    <w:rPr>
                      <w:rFonts w:ascii="Courier New"/>
                      <w:sz w:val="20"/>
                    </w:rPr>
                  </w:pPr>
                </w:p>
                <w:p>
                  <w:pPr>
                    <w:spacing w:before="175" w:line="243" w:lineRule="exact"/>
                    <w:ind w:left="386" w:right="0" w:firstLine="0"/>
                    <w:jc w:val="left"/>
                    <w:rPr>
                      <w:rFonts w:ascii="Courier New" w:eastAsia="Courier New"/>
                      <w:i/>
                      <w:sz w:val="18"/>
                    </w:rPr>
                  </w:pPr>
                  <w:r>
                    <w:rPr>
                      <w:rFonts w:ascii="Courier New" w:eastAsia="Courier New"/>
                      <w:i/>
                      <w:color w:val="808080"/>
                      <w:w w:val="95"/>
                      <w:sz w:val="18"/>
                    </w:rPr>
                    <w:t>//</w:t>
                  </w:r>
                  <w:r>
                    <w:rPr>
                      <w:rFonts w:hint="eastAsia" w:ascii="宋体" w:eastAsia="宋体"/>
                      <w:i/>
                      <w:color w:val="808080"/>
                      <w:spacing w:val="-5"/>
                      <w:w w:val="95"/>
                      <w:sz w:val="19"/>
                    </w:rPr>
                    <w:t xml:space="preserve">声明死信队列 </w:t>
                  </w:r>
                  <w:r>
                    <w:rPr>
                      <w:rFonts w:ascii="Courier New" w:eastAsia="Courier New"/>
                      <w:i/>
                      <w:color w:val="808080"/>
                      <w:w w:val="95"/>
                      <w:sz w:val="18"/>
                    </w:rPr>
                    <w:t>QD</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"queueD"</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Queue queueD(){</w:t>
                  </w:r>
                </w:p>
                <w:p>
                  <w:pPr>
                    <w:spacing w:before="1"/>
                    <w:ind w:left="746" w:right="0" w:firstLine="0"/>
                    <w:jc w:val="left"/>
                    <w:rPr>
                      <w:rFonts w:ascii="Courier New"/>
                      <w:sz w:val="18"/>
                    </w:rPr>
                  </w:pPr>
                  <w:r>
                    <w:rPr>
                      <w:rFonts w:ascii="Courier New"/>
                      <w:b/>
                      <w:color w:val="000080"/>
                      <w:sz w:val="18"/>
                    </w:rPr>
                    <w:t xml:space="preserve">return new </w:t>
                  </w:r>
                  <w:r>
                    <w:rPr>
                      <w:rFonts w:ascii="Courier New"/>
                      <w:sz w:val="18"/>
                    </w:rPr>
                    <w:t>Queue(</w:t>
                  </w:r>
                  <w:r>
                    <w:rPr>
                      <w:rFonts w:ascii="Courier New"/>
                      <w:b/>
                      <w:i/>
                      <w:color w:val="660D79"/>
                      <w:sz w:val="18"/>
                    </w:rPr>
                    <w:t>DEAD_LETTER_QUEUE</w:t>
                  </w:r>
                  <w:r>
                    <w:rPr>
                      <w:rFonts w:ascii="Courier New"/>
                      <w:sz w:val="18"/>
                    </w:rPr>
                    <w:t>);</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8"/>
                      <w:sz w:val="19"/>
                    </w:rPr>
                    <w:t xml:space="preserve">声明死信队列 </w:t>
                  </w:r>
                  <w:r>
                    <w:rPr>
                      <w:rFonts w:ascii="Courier New" w:eastAsia="Courier New"/>
                      <w:i/>
                      <w:color w:val="808080"/>
                      <w:sz w:val="18"/>
                    </w:rPr>
                    <w:t>QD</w:t>
                  </w:r>
                  <w:r>
                    <w:rPr>
                      <w:rFonts w:ascii="Courier New" w:eastAsia="Courier New"/>
                      <w:i/>
                      <w:color w:val="808080"/>
                      <w:spacing w:val="-64"/>
                      <w:sz w:val="18"/>
                    </w:rPr>
                    <w:t xml:space="preserve"> </w:t>
                  </w:r>
                  <w:r>
                    <w:rPr>
                      <w:rFonts w:hint="eastAsia" w:ascii="宋体" w:eastAsia="宋体"/>
                      <w:i/>
                      <w:color w:val="808080"/>
                      <w:sz w:val="19"/>
                    </w:rPr>
                    <w:t>绑定关系</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deadLetterBindingQAD(</w:t>
                  </w:r>
                  <w:r>
                    <w:rPr>
                      <w:rFonts w:ascii="Courier New"/>
                      <w:color w:val="808000"/>
                      <w:sz w:val="18"/>
                    </w:rPr>
                    <w:t>@Qualifier</w:t>
                  </w:r>
                  <w:r>
                    <w:rPr>
                      <w:rFonts w:ascii="Courier New"/>
                      <w:sz w:val="18"/>
                    </w:rPr>
                    <w:t>(</w:t>
                  </w:r>
                  <w:r>
                    <w:rPr>
                      <w:rFonts w:ascii="Courier New"/>
                      <w:b/>
                      <w:color w:val="008000"/>
                      <w:sz w:val="18"/>
                    </w:rPr>
                    <w:t>"queueD"</w:t>
                  </w:r>
                  <w:r>
                    <w:rPr>
                      <w:rFonts w:ascii="Courier New"/>
                      <w:sz w:val="18"/>
                    </w:rPr>
                    <w:t>) Queue queueD,</w:t>
                  </w:r>
                </w:p>
                <w:p>
                  <w:pPr>
                    <w:spacing w:before="0"/>
                    <w:ind w:left="362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"yExchange"</w:t>
                  </w:r>
                  <w:r>
                    <w:rPr>
                      <w:rFonts w:ascii="Courier New"/>
                      <w:sz w:val="18"/>
                    </w:rPr>
                    <w:t>) DirectExchange yExchange){</w:t>
                  </w:r>
                </w:p>
                <w:p>
                  <w:pPr>
                    <w:spacing w:before="1"/>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(queueD).to(yExchange).with(</w:t>
                  </w:r>
                  <w:r>
                    <w:rPr>
                      <w:rFonts w:ascii="Courier New"/>
                      <w:b/>
                      <w:color w:val="008000"/>
                      <w:sz w:val="18"/>
                    </w:rPr>
                    <w:t>"YD"</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w10:wrap type="none"/>
            <w10:anchorlock/>
          </v:shape>
        </w:pict>
      </w:r>
    </w:p>
    <w:p>
      <w:pPr>
        <w:pStyle w:val="7"/>
        <w:rPr>
          <w:rFonts w:ascii="黑体"/>
          <w:b/>
          <w:sz w:val="20"/>
        </w:rPr>
      </w:pPr>
    </w:p>
    <w:p>
      <w:pPr>
        <w:pStyle w:val="11"/>
        <w:numPr>
          <w:ilvl w:val="2"/>
          <w:numId w:val="21"/>
        </w:numPr>
        <w:tabs>
          <w:tab w:val="left" w:pos="1361"/>
          <w:tab w:val="left" w:pos="1362"/>
        </w:tabs>
        <w:spacing w:before="194" w:after="0" w:line="240" w:lineRule="auto"/>
        <w:ind w:left="1361" w:right="0" w:hanging="1262"/>
        <w:jc w:val="left"/>
        <w:rPr>
          <w:b/>
          <w:sz w:val="28"/>
        </w:rPr>
      </w:pPr>
      <w:r>
        <w:drawing>
          <wp:anchor distT="0" distB="0" distL="0" distR="0" simplePos="0" relativeHeight="251708416" behindDoc="1" locked="0" layoutInCell="1" allowOverlap="1">
            <wp:simplePos x="0" y="0"/>
            <wp:positionH relativeFrom="page">
              <wp:posOffset>1925320</wp:posOffset>
            </wp:positionH>
            <wp:positionV relativeFrom="paragraph">
              <wp:posOffset>-4284345</wp:posOffset>
            </wp:positionV>
            <wp:extent cx="3293110" cy="3413125"/>
            <wp:effectExtent l="0" t="0" r="0" b="0"/>
            <wp:wrapNone/>
            <wp:docPr id="2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pict>
          <v:shape id="_x0000_s1192" o:spid="_x0000_s1192" style="position:absolute;left:0pt;margin-left:56pt;margin-top:-551.9pt;height:548.5pt;width:481.7pt;mso-position-horizontal-relative:page;z-index:-251607040;mso-width-relative:page;mso-height-relative:page;" fillcolor="#000000" filled="t" stroked="f" coordorigin="1121,-11038" coordsize="9634,10970" path="m1130,-78l1121,-78,1121,-68,1130,-68,1130,-78xm1130,-11029l1121,-11029,1121,-78,1130,-78,1130,-11029xm1130,-11038l1121,-11038,1121,-11029,1130,-11029,1130,-11038xm10754,-78l10744,-78,1130,-78,1130,-68,10744,-68,10754,-68,10754,-78xm10754,-11029l10744,-11029,10744,-78,10754,-78,10754,-11029xm10754,-11038l10744,-11038,1130,-11038,1130,-11029,10744,-11029,10754,-11029,10754,-11038xe">
            <v:path arrowok="t"/>
            <v:fill on="t" focussize="0,0"/>
            <v:stroke on="f"/>
            <v:imagedata o:title=""/>
            <o:lock v:ext="edit"/>
          </v:shape>
        </w:pict>
      </w:r>
      <w:r>
        <w:rPr>
          <w:b/>
          <w:sz w:val="28"/>
        </w:rPr>
        <w:t>消息生产者代码</w:t>
      </w:r>
    </w:p>
    <w:p>
      <w:pPr>
        <w:pStyle w:val="7"/>
        <w:spacing w:before="5"/>
        <w:rPr>
          <w:rFonts w:ascii="黑体"/>
          <w:b/>
          <w:sz w:val="17"/>
        </w:rPr>
      </w:pPr>
      <w:r>
        <w:pict>
          <v:group id="_x0000_s1193" o:spid="_x0000_s1193" o:spt="203" style="position:absolute;left:0pt;margin-left:56pt;margin-top:13.1pt;height:92.8pt;width:481.7pt;mso-position-horizontal-relative:page;mso-wrap-distance-bottom:0pt;mso-wrap-distance-top:0pt;z-index:-251551744;mso-width-relative:page;mso-height-relative:page;" coordorigin="1121,262" coordsize="9634,1856">
            <o:lock v:ext="edit"/>
            <v:shape id="_x0000_s1194" o:spid="_x0000_s1194" style="position:absolute;left:1120;top:262;height:1856;width:9634;" fillcolor="#000000" filled="t" stroked="f" coordorigin="1121,262" coordsize="9634,1856" path="m1130,2108l1121,2108,1121,2118,1130,2118,1130,2108xm1130,262l1121,262,1121,272,1121,272,1121,2108,1130,2108,1130,272,1130,272,1130,262xm10754,2108l10744,2108,1130,2108,1130,2118,10744,2118,10754,2118,10754,2108xm10754,262l10744,262,1130,262,1130,272,10744,272,10744,2108,10754,2108,10754,272,10754,272,10754,262xe">
              <v:path arrowok="t"/>
              <v:fill on="t" focussize="0,0"/>
              <v:stroke on="f"/>
              <v:imagedata o:title=""/>
              <o:lock v:ext="edit"/>
            </v:shape>
            <v:shape id="_x0000_s1195" o:spid="_x0000_s1195" o:spt="202" type="#_x0000_t202" style="position:absolute;left:1202;top:271;height:1837;width:9468;" fillcolor="#C6ECCC" filled="t" stroked="f" coordsize="21600,21600">
              <v:path/>
              <v:fill on="t" focussize="0,0"/>
              <v:stroke on="f" joinstyle="miter"/>
              <v:imagedata o:title=""/>
              <o:lock v:ext="edit"/>
              <v:textbox inset="0mm,0mm,0mm,0mm">
                <w:txbxContent>
                  <w:p>
                    <w:pPr>
                      <w:spacing w:before="0"/>
                      <w:ind w:left="28" w:right="7043" w:firstLine="0"/>
                      <w:jc w:val="left"/>
                      <w:rPr>
                        <w:rFonts w:ascii="Courier New"/>
                        <w:sz w:val="18"/>
                      </w:rPr>
                    </w:pPr>
                    <w:r>
                      <w:rPr>
                        <w:rFonts w:ascii="Courier New"/>
                        <w:color w:val="808000"/>
                        <w:sz w:val="18"/>
                      </w:rPr>
                      <w:t>@Slf4j @RequestMapping</w:t>
                    </w:r>
                    <w:r>
                      <w:rPr>
                        <w:rFonts w:ascii="Courier New"/>
                        <w:sz w:val="18"/>
                      </w:rPr>
                      <w:t>(</w:t>
                    </w:r>
                    <w:r>
                      <w:rPr>
                        <w:rFonts w:ascii="Courier New"/>
                        <w:b/>
                        <w:color w:val="008000"/>
                        <w:sz w:val="18"/>
                      </w:rPr>
                      <w:t>"ttl"</w:t>
                    </w:r>
                    <w:r>
                      <w:rPr>
                        <w:rFonts w:ascii="Courier New"/>
                        <w:sz w:val="18"/>
                      </w:rPr>
                      <w:t xml:space="preserve">) </w:t>
                    </w:r>
                    <w:r>
                      <w:rPr>
                        <w:rFonts w:ascii="Courier New"/>
                        <w:color w:val="808000"/>
                        <w:sz w:val="18"/>
                      </w:rPr>
                      <w:t>@RestController</w:t>
                    </w:r>
                  </w:p>
                  <w:p>
                    <w:pPr>
                      <w:spacing w:before="0"/>
                      <w:ind w:left="386" w:right="5964" w:hanging="359"/>
                      <w:jc w:val="left"/>
                      <w:rPr>
                        <w:rFonts w:ascii="Courier New"/>
                        <w:sz w:val="18"/>
                      </w:rPr>
                    </w:pPr>
                    <w:r>
                      <w:rPr>
                        <w:rFonts w:ascii="Courier New"/>
                        <w:b/>
                        <w:color w:val="000080"/>
                        <w:sz w:val="18"/>
                      </w:rPr>
                      <w:t xml:space="preserve">public class </w:t>
                    </w:r>
                    <w:r>
                      <w:rPr>
                        <w:rFonts w:ascii="Courier New"/>
                        <w:sz w:val="18"/>
                      </w:rPr>
                      <w:t xml:space="preserve">SendMsgController { </w:t>
                    </w:r>
                    <w:r>
                      <w:rPr>
                        <w:rFonts w:ascii="Courier New"/>
                        <w:color w:val="808000"/>
                        <w:sz w:val="18"/>
                      </w:rPr>
                      <w:t>@Autowired</w:t>
                    </w:r>
                  </w:p>
                  <w:p>
                    <w:pPr>
                      <w:spacing w:before="0"/>
                      <w:ind w:left="386" w:right="0" w:firstLine="0"/>
                      <w:jc w:val="left"/>
                      <w:rPr>
                        <w:rFonts w:ascii="Courier New"/>
                        <w:sz w:val="18"/>
                      </w:rPr>
                    </w:pPr>
                    <w:r>
                      <w:rPr>
                        <w:rFonts w:ascii="Courier New"/>
                        <w:b/>
                        <w:color w:val="000080"/>
                        <w:sz w:val="18"/>
                      </w:rPr>
                      <w:t xml:space="preserve">private </w:t>
                    </w:r>
                    <w:r>
                      <w:rPr>
                        <w:rFonts w:ascii="Courier New"/>
                        <w:sz w:val="18"/>
                      </w:rPr>
                      <w:t xml:space="preserve">RabbitTemplate </w:t>
                    </w:r>
                    <w:r>
                      <w:rPr>
                        <w:rFonts w:ascii="Courier New"/>
                        <w:b/>
                        <w:color w:val="660D79"/>
                        <w:sz w:val="18"/>
                      </w:rPr>
                      <w:t>rabbitTemplate</w:t>
                    </w:r>
                    <w:r>
                      <w:rPr>
                        <w:rFonts w:ascii="Courier New"/>
                        <w:sz w:val="18"/>
                      </w:rPr>
                      <w:t>;</w:t>
                    </w:r>
                  </w:p>
                  <w:p>
                    <w:pPr>
                      <w:spacing w:before="0" w:line="240" w:lineRule="auto"/>
                      <w:rPr>
                        <w:rFonts w:ascii="Courier New"/>
                        <w:sz w:val="18"/>
                      </w:rPr>
                    </w:pPr>
                  </w:p>
                  <w:p>
                    <w:pPr>
                      <w:spacing w:before="0" w:line="203" w:lineRule="exact"/>
                      <w:ind w:left="386"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"sendMsg/{message}"</w:t>
                    </w:r>
                    <w:r>
                      <w:rPr>
                        <w:rFonts w:ascii="Courier New"/>
                        <w:sz w:val="18"/>
                      </w:rPr>
                      <w:t>)</w:t>
                    </w:r>
                  </w:p>
                  <w:p>
                    <w:pPr>
                      <w:spacing w:before="0" w:line="203" w:lineRule="exact"/>
                      <w:ind w:left="386" w:right="0" w:firstLine="0"/>
                      <w:jc w:val="left"/>
                      <w:rPr>
                        <w:rFonts w:ascii="Courier New"/>
                        <w:sz w:val="18"/>
                      </w:rPr>
                    </w:pPr>
                    <w:r>
                      <w:rPr>
                        <w:rFonts w:ascii="Courier New"/>
                        <w:b/>
                        <w:color w:val="000080"/>
                        <w:sz w:val="18"/>
                      </w:rPr>
                      <w:t xml:space="preserve">public void </w:t>
                    </w:r>
                    <w:r>
                      <w:rPr>
                        <w:rFonts w:ascii="Courier New"/>
                        <w:sz w:val="18"/>
                      </w:rPr>
                      <w:t>sendMsg(</w:t>
                    </w:r>
                    <w:r>
                      <w:rPr>
                        <w:rFonts w:ascii="Courier New"/>
                        <w:color w:val="808000"/>
                        <w:sz w:val="18"/>
                      </w:rPr>
                      <w:t xml:space="preserve">@PathVariable </w:t>
                    </w:r>
                    <w:r>
                      <w:rPr>
                        <w:rFonts w:ascii="Courier New"/>
                        <w:sz w:val="18"/>
                      </w:rPr>
                      <w:t>String message){</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196" o:spid="_x0000_s1196" o:spt="203" style="height:76.85pt;width:481.7pt;" coordsize="9634,1537">
            <o:lock v:ext="edit"/>
            <v:shape id="_x0000_s1197" o:spid="_x0000_s1197" style="position:absolute;left:0;top:0;height:1537;width:9634;" fillcolor="#000000" filled="t" stroked="f" coordsize="9634,1537" path="m10,0l0,0,0,10,0,10,0,1527,0,1536,10,1536,10,1527,10,10,10,10,10,0xm9633,0l9624,0,10,0,10,10,9624,10,9624,1527,10,1527,10,1536,9624,1536,9633,1536,9633,1527,9633,10,9633,10,9633,0xe">
              <v:path arrowok="t"/>
              <v:fill on="t" focussize="0,0"/>
              <v:stroke on="f"/>
              <v:imagedata o:title=""/>
              <o:lock v:ext="edit"/>
            </v:shape>
            <v:shape id="_x0000_s1198" o:spid="_x0000_s1198" o:spt="202" type="#_x0000_t202" style="position:absolute;left:81;top:11;height:1314;width:9468;" fillcolor="#C6ECCC" filled="t" stroked="f" coordsize="21600,21600">
              <v:path/>
              <v:fill on="t" focussize="0,0"/>
              <v:stroke on="f" joinstyle="miter"/>
              <v:imagedata o:title=""/>
              <o:lock v:ext="edit"/>
              <v:textbox inset="0mm,0mm,0mm,0mm">
                <w:txbxContent>
                  <w:p>
                    <w:pPr>
                      <w:spacing w:before="3"/>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pacing w:val="-6"/>
                        <w:sz w:val="18"/>
                      </w:rPr>
                      <w:t xml:space="preserve">发送一条信息给两个 </w:t>
                    </w:r>
                    <w:r>
                      <w:rPr>
                        <w:rFonts w:ascii="Courier New" w:eastAsia="Courier New"/>
                        <w:b/>
                        <w:color w:val="008000"/>
                        <w:sz w:val="18"/>
                      </w:rPr>
                      <w:t>TTL</w:t>
                    </w:r>
                    <w:r>
                      <w:rPr>
                        <w:rFonts w:ascii="Courier New" w:eastAsia="Courier New"/>
                        <w:b/>
                        <w:color w:val="008000"/>
                        <w:spacing w:val="-64"/>
                        <w:sz w:val="18"/>
                      </w:rPr>
                      <w:t xml:space="preserve"> </w:t>
                    </w:r>
                    <w:r>
                      <w:rPr>
                        <w:rFonts w:hint="eastAsia" w:ascii="宋体" w:eastAsia="宋体"/>
                        <w:b/>
                        <w:color w:val="008000"/>
                        <w:sz w:val="18"/>
                      </w:rPr>
                      <w:t>队列</w:t>
                    </w:r>
                    <w:r>
                      <w:rPr>
                        <w:rFonts w:ascii="Courier New" w:eastAsia="Courier New"/>
                        <w:b/>
                        <w:color w:val="008000"/>
                        <w:sz w:val="18"/>
                      </w:rPr>
                      <w:t>:{}"</w:t>
                    </w:r>
                    <w:r>
                      <w:rPr>
                        <w:rFonts w:ascii="Courier New" w:eastAsia="Courier New"/>
                        <w:spacing w:val="-2"/>
                        <w:sz w:val="18"/>
                      </w:rPr>
                      <w:t xml:space="preserve">, </w:t>
                    </w:r>
                    <w:r>
                      <w:rPr>
                        <w:rFonts w:ascii="Courier New" w:eastAsia="Courier New"/>
                        <w:b/>
                        <w:color w:val="000080"/>
                        <w:sz w:val="18"/>
                      </w:rPr>
                      <w:t xml:space="preserve">new </w:t>
                    </w:r>
                    <w:r>
                      <w:rPr>
                        <w:rFonts w:ascii="Courier New" w:eastAsia="Courier New"/>
                        <w:sz w:val="18"/>
                      </w:rPr>
                      <w:t>Date()</w:t>
                    </w:r>
                    <w:r>
                      <w:rPr>
                        <w:rFonts w:ascii="Courier New" w:eastAsia="Courier New"/>
                        <w:spacing w:val="-2"/>
                        <w:sz w:val="18"/>
                      </w:rPr>
                      <w:t xml:space="preserve">, </w:t>
                    </w:r>
                    <w:r>
                      <w:rPr>
                        <w:rFonts w:ascii="Courier New" w:eastAsia="Courier New"/>
                        <w:sz w:val="18"/>
                      </w:rPr>
                      <w:t xml:space="preserve">message); </w:t>
                    </w:r>
                    <w:r>
                      <w:rPr>
                        <w:rFonts w:ascii="Courier New" w:eastAsia="Courier New"/>
                        <w:b/>
                        <w:color w:val="660D79"/>
                        <w:sz w:val="18"/>
                      </w:rPr>
                      <w:t>rabbitTemplate</w:t>
                    </w:r>
                    <w:r>
                      <w:rPr>
                        <w:rFonts w:ascii="Courier New" w:eastAsia="Courier New"/>
                        <w:sz w:val="18"/>
                      </w:rPr>
                      <w:t>.convertAndSend(</w:t>
                    </w:r>
                    <w:r>
                      <w:rPr>
                        <w:rFonts w:ascii="Courier New" w:eastAsia="Courier New"/>
                        <w:b/>
                        <w:color w:val="008000"/>
                        <w:sz w:val="18"/>
                      </w:rPr>
                      <w:t>"X"</w:t>
                    </w:r>
                    <w:r>
                      <w:rPr>
                        <w:rFonts w:ascii="Courier New" w:eastAsia="Courier New"/>
                        <w:spacing w:val="-5"/>
                        <w:sz w:val="18"/>
                      </w:rPr>
                      <w:t xml:space="preserve">, </w:t>
                    </w:r>
                    <w:r>
                      <w:rPr>
                        <w:rFonts w:ascii="Courier New" w:eastAsia="Courier New"/>
                        <w:b/>
                        <w:color w:val="008000"/>
                        <w:sz w:val="18"/>
                      </w:rPr>
                      <w:t>"XA"</w:t>
                    </w:r>
                    <w:r>
                      <w:rPr>
                        <w:rFonts w:ascii="Courier New" w:eastAsia="Courier New"/>
                        <w:spacing w:val="-4"/>
                        <w:sz w:val="18"/>
                      </w:rPr>
                      <w:t xml:space="preserve">, </w:t>
                    </w:r>
                    <w:r>
                      <w:rPr>
                        <w:rFonts w:ascii="Courier New" w:eastAsia="Courier New"/>
                        <w:b/>
                        <w:color w:val="008000"/>
                        <w:sz w:val="18"/>
                      </w:rPr>
                      <w:t>"</w:t>
                    </w:r>
                    <w:r>
                      <w:rPr>
                        <w:rFonts w:hint="eastAsia" w:ascii="宋体" w:eastAsia="宋体"/>
                        <w:b/>
                        <w:color w:val="008000"/>
                        <w:spacing w:val="-11"/>
                        <w:sz w:val="18"/>
                      </w:rPr>
                      <w:t xml:space="preserve">消息来自 </w:t>
                    </w:r>
                    <w:r>
                      <w:rPr>
                        <w:rFonts w:ascii="Courier New" w:eastAsia="Courier New"/>
                        <w:b/>
                        <w:color w:val="008000"/>
                        <w:sz w:val="18"/>
                      </w:rPr>
                      <w:t>ttl</w:t>
                    </w:r>
                    <w:r>
                      <w:rPr>
                        <w:rFonts w:ascii="Courier New" w:eastAsia="Courier New"/>
                        <w:b/>
                        <w:color w:val="008000"/>
                        <w:spacing w:val="-69"/>
                        <w:sz w:val="18"/>
                      </w:rPr>
                      <w:t xml:space="preserve"> </w:t>
                    </w:r>
                    <w:r>
                      <w:rPr>
                        <w:rFonts w:hint="eastAsia" w:ascii="宋体" w:eastAsia="宋体"/>
                        <w:b/>
                        <w:color w:val="008000"/>
                        <w:spacing w:val="-25"/>
                        <w:sz w:val="18"/>
                      </w:rPr>
                      <w:t xml:space="preserve">为 </w:t>
                    </w:r>
                    <w:r>
                      <w:rPr>
                        <w:rFonts w:ascii="Courier New" w:eastAsia="Courier New"/>
                        <w:b/>
                        <w:color w:val="008000"/>
                        <w:sz w:val="18"/>
                      </w:rPr>
                      <w:t>10S</w:t>
                    </w:r>
                    <w:r>
                      <w:rPr>
                        <w:rFonts w:ascii="Courier New" w:eastAsia="Courier New"/>
                        <w:b/>
                        <w:color w:val="008000"/>
                        <w:spacing w:val="-70"/>
                        <w:sz w:val="18"/>
                      </w:rPr>
                      <w:t xml:space="preserve"> </w:t>
                    </w:r>
                    <w:r>
                      <w:rPr>
                        <w:rFonts w:hint="eastAsia" w:ascii="宋体" w:eastAsia="宋体"/>
                        <w:b/>
                        <w:color w:val="008000"/>
                        <w:sz w:val="18"/>
                      </w:rPr>
                      <w:t>的队列</w:t>
                    </w:r>
                    <w:r>
                      <w:rPr>
                        <w:rFonts w:ascii="Courier New" w:eastAsia="Courier New"/>
                        <w:b/>
                        <w:color w:val="008000"/>
                        <w:spacing w:val="-4"/>
                        <w:sz w:val="18"/>
                      </w:rPr>
                      <w:t>: "</w:t>
                    </w:r>
                    <w:r>
                      <w:rPr>
                        <w:rFonts w:ascii="Courier New" w:eastAsia="Courier New"/>
                        <w:sz w:val="18"/>
                      </w:rPr>
                      <w:t xml:space="preserve">+message); </w:t>
                    </w:r>
                    <w:r>
                      <w:rPr>
                        <w:rFonts w:ascii="Courier New" w:eastAsia="Courier New"/>
                        <w:b/>
                        <w:color w:val="660D79"/>
                        <w:sz w:val="18"/>
                      </w:rPr>
                      <w:t>rabbitTemplate</w:t>
                    </w:r>
                    <w:r>
                      <w:rPr>
                        <w:rFonts w:ascii="Courier New" w:eastAsia="Courier New"/>
                        <w:sz w:val="18"/>
                      </w:rPr>
                      <w:t>.convertAndSend(</w:t>
                    </w:r>
                    <w:r>
                      <w:rPr>
                        <w:rFonts w:ascii="Courier New" w:eastAsia="Courier New"/>
                        <w:b/>
                        <w:color w:val="008000"/>
                        <w:sz w:val="18"/>
                      </w:rPr>
                      <w:t>"X"</w:t>
                    </w:r>
                    <w:r>
                      <w:rPr>
                        <w:rFonts w:ascii="Courier New" w:eastAsia="Courier New"/>
                        <w:spacing w:val="-5"/>
                        <w:sz w:val="18"/>
                      </w:rPr>
                      <w:t xml:space="preserve">, </w:t>
                    </w:r>
                    <w:r>
                      <w:rPr>
                        <w:rFonts w:ascii="Courier New" w:eastAsia="Courier New"/>
                        <w:b/>
                        <w:color w:val="008000"/>
                        <w:sz w:val="18"/>
                      </w:rPr>
                      <w:t>"XB"</w:t>
                    </w:r>
                    <w:r>
                      <w:rPr>
                        <w:rFonts w:ascii="Courier New" w:eastAsia="Courier New"/>
                        <w:spacing w:val="-4"/>
                        <w:sz w:val="18"/>
                      </w:rPr>
                      <w:t xml:space="preserve">, </w:t>
                    </w:r>
                    <w:r>
                      <w:rPr>
                        <w:rFonts w:ascii="Courier New" w:eastAsia="Courier New"/>
                        <w:b/>
                        <w:color w:val="008000"/>
                        <w:sz w:val="18"/>
                      </w:rPr>
                      <w:t>"</w:t>
                    </w:r>
                    <w:r>
                      <w:rPr>
                        <w:rFonts w:hint="eastAsia" w:ascii="宋体" w:eastAsia="宋体"/>
                        <w:b/>
                        <w:color w:val="008000"/>
                        <w:spacing w:val="-11"/>
                        <w:sz w:val="18"/>
                      </w:rPr>
                      <w:t xml:space="preserve">消息来自 </w:t>
                    </w:r>
                    <w:r>
                      <w:rPr>
                        <w:rFonts w:ascii="Courier New" w:eastAsia="Courier New"/>
                        <w:b/>
                        <w:color w:val="008000"/>
                        <w:sz w:val="18"/>
                      </w:rPr>
                      <w:t>ttl</w:t>
                    </w:r>
                    <w:r>
                      <w:rPr>
                        <w:rFonts w:ascii="Courier New" w:eastAsia="Courier New"/>
                        <w:b/>
                        <w:color w:val="008000"/>
                        <w:spacing w:val="-69"/>
                        <w:sz w:val="18"/>
                      </w:rPr>
                      <w:t xml:space="preserve"> </w:t>
                    </w:r>
                    <w:r>
                      <w:rPr>
                        <w:rFonts w:hint="eastAsia" w:ascii="宋体" w:eastAsia="宋体"/>
                        <w:b/>
                        <w:color w:val="008000"/>
                        <w:spacing w:val="-25"/>
                        <w:sz w:val="18"/>
                      </w:rPr>
                      <w:t xml:space="preserve">为 </w:t>
                    </w:r>
                    <w:r>
                      <w:rPr>
                        <w:rFonts w:ascii="Courier New" w:eastAsia="Courier New"/>
                        <w:b/>
                        <w:color w:val="008000"/>
                        <w:sz w:val="18"/>
                      </w:rPr>
                      <w:t>40S</w:t>
                    </w:r>
                    <w:r>
                      <w:rPr>
                        <w:rFonts w:ascii="Courier New" w:eastAsia="Courier New"/>
                        <w:b/>
                        <w:color w:val="008000"/>
                        <w:spacing w:val="-70"/>
                        <w:sz w:val="18"/>
                      </w:rPr>
                      <w:t xml:space="preserve"> </w:t>
                    </w:r>
                    <w:r>
                      <w:rPr>
                        <w:rFonts w:hint="eastAsia" w:ascii="宋体" w:eastAsia="宋体"/>
                        <w:b/>
                        <w:color w:val="008000"/>
                        <w:sz w:val="18"/>
                      </w:rPr>
                      <w:t>的队列</w:t>
                    </w:r>
                    <w:r>
                      <w:rPr>
                        <w:rFonts w:ascii="Courier New" w:eastAsia="Courier New"/>
                        <w:b/>
                        <w:color w:val="008000"/>
                        <w:spacing w:val="-4"/>
                        <w:sz w:val="18"/>
                      </w:rPr>
                      <w:t>: "</w:t>
                    </w:r>
                    <w:r>
                      <w:rPr>
                        <w:rFonts w:ascii="Courier New" w:eastAsia="Courier New"/>
                        <w:sz w:val="18"/>
                      </w:rPr>
                      <w:t>+message);</w:t>
                    </w:r>
                  </w:p>
                  <w:p>
                    <w:pPr>
                      <w:spacing w:before="0"/>
                      <w:ind w:left="386" w:right="0" w:firstLine="0"/>
                      <w:jc w:val="left"/>
                      <w:rPr>
                        <w:rFonts w:ascii="Courier New"/>
                        <w:sz w:val="18"/>
                      </w:rPr>
                    </w:pPr>
                    <w:r>
                      <w:rPr>
                        <w:rFonts w:ascii="Courier New"/>
                        <w:sz w:val="18"/>
                      </w:rPr>
                      <w:t>}</w:t>
                    </w:r>
                  </w:p>
                  <w:p>
                    <w:pPr>
                      <w:spacing w:before="6" w:line="240" w:lineRule="auto"/>
                      <w:rPr>
                        <w:rFonts w:ascii="Courier New"/>
                        <w:sz w:val="17"/>
                      </w:rPr>
                    </w:pP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rPr>
          <w:rFonts w:ascii="黑体"/>
          <w:b/>
          <w:sz w:val="13"/>
        </w:rPr>
      </w:pPr>
    </w:p>
    <w:p>
      <w:pPr>
        <w:pStyle w:val="4"/>
        <w:numPr>
          <w:ilvl w:val="2"/>
          <w:numId w:val="21"/>
        </w:numPr>
        <w:tabs>
          <w:tab w:val="left" w:pos="1361"/>
          <w:tab w:val="left" w:pos="1362"/>
        </w:tabs>
        <w:spacing w:before="62" w:after="0" w:line="240" w:lineRule="auto"/>
        <w:ind w:left="1361" w:right="0" w:hanging="1262"/>
        <w:jc w:val="left"/>
      </w:pPr>
      <w:r>
        <w:t>消息消费者代码</w:t>
      </w:r>
    </w:p>
    <w:p>
      <w:pPr>
        <w:pStyle w:val="7"/>
        <w:spacing w:before="5"/>
        <w:rPr>
          <w:rFonts w:ascii="黑体"/>
          <w:b/>
          <w:sz w:val="17"/>
        </w:rPr>
      </w:pPr>
      <w:r>
        <w:pict>
          <v:group id="_x0000_s1199" o:spid="_x0000_s1199" o:spt="203" style="position:absolute;left:0pt;margin-left:56pt;margin-top:13.1pt;height:114.55pt;width:481.7pt;mso-position-horizontal-relative:page;mso-wrap-distance-bottom:0pt;mso-wrap-distance-top:0pt;z-index:-251550720;mso-width-relative:page;mso-height-relative:page;" coordorigin="1121,262" coordsize="9634,2291">
            <o:lock v:ext="edit"/>
            <v:shape id="_x0000_s1200" o:spid="_x0000_s1200" style="position:absolute;left:1120;top:262;height:2291;width:9634;" fillcolor="#000000" filled="t" stroked="f" coordorigin="1121,262" coordsize="9634,2291" path="m1130,272l1121,272,1121,2543,1121,2553,1130,2553,1130,2543,1130,272xm1130,262l1121,262,1121,272,1130,272,1130,262xm10754,272l10744,272,10744,2543,1130,2543,1130,2553,10744,2553,10754,2553,10754,2543,10754,272xm10754,262l10744,262,1130,262,1130,272,10744,272,10754,272,10754,262xe">
              <v:path arrowok="t"/>
              <v:fill on="t" focussize="0,0"/>
              <v:stroke on="f"/>
              <v:imagedata o:title=""/>
              <o:lock v:ext="edit"/>
            </v:shape>
            <v:shape id="_x0000_s1201" o:spid="_x0000_s1201" o:spt="202" type="#_x0000_t202" style="position:absolute;left:1202;top:271;height:2072;width:9468;" fillcolor="#C6ECCC" filled="t" stroked="f" coordsize="21600,21600">
              <v:path/>
              <v:fill on="t" focussize="0,0"/>
              <v:stroke on="f" joinstyle="miter"/>
              <v:imagedata o:title=""/>
              <o:lock v:ext="edit"/>
              <v:textbox inset="0mm,0mm,0mm,0mm">
                <w:txbxContent>
                  <w:p>
                    <w:pPr>
                      <w:spacing w:before="0"/>
                      <w:ind w:left="28" w:right="8339" w:firstLine="0"/>
                      <w:jc w:val="left"/>
                      <w:rPr>
                        <w:rFonts w:ascii="Courier New"/>
                        <w:sz w:val="18"/>
                      </w:rPr>
                    </w:pPr>
                    <w:r>
                      <w:rPr>
                        <w:rFonts w:ascii="Courier New"/>
                        <w:color w:val="808000"/>
                        <w:sz w:val="18"/>
                      </w:rPr>
                      <w:t>@Slf4j @Component</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DeadLetterQueueConsumer {</w:t>
                    </w:r>
                  </w:p>
                  <w:p>
                    <w:pPr>
                      <w:spacing w:before="11" w:line="240" w:lineRule="auto"/>
                      <w:rPr>
                        <w:rFonts w:ascii="Courier New"/>
                        <w:sz w:val="17"/>
                      </w:rPr>
                    </w:pPr>
                  </w:p>
                  <w:p>
                    <w:pPr>
                      <w:spacing w:before="0"/>
                      <w:ind w:left="386" w:right="0" w:firstLine="0"/>
                      <w:jc w:val="left"/>
                      <w:rPr>
                        <w:rFonts w:ascii="Courier New"/>
                        <w:sz w:val="18"/>
                      </w:rPr>
                    </w:pPr>
                    <w:r>
                      <w:rPr>
                        <w:rFonts w:ascii="Courier New"/>
                        <w:color w:val="808000"/>
                        <w:sz w:val="18"/>
                      </w:rPr>
                      <w:t>@RabbitListener</w:t>
                    </w:r>
                    <w:r>
                      <w:rPr>
                        <w:rFonts w:ascii="Courier New"/>
                        <w:sz w:val="18"/>
                      </w:rPr>
                      <w:t xml:space="preserve">(queues = </w:t>
                    </w:r>
                    <w:r>
                      <w:rPr>
                        <w:rFonts w:ascii="Courier New"/>
                        <w:b/>
                        <w:color w:val="008000"/>
                        <w:sz w:val="18"/>
                      </w:rPr>
                      <w:t>"QD"</w:t>
                    </w:r>
                    <w:r>
                      <w:rPr>
                        <w:rFonts w:ascii="Courier New"/>
                        <w:sz w:val="18"/>
                      </w:rPr>
                      <w:t>)</w:t>
                    </w:r>
                  </w:p>
                  <w:p>
                    <w:pPr>
                      <w:spacing w:before="0"/>
                      <w:ind w:left="746" w:right="960" w:hanging="360"/>
                      <w:jc w:val="left"/>
                      <w:rPr>
                        <w:rFonts w:ascii="Courier New"/>
                        <w:sz w:val="18"/>
                      </w:rPr>
                    </w:pPr>
                    <w:r>
                      <w:rPr>
                        <w:rFonts w:ascii="Courier New"/>
                        <w:b/>
                        <w:color w:val="000080"/>
                        <w:sz w:val="18"/>
                      </w:rPr>
                      <w:t xml:space="preserve">public void </w:t>
                    </w:r>
                    <w:r>
                      <w:rPr>
                        <w:rFonts w:ascii="Courier New"/>
                        <w:sz w:val="18"/>
                      </w:rPr>
                      <w:t xml:space="preserve">receiveD(Message message, Channel channel) </w:t>
                    </w:r>
                    <w:r>
                      <w:rPr>
                        <w:rFonts w:ascii="Courier New"/>
                        <w:b/>
                        <w:color w:val="000080"/>
                        <w:sz w:val="18"/>
                      </w:rPr>
                      <w:t xml:space="preserve">throws </w:t>
                    </w:r>
                    <w:r>
                      <w:rPr>
                        <w:rFonts w:ascii="Courier New"/>
                        <w:sz w:val="18"/>
                      </w:rPr>
                      <w:t xml:space="preserve">IOException { String msg = </w:t>
                    </w:r>
                    <w:r>
                      <w:rPr>
                        <w:rFonts w:ascii="Courier New"/>
                        <w:b/>
                        <w:color w:val="000080"/>
                        <w:sz w:val="18"/>
                      </w:rPr>
                      <w:t xml:space="preserve">new </w:t>
                    </w:r>
                    <w:r>
                      <w:rPr>
                        <w:rFonts w:ascii="Courier New"/>
                        <w:sz w:val="18"/>
                      </w:rPr>
                      <w:t>String(message.getBody());</w:t>
                    </w:r>
                  </w:p>
                  <w:p>
                    <w:pPr>
                      <w:spacing w:before="4"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z w:val="18"/>
                      </w:rPr>
                      <w:t>收到死信队列信息</w:t>
                    </w:r>
                    <w:r>
                      <w:rPr>
                        <w:rFonts w:ascii="Courier New" w:eastAsia="Courier New"/>
                        <w:b/>
                        <w:color w:val="008000"/>
                        <w:sz w:val="18"/>
                      </w:rPr>
                      <w:t>{}"</w:t>
                    </w:r>
                    <w:r>
                      <w:rPr>
                        <w:rFonts w:ascii="Courier New" w:eastAsia="Courier New"/>
                        <w:sz w:val="18"/>
                      </w:rPr>
                      <w:t xml:space="preserve">, </w:t>
                    </w:r>
                    <w:r>
                      <w:rPr>
                        <w:rFonts w:ascii="Courier New" w:eastAsia="Courier New"/>
                        <w:b/>
                        <w:color w:val="000080"/>
                        <w:sz w:val="18"/>
                      </w:rPr>
                      <w:t xml:space="preserve">new </w:t>
                    </w:r>
                    <w:r>
                      <w:rPr>
                        <w:rFonts w:ascii="Courier New" w:eastAsia="Courier New"/>
                        <w:sz w:val="18"/>
                      </w:rPr>
                      <w:t>Date().toString(), msg);</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line="365" w:lineRule="exact"/>
        <w:ind w:left="520"/>
      </w:pPr>
      <w:r>
        <w:t xml:space="preserve">发起一个请求 </w:t>
      </w:r>
      <w:r>
        <w:rPr>
          <w:rFonts w:ascii="Tahoma" w:eastAsia="Tahoma"/>
          <w:color w:val="0000FF"/>
          <w:u w:val="single" w:color="0000FF"/>
        </w:rPr>
        <w:t>http://localhost:8080/ttl/sendMsg/</w:t>
      </w:r>
      <w:r>
        <w:rPr>
          <w:color w:val="0000FF"/>
          <w:u w:val="single" w:color="0000FF"/>
        </w:rPr>
        <w:t>嘻嘻嘻</w:t>
      </w:r>
    </w:p>
    <w:p>
      <w:pPr>
        <w:pStyle w:val="7"/>
        <w:spacing w:before="15"/>
        <w:rPr>
          <w:sz w:val="7"/>
        </w:rPr>
      </w:pPr>
      <w:r>
        <w:drawing>
          <wp:anchor distT="0" distB="0" distL="0" distR="0" simplePos="0" relativeHeight="251660288" behindDoc="0" locked="0" layoutInCell="1" allowOverlap="1">
            <wp:simplePos x="0" y="0"/>
            <wp:positionH relativeFrom="page">
              <wp:posOffset>711200</wp:posOffset>
            </wp:positionH>
            <wp:positionV relativeFrom="paragraph">
              <wp:posOffset>116205</wp:posOffset>
            </wp:positionV>
            <wp:extent cx="6358255" cy="676275"/>
            <wp:effectExtent l="0" t="0" r="0" b="0"/>
            <wp:wrapTopAndBottom/>
            <wp:docPr id="21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60.jpeg"/>
                    <pic:cNvPicPr>
                      <a:picLocks noChangeAspect="1"/>
                    </pic:cNvPicPr>
                  </pic:nvPicPr>
                  <pic:blipFill>
                    <a:blip r:embed="rId65" cstate="print"/>
                    <a:stretch>
                      <a:fillRect/>
                    </a:stretch>
                  </pic:blipFill>
                  <pic:spPr>
                    <a:xfrm>
                      <a:off x="0" y="0"/>
                      <a:ext cx="6358548" cy="676275"/>
                    </a:xfrm>
                    <a:prstGeom prst="rect">
                      <a:avLst/>
                    </a:prstGeom>
                  </pic:spPr>
                </pic:pic>
              </a:graphicData>
            </a:graphic>
          </wp:anchor>
        </w:drawing>
      </w:r>
    </w:p>
    <w:p>
      <w:pPr>
        <w:pStyle w:val="7"/>
        <w:spacing w:before="189" w:line="225" w:lineRule="auto"/>
        <w:ind w:left="100" w:right="551" w:firstLine="420"/>
        <w:jc w:val="both"/>
      </w:pPr>
      <w:r>
        <w:rPr>
          <w:spacing w:val="-2"/>
        </w:rPr>
        <w:t xml:space="preserve">第一条消息在 </w:t>
      </w:r>
      <w:r>
        <w:rPr>
          <w:rFonts w:ascii="Tahoma" w:eastAsia="Tahoma"/>
        </w:rPr>
        <w:t>10S</w:t>
      </w:r>
      <w:r>
        <w:rPr>
          <w:rFonts w:ascii="Tahoma" w:eastAsia="Tahoma"/>
          <w:spacing w:val="-8"/>
        </w:rPr>
        <w:t xml:space="preserve"> </w:t>
      </w:r>
      <w:r>
        <w:rPr>
          <w:spacing w:val="-14"/>
        </w:rPr>
        <w:t xml:space="preserve">后变成了死信消息，然后被消费者消费掉，第二条消息在 </w:t>
      </w:r>
      <w:r>
        <w:rPr>
          <w:rFonts w:ascii="Tahoma" w:eastAsia="Tahoma"/>
        </w:rPr>
        <w:t>40S</w:t>
      </w:r>
      <w:r>
        <w:rPr>
          <w:rFonts w:ascii="Tahoma" w:eastAsia="Tahoma"/>
          <w:spacing w:val="-7"/>
        </w:rPr>
        <w:t xml:space="preserve"> </w:t>
      </w:r>
      <w:r>
        <w:rPr>
          <w:spacing w:val="-3"/>
        </w:rPr>
        <w:t>之后变成了死信消息， 然后被消费掉，这样一个延时队列就打造完成了。</w:t>
      </w:r>
    </w:p>
    <w:p>
      <w:pPr>
        <w:pStyle w:val="7"/>
        <w:spacing w:before="196" w:line="223" w:lineRule="auto"/>
        <w:ind w:left="100" w:right="661" w:firstLine="420"/>
        <w:jc w:val="both"/>
      </w:pPr>
      <w:r>
        <w:drawing>
          <wp:anchor distT="0" distB="0" distL="0" distR="0" simplePos="0" relativeHeight="251710464" behindDoc="1" locked="0" layoutInCell="1" allowOverlap="1">
            <wp:simplePos x="0" y="0"/>
            <wp:positionH relativeFrom="page">
              <wp:posOffset>1925320</wp:posOffset>
            </wp:positionH>
            <wp:positionV relativeFrom="paragraph">
              <wp:posOffset>-1931035</wp:posOffset>
            </wp:positionV>
            <wp:extent cx="3293110" cy="3413125"/>
            <wp:effectExtent l="0" t="0" r="0" b="0"/>
            <wp:wrapNone/>
            <wp:docPr id="2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spacing w:val="-12"/>
        </w:rPr>
        <w:t>不过，如果这样使用的话，岂不是</w:t>
      </w:r>
      <w:r>
        <w:rPr>
          <w:b/>
          <w:spacing w:val="-8"/>
        </w:rPr>
        <w:t>每增加一个新的时间需求，就要新增一个队列</w:t>
      </w:r>
      <w:r>
        <w:rPr>
          <w:spacing w:val="-11"/>
        </w:rPr>
        <w:t xml:space="preserve">，这里只有 </w:t>
      </w:r>
      <w:r>
        <w:rPr>
          <w:rFonts w:ascii="Tahoma" w:eastAsia="Tahoma"/>
        </w:rPr>
        <w:t xml:space="preserve">10S </w:t>
      </w:r>
      <w:r>
        <w:rPr>
          <w:spacing w:val="-1"/>
        </w:rPr>
        <w:t xml:space="preserve">和 </w:t>
      </w:r>
      <w:r>
        <w:rPr>
          <w:rFonts w:ascii="Tahoma" w:eastAsia="Tahoma"/>
        </w:rPr>
        <w:t xml:space="preserve">40S </w:t>
      </w:r>
      <w:r>
        <w:rPr>
          <w:spacing w:val="-2"/>
        </w:rPr>
        <w:t>两个时间选项，如果需要一个小时后处理，那么就需要增加</w:t>
      </w:r>
      <w:r>
        <w:rPr>
          <w:rFonts w:ascii="Tahoma" w:eastAsia="Tahoma"/>
        </w:rPr>
        <w:t xml:space="preserve">TTL </w:t>
      </w:r>
      <w:r>
        <w:rPr>
          <w:spacing w:val="-4"/>
        </w:rPr>
        <w:t>为一个小时的队列，如果是预定会议室然后提前通知这样的场景，岂不是要增加无数个队列才能满足需求？</w:t>
      </w:r>
    </w:p>
    <w:p>
      <w:pPr>
        <w:pStyle w:val="7"/>
        <w:spacing w:before="17"/>
        <w:rPr>
          <w:sz w:val="13"/>
        </w:rPr>
      </w:pPr>
    </w:p>
    <w:p>
      <w:pPr>
        <w:pStyle w:val="3"/>
        <w:numPr>
          <w:ilvl w:val="1"/>
          <w:numId w:val="18"/>
        </w:numPr>
        <w:tabs>
          <w:tab w:val="left" w:pos="941"/>
          <w:tab w:val="left" w:pos="942"/>
        </w:tabs>
        <w:spacing w:before="0" w:after="0" w:line="240" w:lineRule="auto"/>
        <w:ind w:left="941" w:right="0" w:hanging="842"/>
        <w:jc w:val="left"/>
        <w:rPr>
          <w:rFonts w:hint="eastAsia" w:ascii="黑体" w:eastAsia="黑体"/>
        </w:rPr>
      </w:pPr>
      <w:r>
        <w:rPr>
          <w:rFonts w:hint="eastAsia" w:ascii="黑体" w:eastAsia="黑体"/>
        </w:rPr>
        <w:t>延时队列优化</w:t>
      </w:r>
    </w:p>
    <w:p>
      <w:pPr>
        <w:pStyle w:val="7"/>
        <w:spacing w:before="2"/>
        <w:rPr>
          <w:rFonts w:ascii="黑体"/>
          <w:b/>
          <w:sz w:val="44"/>
        </w:rPr>
      </w:pPr>
    </w:p>
    <w:p>
      <w:pPr>
        <w:pStyle w:val="4"/>
        <w:numPr>
          <w:ilvl w:val="2"/>
          <w:numId w:val="22"/>
        </w:numPr>
        <w:tabs>
          <w:tab w:val="left" w:pos="1361"/>
          <w:tab w:val="left" w:pos="1362"/>
        </w:tabs>
        <w:spacing w:before="1" w:after="0" w:line="240" w:lineRule="auto"/>
        <w:ind w:left="1361" w:right="0" w:hanging="1262"/>
        <w:jc w:val="left"/>
      </w:pPr>
      <w:r>
        <w:t>代码架构图</w:t>
      </w:r>
    </w:p>
    <w:p>
      <w:pPr>
        <w:pStyle w:val="7"/>
        <w:spacing w:before="247"/>
        <w:ind w:left="520"/>
      </w:pPr>
      <w:r>
        <w:t xml:space="preserve">在这里新增了一个队列 </w:t>
      </w:r>
      <w:r>
        <w:rPr>
          <w:rFonts w:ascii="Tahoma" w:eastAsia="Tahoma"/>
        </w:rPr>
        <w:t>QC,</w:t>
      </w:r>
      <w:r>
        <w:t>绑定关系如下</w:t>
      </w:r>
      <w:r>
        <w:rPr>
          <w:rFonts w:ascii="Tahoma" w:eastAsia="Tahoma"/>
        </w:rPr>
        <w:t>,</w:t>
      </w:r>
      <w:r>
        <w:t>该队列不设置</w:t>
      </w:r>
      <w:r>
        <w:rPr>
          <w:rFonts w:ascii="Tahoma" w:eastAsia="Tahoma"/>
        </w:rPr>
        <w:t xml:space="preserve">TTL </w:t>
      </w:r>
      <w:r>
        <w:t>时间</w:t>
      </w:r>
    </w:p>
    <w:p>
      <w:pPr>
        <w:spacing w:after="0"/>
        <w:sectPr>
          <w:pgSz w:w="11910" w:h="16840"/>
          <w:pgMar w:top="1420" w:right="420" w:bottom="280" w:left="600" w:header="708" w:footer="0" w:gutter="0"/>
          <w:cols w:space="720" w:num="1"/>
        </w:sectPr>
      </w:pPr>
    </w:p>
    <w:p>
      <w:pPr>
        <w:pStyle w:val="7"/>
        <w:spacing w:before="2"/>
        <w:rPr>
          <w:sz w:val="21"/>
        </w:rPr>
      </w:pPr>
    </w:p>
    <w:p>
      <w:pPr>
        <w:pStyle w:val="7"/>
        <w:ind w:left="749"/>
        <w:rPr>
          <w:sz w:val="20"/>
        </w:rPr>
      </w:pPr>
      <w:r>
        <w:rPr>
          <w:sz w:val="20"/>
        </w:rPr>
        <w:drawing>
          <wp:inline distT="0" distB="0" distL="0" distR="0">
            <wp:extent cx="6064885" cy="1525270"/>
            <wp:effectExtent l="0" t="0" r="0" b="0"/>
            <wp:docPr id="21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61.png"/>
                    <pic:cNvPicPr>
                      <a:picLocks noChangeAspect="1"/>
                    </pic:cNvPicPr>
                  </pic:nvPicPr>
                  <pic:blipFill>
                    <a:blip r:embed="rId66" cstate="print"/>
                    <a:stretch>
                      <a:fillRect/>
                    </a:stretch>
                  </pic:blipFill>
                  <pic:spPr>
                    <a:xfrm>
                      <a:off x="0" y="0"/>
                      <a:ext cx="6064968" cy="1525524"/>
                    </a:xfrm>
                    <a:prstGeom prst="rect">
                      <a:avLst/>
                    </a:prstGeom>
                  </pic:spPr>
                </pic:pic>
              </a:graphicData>
            </a:graphic>
          </wp:inline>
        </w:drawing>
      </w:r>
    </w:p>
    <w:p>
      <w:pPr>
        <w:pStyle w:val="7"/>
        <w:rPr>
          <w:sz w:val="20"/>
        </w:rPr>
      </w:pPr>
    </w:p>
    <w:p>
      <w:pPr>
        <w:pStyle w:val="7"/>
        <w:rPr>
          <w:sz w:val="12"/>
        </w:rPr>
      </w:pPr>
    </w:p>
    <w:p>
      <w:pPr>
        <w:pStyle w:val="4"/>
        <w:numPr>
          <w:ilvl w:val="2"/>
          <w:numId w:val="22"/>
        </w:numPr>
        <w:tabs>
          <w:tab w:val="left" w:pos="1361"/>
          <w:tab w:val="left" w:pos="1362"/>
        </w:tabs>
        <w:spacing w:before="62" w:after="0" w:line="240" w:lineRule="auto"/>
        <w:ind w:left="1361" w:right="0" w:hanging="1262"/>
        <w:jc w:val="left"/>
      </w:pPr>
      <w:r>
        <w:rPr>
          <w:w w:val="95"/>
        </w:rPr>
        <w:t>配置文件类代码</w:t>
      </w:r>
    </w:p>
    <w:p>
      <w:pPr>
        <w:pStyle w:val="7"/>
        <w:spacing w:before="5"/>
        <w:rPr>
          <w:rFonts w:ascii="黑体"/>
          <w:b/>
          <w:sz w:val="17"/>
        </w:rPr>
      </w:pPr>
      <w:r>
        <w:pict>
          <v:group id="_x0000_s1202" o:spid="_x0000_s1202" o:spt="203" style="position:absolute;left:0pt;margin-left:56pt;margin-top:13.1pt;height:253.35pt;width:481.7pt;mso-position-horizontal-relative:page;mso-wrap-distance-bottom:0pt;mso-wrap-distance-top:0pt;z-index:-251549696;mso-width-relative:page;mso-height-relative:page;" coordorigin="1121,262" coordsize="9634,5067">
            <o:lock v:ext="edit"/>
            <v:shape id="_x0000_s1203" o:spid="_x0000_s1203" style="position:absolute;left:1120;top:262;height:5067;width:9634;" fillcolor="#000000" filled="t" stroked="f" coordorigin="1121,262" coordsize="9634,5067" path="m1130,5319l1121,5319,1121,5329,1130,5329,1130,5319xm1130,272l1121,272,1121,5319,1130,5319,1130,272xm1130,262l1121,262,1121,272,1130,272,1130,262xm10754,5319l10744,5319,1130,5319,1130,5329,10744,5329,10754,5329,10754,5319xm10754,272l10744,272,10744,5319,10754,5319,10754,272xm10754,262l10744,262,1130,262,1130,272,10744,272,10754,272,10754,262xe">
              <v:path arrowok="t"/>
              <v:fill on="t" focussize="0,0"/>
              <v:stroke on="f"/>
              <v:imagedata o:title=""/>
              <o:lock v:ext="edit"/>
            </v:shape>
            <v:shape id="_x0000_s1204" o:spid="_x0000_s1204" o:spt="202" type="#_x0000_t202" style="position:absolute;left:1202;top:271;height:4849;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@Component</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MsgTtlQueueConfig {</w:t>
                    </w:r>
                  </w:p>
                  <w:p>
                    <w:pPr>
                      <w:spacing w:before="0"/>
                      <w:ind w:left="386" w:right="3013"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Y_DEAD_LETTER_EXCHANGE </w:t>
                    </w:r>
                    <w:r>
                      <w:rPr>
                        <w:rFonts w:ascii="Courier New"/>
                        <w:sz w:val="18"/>
                      </w:rPr>
                      <w:t xml:space="preserve">= </w:t>
                    </w:r>
                    <w:r>
                      <w:rPr>
                        <w:rFonts w:ascii="Courier New"/>
                        <w:b/>
                        <w:color w:val="008000"/>
                        <w:sz w:val="18"/>
                      </w:rPr>
                      <w:t>"Y"</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QUEUE_C </w:t>
                    </w:r>
                    <w:r>
                      <w:rPr>
                        <w:rFonts w:ascii="Courier New"/>
                        <w:sz w:val="18"/>
                      </w:rPr>
                      <w:t xml:space="preserve">= </w:t>
                    </w:r>
                    <w:r>
                      <w:rPr>
                        <w:rFonts w:ascii="Courier New"/>
                        <w:b/>
                        <w:color w:val="008000"/>
                        <w:sz w:val="18"/>
                      </w:rPr>
                      <w:t>"QC"</w:t>
                    </w:r>
                    <w:r>
                      <w:rPr>
                        <w:rFonts w:ascii="Courier New"/>
                        <w:sz w:val="18"/>
                      </w:rPr>
                      <w:t>;</w:t>
                    </w:r>
                  </w:p>
                  <w:p>
                    <w:pPr>
                      <w:spacing w:before="5" w:line="240" w:lineRule="auto"/>
                      <w:rPr>
                        <w:rFonts w:ascii="Courier New"/>
                        <w:sz w:val="17"/>
                      </w:rPr>
                    </w:pPr>
                  </w:p>
                  <w:p>
                    <w:pPr>
                      <w:spacing w:before="0" w:line="243"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声明队列 </w:t>
                    </w:r>
                    <w:r>
                      <w:rPr>
                        <w:rFonts w:ascii="Courier New" w:eastAsia="Courier New"/>
                        <w:i/>
                        <w:color w:val="808080"/>
                        <w:sz w:val="18"/>
                      </w:rPr>
                      <w:t xml:space="preserve">C </w:t>
                    </w:r>
                    <w:r>
                      <w:rPr>
                        <w:rFonts w:hint="eastAsia" w:ascii="宋体" w:eastAsia="宋体"/>
                        <w:i/>
                        <w:color w:val="808080"/>
                        <w:sz w:val="19"/>
                      </w:rPr>
                      <w:t>死信交换机</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"queueC"</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Queue queueB(){</w:t>
                    </w:r>
                  </w:p>
                  <w:p>
                    <w:pPr>
                      <w:spacing w:before="0" w:line="201" w:lineRule="exact"/>
                      <w:ind w:left="746" w:right="0" w:firstLine="0"/>
                      <w:jc w:val="left"/>
                      <w:rPr>
                        <w:rFonts w:ascii="Courier New"/>
                        <w:sz w:val="18"/>
                      </w:rPr>
                    </w:pPr>
                    <w:r>
                      <w:rPr>
                        <w:rFonts w:ascii="Courier New"/>
                        <w:sz w:val="18"/>
                      </w:rPr>
                      <w:t xml:space="preserve">Map&lt;String, Object&gt; args = </w:t>
                    </w:r>
                    <w:r>
                      <w:rPr>
                        <w:rFonts w:ascii="Courier New"/>
                        <w:b/>
                        <w:color w:val="000080"/>
                        <w:sz w:val="18"/>
                      </w:rPr>
                      <w:t xml:space="preserve">new </w:t>
                    </w:r>
                    <w:r>
                      <w:rPr>
                        <w:rFonts w:ascii="Courier New"/>
                        <w:sz w:val="18"/>
                      </w:rPr>
                      <w:t>HashMap&lt;&gt;(</w:t>
                    </w:r>
                    <w:r>
                      <w:rPr>
                        <w:rFonts w:ascii="Courier New"/>
                        <w:color w:val="0000FF"/>
                        <w:sz w:val="18"/>
                      </w:rPr>
                      <w:t>3</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声明当前队列绑定的死信交换机</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xml:space="preserve">, </w:t>
                    </w:r>
                    <w:r>
                      <w:rPr>
                        <w:rFonts w:ascii="Courier New"/>
                        <w:b/>
                        <w:i/>
                        <w:color w:val="660D79"/>
                        <w:sz w:val="18"/>
                      </w:rPr>
                      <w:t>Y_DEAD_LETTER_EXCHANGE</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声明当前队列的死信路由 </w:t>
                    </w:r>
                    <w:r>
                      <w:rPr>
                        <w:rFonts w:ascii="Courier New" w:eastAsia="Courier New"/>
                        <w:i/>
                        <w:color w:val="808080"/>
                        <w:sz w:val="18"/>
                      </w:rPr>
                      <w:t>key</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xml:space="preserve">, </w:t>
                    </w:r>
                    <w:r>
                      <w:rPr>
                        <w:rFonts w:ascii="Courier New"/>
                        <w:b/>
                        <w:color w:val="008000"/>
                        <w:sz w:val="18"/>
                      </w:rPr>
                      <w:t>"YD"</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没有声明 </w:t>
                    </w:r>
                    <w:r>
                      <w:rPr>
                        <w:rFonts w:ascii="Courier New" w:eastAsia="Courier New"/>
                        <w:i/>
                        <w:color w:val="808080"/>
                        <w:sz w:val="18"/>
                      </w:rPr>
                      <w:t>TTL</w:t>
                    </w:r>
                    <w:r>
                      <w:rPr>
                        <w:rFonts w:ascii="Courier New" w:eastAsia="Courier New"/>
                        <w:i/>
                        <w:color w:val="808080"/>
                        <w:spacing w:val="-63"/>
                        <w:sz w:val="18"/>
                      </w:rPr>
                      <w:t xml:space="preserve"> </w:t>
                    </w:r>
                    <w:r>
                      <w:rPr>
                        <w:rFonts w:hint="eastAsia" w:ascii="宋体" w:eastAsia="宋体"/>
                        <w:i/>
                        <w:color w:val="808080"/>
                        <w:sz w:val="19"/>
                      </w:rPr>
                      <w:t>属性</w:t>
                    </w:r>
                  </w:p>
                  <w:p>
                    <w:pPr>
                      <w:spacing w:before="0" w:line="203" w:lineRule="exact"/>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QUEUE_C</w:t>
                    </w:r>
                    <w:r>
                      <w:rPr>
                        <w:rFonts w:ascii="Courier New"/>
                        <w:sz w:val="18"/>
                      </w:rPr>
                      <w:t>).withArguments(args).build();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B</w:t>
                    </w:r>
                    <w:r>
                      <w:rPr>
                        <w:rFonts w:ascii="Courier New" w:eastAsia="Courier New"/>
                        <w:i/>
                        <w:color w:val="808080"/>
                        <w:spacing w:val="-64"/>
                        <w:sz w:val="18"/>
                      </w:rPr>
                      <w:t xml:space="preserve"> </w:t>
                    </w:r>
                    <w:r>
                      <w:rPr>
                        <w:rFonts w:hint="eastAsia" w:ascii="宋体" w:eastAsia="宋体"/>
                        <w:i/>
                        <w:color w:val="808080"/>
                        <w:spacing w:val="-17"/>
                        <w:sz w:val="19"/>
                      </w:rPr>
                      <w:t xml:space="preserve">绑定 </w:t>
                    </w:r>
                    <w:r>
                      <w:rPr>
                        <w:rFonts w:ascii="Courier New" w:eastAsia="Courier New"/>
                        <w:i/>
                        <w:color w:val="808080"/>
                        <w:sz w:val="18"/>
                      </w:rPr>
                      <w:t>X</w:t>
                    </w:r>
                    <w:r>
                      <w:rPr>
                        <w:rFonts w:ascii="Courier New" w:eastAsia="Courier New"/>
                        <w:i/>
                        <w:color w:val="808080"/>
                        <w:spacing w:val="-64"/>
                        <w:sz w:val="18"/>
                      </w:rPr>
                      <w:t xml:space="preserve"> </w:t>
                    </w:r>
                    <w:r>
                      <w:rPr>
                        <w:rFonts w:hint="eastAsia" w:ascii="宋体" w:eastAsia="宋体"/>
                        <w:i/>
                        <w:color w:val="808080"/>
                        <w:sz w:val="19"/>
                      </w:rPr>
                      <w:t>交换机</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queuecBindingX(</w:t>
                    </w:r>
                    <w:r>
                      <w:rPr>
                        <w:rFonts w:ascii="Courier New"/>
                        <w:color w:val="808000"/>
                        <w:sz w:val="18"/>
                      </w:rPr>
                      <w:t>@Qualifier</w:t>
                    </w:r>
                    <w:r>
                      <w:rPr>
                        <w:rFonts w:ascii="Courier New"/>
                        <w:sz w:val="18"/>
                      </w:rPr>
                      <w:t>(</w:t>
                    </w:r>
                    <w:r>
                      <w:rPr>
                        <w:rFonts w:ascii="Courier New"/>
                        <w:b/>
                        <w:color w:val="008000"/>
                        <w:sz w:val="18"/>
                      </w:rPr>
                      <w:t>"queueC"</w:t>
                    </w:r>
                    <w:r>
                      <w:rPr>
                        <w:rFonts w:ascii="Courier New"/>
                        <w:sz w:val="18"/>
                      </w:rPr>
                      <w:t>) Queue queueC,</w:t>
                    </w:r>
                  </w:p>
                  <w:p>
                    <w:pPr>
                      <w:spacing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1"/>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(queueC).to(xExchange).with(</w:t>
                    </w:r>
                    <w:r>
                      <w:rPr>
                        <w:rFonts w:ascii="Courier New"/>
                        <w:b/>
                        <w:color w:val="008000"/>
                        <w:sz w:val="18"/>
                      </w:rPr>
                      <w:t>"XC"</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rPr>
          <w:rFonts w:ascii="黑体"/>
          <w:b/>
          <w:sz w:val="20"/>
        </w:rPr>
      </w:pPr>
    </w:p>
    <w:p>
      <w:pPr>
        <w:pStyle w:val="7"/>
        <w:spacing w:before="2"/>
        <w:rPr>
          <w:rFonts w:ascii="黑体"/>
          <w:b/>
          <w:sz w:val="14"/>
        </w:rPr>
      </w:pPr>
    </w:p>
    <w:p>
      <w:pPr>
        <w:pStyle w:val="11"/>
        <w:numPr>
          <w:ilvl w:val="2"/>
          <w:numId w:val="22"/>
        </w:numPr>
        <w:tabs>
          <w:tab w:val="left" w:pos="1361"/>
          <w:tab w:val="left" w:pos="1362"/>
        </w:tabs>
        <w:spacing w:before="62" w:after="0" w:line="240" w:lineRule="auto"/>
        <w:ind w:left="1361" w:right="0" w:hanging="1262"/>
        <w:jc w:val="left"/>
        <w:rPr>
          <w:b/>
          <w:sz w:val="28"/>
        </w:rPr>
      </w:pPr>
      <w:r>
        <w:drawing>
          <wp:anchor distT="0" distB="0" distL="0" distR="0" simplePos="0" relativeHeight="251711488" behindDoc="1" locked="0" layoutInCell="1" allowOverlap="1">
            <wp:simplePos x="0" y="0"/>
            <wp:positionH relativeFrom="page">
              <wp:posOffset>1925320</wp:posOffset>
            </wp:positionH>
            <wp:positionV relativeFrom="paragraph">
              <wp:posOffset>-3313430</wp:posOffset>
            </wp:positionV>
            <wp:extent cx="3293110" cy="3413125"/>
            <wp:effectExtent l="0" t="0" r="0" b="0"/>
            <wp:wrapNone/>
            <wp:docPr id="2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b/>
          <w:w w:val="95"/>
          <w:sz w:val="28"/>
        </w:rPr>
        <w:t>消息生产者代码</w:t>
      </w:r>
    </w:p>
    <w:p>
      <w:pPr>
        <w:pStyle w:val="7"/>
        <w:spacing w:before="6"/>
        <w:rPr>
          <w:rFonts w:ascii="黑体"/>
          <w:b/>
          <w:sz w:val="17"/>
        </w:rPr>
      </w:pPr>
      <w:r>
        <w:pict>
          <v:group id="_x0000_s1205" o:spid="_x0000_s1205" o:spt="203" style="position:absolute;left:0pt;margin-left:56pt;margin-top:13.1pt;height:94.2pt;width:481.7pt;mso-position-horizontal-relative:page;mso-wrap-distance-bottom:0pt;mso-wrap-distance-top:0pt;z-index:-251548672;mso-width-relative:page;mso-height-relative:page;" coordorigin="1121,263" coordsize="9634,1884">
            <o:lock v:ext="edit"/>
            <v:shape id="_x0000_s1206" o:spid="_x0000_s1206" style="position:absolute;left:1120;top:262;height:1884;width:9634;" fillcolor="#000000" filled="t" stroked="f" coordorigin="1121,263" coordsize="9634,1884" path="m1130,2137l1121,2137,1121,2147,1130,2147,1130,2137xm1130,272l1121,272,1121,2137,1130,2137,1130,272xm1130,263l1121,263,1121,272,1130,272,1130,263xm10754,2137l10744,2137,1130,2137,1130,2147,10744,2147,10754,2147,10754,2137xm10754,272l10744,272,10744,2137,10754,2137,10754,272xm10754,263l10744,263,1130,263,1130,272,10744,272,10754,272,10754,263xe">
              <v:path arrowok="t"/>
              <v:fill on="t" focussize="0,0"/>
              <v:stroke on="f"/>
              <v:imagedata o:title=""/>
              <o:lock v:ext="edit"/>
            </v:shape>
            <v:shape id="_x0000_s1207" o:spid="_x0000_s1207" o:spt="202" type="#_x0000_t202" style="position:absolute;left:1202;top:272;height:1664;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"sendExpirationMsg/{message}/{ttlTime}"</w:t>
                    </w:r>
                    <w:r>
                      <w:rPr>
                        <w:rFonts w:ascii="Courier New"/>
                        <w:sz w:val="18"/>
                      </w:rPr>
                      <w:t>)</w:t>
                    </w:r>
                  </w:p>
                  <w:p>
                    <w:pPr>
                      <w:spacing w:before="0"/>
                      <w:ind w:left="28" w:right="0" w:firstLine="0"/>
                      <w:jc w:val="left"/>
                      <w:rPr>
                        <w:rFonts w:ascii="Courier New"/>
                        <w:sz w:val="18"/>
                      </w:rPr>
                    </w:pPr>
                    <w:r>
                      <w:rPr>
                        <w:rFonts w:ascii="Courier New"/>
                        <w:b/>
                        <w:color w:val="000080"/>
                        <w:sz w:val="18"/>
                      </w:rPr>
                      <w:t xml:space="preserve">public void </w:t>
                    </w:r>
                    <w:r>
                      <w:rPr>
                        <w:rFonts w:ascii="Courier New"/>
                        <w:sz w:val="18"/>
                      </w:rPr>
                      <w:t>sendMsg(</w:t>
                    </w:r>
                    <w:r>
                      <w:rPr>
                        <w:rFonts w:ascii="Courier New"/>
                        <w:color w:val="808000"/>
                        <w:sz w:val="18"/>
                      </w:rPr>
                      <w:t xml:space="preserve">@PathVariable </w:t>
                    </w:r>
                    <w:r>
                      <w:rPr>
                        <w:rFonts w:ascii="Courier New"/>
                        <w:sz w:val="18"/>
                      </w:rPr>
                      <w:t>String message,</w:t>
                    </w:r>
                    <w:r>
                      <w:rPr>
                        <w:rFonts w:ascii="Courier New"/>
                        <w:color w:val="808000"/>
                        <w:sz w:val="18"/>
                      </w:rPr>
                      <w:t xml:space="preserve">@PathVariable </w:t>
                    </w:r>
                    <w:r>
                      <w:rPr>
                        <w:rFonts w:ascii="Courier New"/>
                        <w:sz w:val="18"/>
                      </w:rPr>
                      <w:t>String ttlTime) {</w:t>
                    </w:r>
                  </w:p>
                  <w:p>
                    <w:pPr>
                      <w:spacing w:before="0"/>
                      <w:ind w:left="746" w:right="1608" w:hanging="36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"X"</w:t>
                    </w:r>
                    <w:r>
                      <w:rPr>
                        <w:rFonts w:ascii="Courier New"/>
                        <w:sz w:val="18"/>
                      </w:rPr>
                      <w:t xml:space="preserve">, </w:t>
                    </w:r>
                    <w:r>
                      <w:rPr>
                        <w:rFonts w:ascii="Courier New"/>
                        <w:b/>
                        <w:color w:val="008000"/>
                        <w:sz w:val="18"/>
                      </w:rPr>
                      <w:t>"XC"</w:t>
                    </w:r>
                    <w:r>
                      <w:rPr>
                        <w:rFonts w:ascii="Courier New"/>
                        <w:sz w:val="18"/>
                      </w:rPr>
                      <w:t>, message, correlationData -&gt;{ correlationData.getMessageProperties().setExpiration(</w:t>
                    </w:r>
                    <w:r>
                      <w:rPr>
                        <w:rFonts w:ascii="Courier New"/>
                        <w:color w:val="660D79"/>
                        <w:sz w:val="18"/>
                      </w:rPr>
                      <w:t>ttlTime</w:t>
                    </w:r>
                    <w:r>
                      <w:rPr>
                        <w:rFonts w:ascii="Courier New"/>
                        <w:sz w:val="18"/>
                      </w:rPr>
                      <w:t xml:space="preserve">); </w:t>
                    </w:r>
                    <w:r>
                      <w:rPr>
                        <w:rFonts w:ascii="Courier New"/>
                        <w:b/>
                        <w:color w:val="000080"/>
                        <w:sz w:val="18"/>
                      </w:rPr>
                      <w:t xml:space="preserve">return </w:t>
                    </w:r>
                    <w:r>
                      <w:rPr>
                        <w:rFonts w:ascii="Courier New"/>
                        <w:sz w:val="18"/>
                      </w:rPr>
                      <w:t>correlationData;</w:t>
                    </w:r>
                  </w:p>
                  <w:p>
                    <w:pPr>
                      <w:spacing w:before="0"/>
                      <w:ind w:left="386" w:right="0" w:firstLine="0"/>
                      <w:jc w:val="left"/>
                      <w:rPr>
                        <w:rFonts w:ascii="Courier New"/>
                        <w:sz w:val="18"/>
                      </w:rPr>
                    </w:pPr>
                    <w:r>
                      <w:rPr>
                        <w:rFonts w:ascii="Courier New"/>
                        <w:sz w:val="18"/>
                      </w:rPr>
                      <w:t>});</w:t>
                    </w:r>
                  </w:p>
                  <w:p>
                    <w:pPr>
                      <w:spacing w:before="4" w:line="233" w:lineRule="exact"/>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z w:val="18"/>
                      </w:rPr>
                      <w:t>发送一条时长</w:t>
                    </w:r>
                    <w:r>
                      <w:rPr>
                        <w:rFonts w:ascii="Courier New" w:eastAsia="Courier New"/>
                        <w:b/>
                        <w:color w:val="008000"/>
                        <w:sz w:val="18"/>
                      </w:rPr>
                      <w:t>{}</w:t>
                    </w:r>
                    <w:r>
                      <w:rPr>
                        <w:rFonts w:hint="eastAsia" w:ascii="宋体" w:eastAsia="宋体"/>
                        <w:b/>
                        <w:color w:val="008000"/>
                        <w:spacing w:val="-17"/>
                        <w:sz w:val="18"/>
                      </w:rPr>
                      <w:t xml:space="preserve">毫秒 </w:t>
                    </w:r>
                    <w:r>
                      <w:rPr>
                        <w:rFonts w:ascii="Courier New" w:eastAsia="Courier New"/>
                        <w:b/>
                        <w:color w:val="008000"/>
                        <w:sz w:val="18"/>
                      </w:rPr>
                      <w:t>TTL</w:t>
                    </w:r>
                    <w:r>
                      <w:rPr>
                        <w:rFonts w:ascii="Courier New" w:eastAsia="Courier New"/>
                        <w:b/>
                        <w:color w:val="008000"/>
                        <w:spacing w:val="-71"/>
                        <w:sz w:val="18"/>
                      </w:rPr>
                      <w:t xml:space="preserve"> </w:t>
                    </w:r>
                    <w:r>
                      <w:rPr>
                        <w:rFonts w:hint="eastAsia" w:ascii="宋体" w:eastAsia="宋体"/>
                        <w:b/>
                        <w:color w:val="008000"/>
                        <w:spacing w:val="-9"/>
                        <w:sz w:val="18"/>
                      </w:rPr>
                      <w:t xml:space="preserve">信息给队列 </w:t>
                    </w:r>
                    <w:r>
                      <w:rPr>
                        <w:rFonts w:ascii="Courier New" w:eastAsia="Courier New"/>
                        <w:b/>
                        <w:color w:val="008000"/>
                        <w:sz w:val="18"/>
                      </w:rPr>
                      <w:t>C:{}"</w:t>
                    </w:r>
                    <w:r>
                      <w:rPr>
                        <w:rFonts w:ascii="Courier New" w:eastAsia="Courier New"/>
                        <w:spacing w:val="-32"/>
                        <w:sz w:val="18"/>
                      </w:rPr>
                      <w:t xml:space="preserve">, </w:t>
                    </w:r>
                    <w:r>
                      <w:rPr>
                        <w:rFonts w:ascii="Courier New" w:eastAsia="Courier New"/>
                        <w:b/>
                        <w:color w:val="000080"/>
                        <w:sz w:val="18"/>
                      </w:rPr>
                      <w:t>new</w:t>
                    </w:r>
                    <w:r>
                      <w:rPr>
                        <w:rFonts w:ascii="Courier New" w:eastAsia="Courier New"/>
                        <w:b/>
                        <w:color w:val="000080"/>
                        <w:spacing w:val="-65"/>
                        <w:sz w:val="18"/>
                      </w:rPr>
                      <w:t xml:space="preserve"> </w:t>
                    </w:r>
                    <w:r>
                      <w:rPr>
                        <w:rFonts w:ascii="Courier New" w:eastAsia="Courier New"/>
                        <w:sz w:val="18"/>
                      </w:rPr>
                      <w:t>Date(),ttlTime</w:t>
                    </w:r>
                    <w:r>
                      <w:rPr>
                        <w:rFonts w:ascii="Courier New" w:eastAsia="Courier New"/>
                        <w:spacing w:val="-33"/>
                        <w:sz w:val="18"/>
                      </w:rPr>
                      <w:t xml:space="preserve">, </w:t>
                    </w:r>
                    <w:r>
                      <w:rPr>
                        <w:rFonts w:ascii="Courier New" w:eastAsia="Courier New"/>
                        <w:sz w:val="18"/>
                      </w:rPr>
                      <w:t>message);</w:t>
                    </w:r>
                  </w:p>
                  <w:p>
                    <w:pPr>
                      <w:spacing w:before="0" w:line="203" w:lineRule="exact"/>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line="365" w:lineRule="exact"/>
        <w:ind w:left="520"/>
      </w:pPr>
      <w:r>
        <w:t>发起请求</w:t>
      </w:r>
    </w:p>
    <w:p>
      <w:pPr>
        <w:pStyle w:val="7"/>
        <w:spacing w:before="170" w:line="343" w:lineRule="auto"/>
        <w:ind w:left="941" w:right="532"/>
        <w:rPr>
          <w:rFonts w:ascii="Tahoma" w:eastAsia="Tahoma"/>
        </w:rPr>
      </w:pPr>
      <w:r>
        <w:rPr>
          <w:rFonts w:ascii="Tahoma" w:eastAsia="Tahoma"/>
        </w:rPr>
        <w:t>http://localhost:8080/ttl/sendExpirationMsg/</w:t>
      </w:r>
      <w:r>
        <w:t xml:space="preserve">你好 </w:t>
      </w:r>
      <w:r>
        <w:rPr>
          <w:rFonts w:ascii="Tahoma" w:eastAsia="Tahoma"/>
        </w:rPr>
        <w:t>1/20000 http://localhost:8080/ttl/sendExpirationMsg/</w:t>
      </w:r>
      <w:r>
        <w:t xml:space="preserve">你好 </w:t>
      </w:r>
      <w:r>
        <w:rPr>
          <w:rFonts w:ascii="Tahoma" w:eastAsia="Tahoma"/>
        </w:rPr>
        <w:t>2/2000</w:t>
      </w:r>
    </w:p>
    <w:p>
      <w:pPr>
        <w:spacing w:after="0" w:line="343" w:lineRule="auto"/>
        <w:rPr>
          <w:rFonts w:ascii="Tahoma" w:eastAsia="Tahoma"/>
        </w:rPr>
        <w:sectPr>
          <w:pgSz w:w="11910" w:h="16840"/>
          <w:pgMar w:top="1420" w:right="420" w:bottom="280" w:left="600" w:header="708" w:footer="0" w:gutter="0"/>
          <w:cols w:space="720" w:num="1"/>
        </w:sectPr>
      </w:pPr>
    </w:p>
    <w:p>
      <w:pPr>
        <w:pStyle w:val="7"/>
        <w:spacing w:before="5"/>
        <w:rPr>
          <w:rFonts w:ascii="Tahoma"/>
          <w:sz w:val="8"/>
        </w:rPr>
      </w:pPr>
    </w:p>
    <w:p>
      <w:pPr>
        <w:pStyle w:val="7"/>
        <w:ind w:left="554"/>
        <w:rPr>
          <w:rFonts w:ascii="Tahoma"/>
          <w:sz w:val="20"/>
        </w:rPr>
      </w:pPr>
      <w:r>
        <w:rPr>
          <w:rFonts w:ascii="Tahoma"/>
          <w:sz w:val="20"/>
        </w:rPr>
        <w:drawing>
          <wp:inline distT="0" distB="0" distL="0" distR="0">
            <wp:extent cx="6078220" cy="637540"/>
            <wp:effectExtent l="0" t="0" r="0" b="0"/>
            <wp:docPr id="2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62.png"/>
                    <pic:cNvPicPr>
                      <a:picLocks noChangeAspect="1"/>
                    </pic:cNvPicPr>
                  </pic:nvPicPr>
                  <pic:blipFill>
                    <a:blip r:embed="rId67" cstate="print"/>
                    <a:stretch>
                      <a:fillRect/>
                    </a:stretch>
                  </pic:blipFill>
                  <pic:spPr>
                    <a:xfrm>
                      <a:off x="0" y="0"/>
                      <a:ext cx="6078258" cy="638079"/>
                    </a:xfrm>
                    <a:prstGeom prst="rect">
                      <a:avLst/>
                    </a:prstGeom>
                  </pic:spPr>
                </pic:pic>
              </a:graphicData>
            </a:graphic>
          </wp:inline>
        </w:drawing>
      </w:r>
    </w:p>
    <w:p>
      <w:pPr>
        <w:pStyle w:val="7"/>
        <w:spacing w:before="6"/>
        <w:rPr>
          <w:rFonts w:ascii="Tahoma"/>
          <w:sz w:val="14"/>
        </w:rPr>
      </w:pPr>
    </w:p>
    <w:p>
      <w:pPr>
        <w:spacing w:before="61" w:line="225" w:lineRule="auto"/>
        <w:ind w:left="100" w:right="558" w:firstLine="420"/>
        <w:jc w:val="left"/>
        <w:rPr>
          <w:sz w:val="22"/>
        </w:rPr>
      </w:pPr>
      <w:r>
        <w:rPr>
          <w:spacing w:val="-5"/>
          <w:sz w:val="22"/>
        </w:rPr>
        <w:t xml:space="preserve">看起来似乎没什么问题，但是在最开始的时候，就介绍过如果使用在消息属性上设置 </w:t>
      </w:r>
      <w:r>
        <w:rPr>
          <w:rFonts w:ascii="Tahoma" w:hAnsi="Tahoma" w:eastAsia="Tahoma"/>
          <w:sz w:val="22"/>
        </w:rPr>
        <w:t xml:space="preserve">TTL </w:t>
      </w:r>
      <w:r>
        <w:rPr>
          <w:spacing w:val="-4"/>
          <w:sz w:val="22"/>
        </w:rPr>
        <w:t xml:space="preserve">的方式，消息可能并不会按时“死亡“，因为 </w:t>
      </w:r>
      <w:r>
        <w:rPr>
          <w:rFonts w:ascii="Tahoma" w:hAnsi="Tahoma" w:eastAsia="Tahoma"/>
          <w:b/>
          <w:sz w:val="22"/>
        </w:rPr>
        <w:t xml:space="preserve">RabbitMQ </w:t>
      </w:r>
      <w:r>
        <w:rPr>
          <w:b/>
          <w:spacing w:val="-3"/>
          <w:sz w:val="22"/>
        </w:rPr>
        <w:t>只会检查第一个消息是否过期</w:t>
      </w:r>
      <w:r>
        <w:rPr>
          <w:spacing w:val="-3"/>
          <w:sz w:val="22"/>
        </w:rPr>
        <w:t xml:space="preserve">，如果过期则丢到死信队列， </w:t>
      </w:r>
      <w:r>
        <w:rPr>
          <w:b/>
          <w:spacing w:val="-3"/>
          <w:sz w:val="22"/>
        </w:rPr>
        <w:t>如果第一个消息的延时时长很长，而第二个消息的延时时长很短，第二个消息并不会优先得到执行</w:t>
      </w:r>
      <w:r>
        <w:rPr>
          <w:sz w:val="22"/>
        </w:rPr>
        <w:t>。</w:t>
      </w:r>
    </w:p>
    <w:p>
      <w:pPr>
        <w:pStyle w:val="3"/>
        <w:numPr>
          <w:ilvl w:val="1"/>
          <w:numId w:val="18"/>
        </w:numPr>
        <w:tabs>
          <w:tab w:val="left" w:pos="941"/>
          <w:tab w:val="left" w:pos="942"/>
        </w:tabs>
        <w:spacing w:before="247" w:after="0" w:line="240" w:lineRule="auto"/>
        <w:ind w:left="941" w:right="0" w:hanging="842"/>
        <w:jc w:val="left"/>
        <w:rPr>
          <w:rFonts w:hint="eastAsia" w:ascii="黑体" w:eastAsia="黑体"/>
        </w:rPr>
      </w:pPr>
      <w:r>
        <w:t>Rabbitmq</w:t>
      </w:r>
      <w:r>
        <w:rPr>
          <w:spacing w:val="-11"/>
        </w:rPr>
        <w:t xml:space="preserve"> </w:t>
      </w:r>
      <w:r>
        <w:rPr>
          <w:rFonts w:hint="eastAsia" w:ascii="黑体" w:eastAsia="黑体"/>
        </w:rPr>
        <w:t>插件实现延迟队列</w:t>
      </w:r>
    </w:p>
    <w:p>
      <w:pPr>
        <w:pStyle w:val="7"/>
        <w:spacing w:before="2"/>
        <w:rPr>
          <w:rFonts w:ascii="黑体"/>
          <w:b/>
          <w:sz w:val="44"/>
        </w:rPr>
      </w:pPr>
    </w:p>
    <w:p>
      <w:pPr>
        <w:pStyle w:val="7"/>
        <w:spacing w:before="1" w:line="225" w:lineRule="auto"/>
        <w:ind w:left="100" w:right="663" w:firstLine="420"/>
      </w:pPr>
      <w:r>
        <w:drawing>
          <wp:anchor distT="0" distB="0" distL="0" distR="0" simplePos="0" relativeHeight="251712512" behindDoc="1" locked="0" layoutInCell="1" allowOverlap="1">
            <wp:simplePos x="0" y="0"/>
            <wp:positionH relativeFrom="page">
              <wp:posOffset>1925320</wp:posOffset>
            </wp:positionH>
            <wp:positionV relativeFrom="paragraph">
              <wp:posOffset>426085</wp:posOffset>
            </wp:positionV>
            <wp:extent cx="3293110" cy="3413125"/>
            <wp:effectExtent l="0" t="0" r="0" b="0"/>
            <wp:wrapNone/>
            <wp:docPr id="2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 xml:space="preserve">上文中提到的问题，确实是一个问题，如果不能实现在消息粒度上的 </w:t>
      </w:r>
      <w:r>
        <w:rPr>
          <w:rFonts w:ascii="Tahoma" w:eastAsia="Tahoma"/>
        </w:rPr>
        <w:t>TTL</w:t>
      </w:r>
      <w:r>
        <w:t>，并使其在设置的</w:t>
      </w:r>
      <w:r>
        <w:rPr>
          <w:rFonts w:ascii="Tahoma" w:eastAsia="Tahoma"/>
        </w:rPr>
        <w:t xml:space="preserve">TTL </w:t>
      </w:r>
      <w:r>
        <w:t>时间及时死亡，就无法设计成一个通用的延时队列。那如何解决呢，接下来我们就去解决该问题。</w:t>
      </w:r>
    </w:p>
    <w:p>
      <w:pPr>
        <w:pStyle w:val="7"/>
        <w:spacing w:before="13"/>
        <w:rPr>
          <w:sz w:val="13"/>
        </w:rPr>
      </w:pPr>
    </w:p>
    <w:p>
      <w:pPr>
        <w:pStyle w:val="4"/>
        <w:numPr>
          <w:ilvl w:val="2"/>
          <w:numId w:val="23"/>
        </w:numPr>
        <w:tabs>
          <w:tab w:val="left" w:pos="1361"/>
          <w:tab w:val="left" w:pos="1362"/>
        </w:tabs>
        <w:spacing w:before="0" w:after="0" w:line="240" w:lineRule="auto"/>
        <w:ind w:left="1361" w:right="0" w:hanging="1262"/>
        <w:jc w:val="left"/>
      </w:pPr>
      <w:r>
        <w:t>安装延时队列插件</w:t>
      </w:r>
    </w:p>
    <w:p>
      <w:pPr>
        <w:pStyle w:val="7"/>
        <w:spacing w:before="248" w:line="392" w:lineRule="exact"/>
        <w:ind w:left="520"/>
      </w:pPr>
      <w:r>
        <w:t xml:space="preserve">在官网上下载 </w:t>
      </w:r>
      <w:r>
        <w:rPr>
          <w:rFonts w:ascii="Tahoma" w:eastAsia="Tahoma"/>
        </w:rPr>
        <w:t>https://</w:t>
      </w:r>
      <w:r>
        <w:fldChar w:fldCharType="begin"/>
      </w:r>
      <w:r>
        <w:instrText xml:space="preserve"> HYPERLINK "http://www.rabbitmq.com/community-plugins.html" \h </w:instrText>
      </w:r>
      <w:r>
        <w:fldChar w:fldCharType="separate"/>
      </w:r>
      <w:r>
        <w:rPr>
          <w:rFonts w:ascii="Tahoma" w:eastAsia="Tahoma"/>
        </w:rPr>
        <w:t>www.rabbitmq.com/community-plugins.html</w:t>
      </w:r>
      <w:r>
        <w:rPr>
          <w:rFonts w:ascii="Tahoma" w:eastAsia="Tahoma"/>
        </w:rPr>
        <w:fldChar w:fldCharType="end"/>
      </w:r>
      <w:r>
        <w:t>，下载</w:t>
      </w:r>
    </w:p>
    <w:p>
      <w:pPr>
        <w:spacing w:before="0" w:line="340" w:lineRule="auto"/>
        <w:ind w:left="520" w:right="1201" w:firstLine="0"/>
        <w:jc w:val="left"/>
        <w:rPr>
          <w:rFonts w:ascii="Tahoma" w:eastAsia="Tahoma"/>
          <w:sz w:val="22"/>
        </w:rPr>
      </w:pPr>
      <w:r>
        <w:rPr>
          <w:rFonts w:ascii="Tahoma" w:eastAsia="Tahoma"/>
          <w:b/>
          <w:sz w:val="22"/>
        </w:rPr>
        <w:t xml:space="preserve">rabbitmq_delayed_message_exchange </w:t>
      </w:r>
      <w:r>
        <w:rPr>
          <w:spacing w:val="-4"/>
          <w:sz w:val="22"/>
        </w:rPr>
        <w:t xml:space="preserve">插件，然后解压放置到 </w:t>
      </w:r>
      <w:r>
        <w:rPr>
          <w:rFonts w:ascii="Tahoma" w:eastAsia="Tahoma"/>
          <w:sz w:val="22"/>
        </w:rPr>
        <w:t xml:space="preserve">RabbitMQ </w:t>
      </w:r>
      <w:r>
        <w:rPr>
          <w:spacing w:val="-3"/>
          <w:sz w:val="22"/>
        </w:rPr>
        <w:t>的插件目录。</w:t>
      </w:r>
      <w:r>
        <w:rPr>
          <w:spacing w:val="-5"/>
          <w:sz w:val="22"/>
        </w:rPr>
        <w:t xml:space="preserve">进入 </w:t>
      </w:r>
      <w:r>
        <w:rPr>
          <w:rFonts w:ascii="Tahoma" w:eastAsia="Tahoma"/>
          <w:sz w:val="22"/>
        </w:rPr>
        <w:t xml:space="preserve">RabbitMQ </w:t>
      </w:r>
      <w:r>
        <w:rPr>
          <w:spacing w:val="-3"/>
          <w:sz w:val="22"/>
        </w:rPr>
        <w:t xml:space="preserve">的安装目录下的 </w:t>
      </w:r>
      <w:r>
        <w:rPr>
          <w:rFonts w:ascii="Tahoma" w:eastAsia="Tahoma"/>
          <w:sz w:val="22"/>
        </w:rPr>
        <w:t xml:space="preserve">plgins </w:t>
      </w:r>
      <w:r>
        <w:rPr>
          <w:spacing w:val="-4"/>
          <w:sz w:val="22"/>
        </w:rPr>
        <w:t xml:space="preserve">目录，执行下面命令让该插件生效，然后重启 </w:t>
      </w:r>
      <w:r>
        <w:rPr>
          <w:rFonts w:ascii="Tahoma" w:eastAsia="Tahoma"/>
          <w:sz w:val="22"/>
        </w:rPr>
        <w:t>RabbitMQ</w:t>
      </w:r>
    </w:p>
    <w:p>
      <w:pPr>
        <w:pStyle w:val="7"/>
        <w:spacing w:before="2"/>
        <w:ind w:left="520"/>
        <w:rPr>
          <w:rFonts w:ascii="Tahoma"/>
        </w:rPr>
      </w:pPr>
      <w:r>
        <w:rPr>
          <w:rFonts w:ascii="Tahoma"/>
        </w:rPr>
        <w:t>/usr/lib/rabbitmq/lib/rabbitmq_server-3.8.8/plugins</w:t>
      </w:r>
    </w:p>
    <w:p>
      <w:pPr>
        <w:pStyle w:val="7"/>
        <w:spacing w:before="200"/>
        <w:ind w:left="520"/>
        <w:rPr>
          <w:rFonts w:ascii="Tahoma"/>
        </w:rPr>
      </w:pPr>
      <w:r>
        <w:rPr>
          <w:rFonts w:ascii="Tahoma"/>
        </w:rPr>
        <w:t>rabbitmq-plugins enable rabbitmq_delayed_message_exchange</w:t>
      </w:r>
    </w:p>
    <w:p>
      <w:pPr>
        <w:pStyle w:val="7"/>
        <w:spacing w:before="2"/>
        <w:rPr>
          <w:rFonts w:ascii="Tahoma"/>
          <w:sz w:val="13"/>
        </w:rPr>
      </w:pPr>
      <w:r>
        <w:drawing>
          <wp:anchor distT="0" distB="0" distL="0" distR="0" simplePos="0" relativeHeight="251660288" behindDoc="0" locked="0" layoutInCell="1" allowOverlap="1">
            <wp:simplePos x="0" y="0"/>
            <wp:positionH relativeFrom="page">
              <wp:posOffset>711200</wp:posOffset>
            </wp:positionH>
            <wp:positionV relativeFrom="paragraph">
              <wp:posOffset>125730</wp:posOffset>
            </wp:positionV>
            <wp:extent cx="6409055" cy="1753870"/>
            <wp:effectExtent l="0" t="0" r="0" b="0"/>
            <wp:wrapTopAndBottom/>
            <wp:docPr id="22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63.jpeg"/>
                    <pic:cNvPicPr>
                      <a:picLocks noChangeAspect="1"/>
                    </pic:cNvPicPr>
                  </pic:nvPicPr>
                  <pic:blipFill>
                    <a:blip r:embed="rId68" cstate="print"/>
                    <a:stretch>
                      <a:fillRect/>
                    </a:stretch>
                  </pic:blipFill>
                  <pic:spPr>
                    <a:xfrm>
                      <a:off x="0" y="0"/>
                      <a:ext cx="6409115" cy="1753933"/>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812800</wp:posOffset>
            </wp:positionH>
            <wp:positionV relativeFrom="paragraph">
              <wp:posOffset>2112010</wp:posOffset>
            </wp:positionV>
            <wp:extent cx="6256655" cy="1549400"/>
            <wp:effectExtent l="0" t="0" r="0" b="0"/>
            <wp:wrapTopAndBottom/>
            <wp:docPr id="22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64.png"/>
                    <pic:cNvPicPr>
                      <a:picLocks noChangeAspect="1"/>
                    </pic:cNvPicPr>
                  </pic:nvPicPr>
                  <pic:blipFill>
                    <a:blip r:embed="rId69" cstate="print"/>
                    <a:stretch>
                      <a:fillRect/>
                    </a:stretch>
                  </pic:blipFill>
                  <pic:spPr>
                    <a:xfrm>
                      <a:off x="0" y="0"/>
                      <a:ext cx="6256687" cy="1549146"/>
                    </a:xfrm>
                    <a:prstGeom prst="rect">
                      <a:avLst/>
                    </a:prstGeom>
                  </pic:spPr>
                </pic:pic>
              </a:graphicData>
            </a:graphic>
          </wp:anchor>
        </w:drawing>
      </w:r>
    </w:p>
    <w:p>
      <w:pPr>
        <w:pStyle w:val="7"/>
        <w:spacing w:before="8"/>
        <w:rPr>
          <w:rFonts w:ascii="Tahoma"/>
          <w:sz w:val="24"/>
        </w:rPr>
      </w:pPr>
    </w:p>
    <w:p>
      <w:pPr>
        <w:spacing w:after="0"/>
        <w:rPr>
          <w:rFonts w:ascii="Tahoma"/>
          <w:sz w:val="24"/>
        </w:rPr>
        <w:sectPr>
          <w:pgSz w:w="11910" w:h="16840"/>
          <w:pgMar w:top="1420" w:right="420" w:bottom="280" w:left="600" w:header="708" w:footer="0" w:gutter="0"/>
          <w:cols w:space="720" w:num="1"/>
        </w:sectPr>
      </w:pPr>
    </w:p>
    <w:p>
      <w:pPr>
        <w:pStyle w:val="4"/>
        <w:numPr>
          <w:ilvl w:val="2"/>
          <w:numId w:val="23"/>
        </w:numPr>
        <w:tabs>
          <w:tab w:val="left" w:pos="1361"/>
          <w:tab w:val="left" w:pos="1362"/>
        </w:tabs>
        <w:spacing w:before="93" w:after="0" w:line="240" w:lineRule="auto"/>
        <w:ind w:left="1361" w:right="0" w:hanging="1262"/>
        <w:jc w:val="left"/>
      </w:pPr>
      <w:r>
        <w:t>代码架构图</w:t>
      </w:r>
    </w:p>
    <w:p>
      <w:pPr>
        <w:pStyle w:val="7"/>
        <w:spacing w:before="250"/>
        <w:ind w:left="520"/>
        <w:rPr>
          <w:rFonts w:ascii="Tahoma" w:eastAsia="Tahoma"/>
        </w:rPr>
      </w:pPr>
      <w:r>
        <w:t>在这里新增了一个队列</w:t>
      </w:r>
      <w:r>
        <w:rPr>
          <w:rFonts w:ascii="Tahoma" w:eastAsia="Tahoma"/>
        </w:rPr>
        <w:t>delayed.queue,</w:t>
      </w:r>
      <w:r>
        <w:t xml:space="preserve">一个自定义交换机 </w:t>
      </w:r>
      <w:r>
        <w:rPr>
          <w:rFonts w:ascii="Tahoma" w:eastAsia="Tahoma"/>
        </w:rPr>
        <w:t>delayed.exchange</w:t>
      </w:r>
      <w:r>
        <w:t>，绑定关系如下</w:t>
      </w:r>
      <w:r>
        <w:rPr>
          <w:rFonts w:ascii="Tahoma" w:eastAsia="Tahoma"/>
        </w:rPr>
        <w:t>:</w:t>
      </w:r>
    </w:p>
    <w:p>
      <w:pPr>
        <w:pStyle w:val="7"/>
        <w:rPr>
          <w:rFonts w:ascii="Tahoma"/>
          <w:sz w:val="20"/>
        </w:rPr>
      </w:pPr>
    </w:p>
    <w:p>
      <w:pPr>
        <w:pStyle w:val="7"/>
        <w:spacing w:before="3"/>
        <w:rPr>
          <w:rFonts w:ascii="Tahoma"/>
          <w:sz w:val="18"/>
        </w:rPr>
      </w:pPr>
      <w:r>
        <w:drawing>
          <wp:anchor distT="0" distB="0" distL="0" distR="0" simplePos="0" relativeHeight="251660288" behindDoc="0" locked="0" layoutInCell="1" allowOverlap="1">
            <wp:simplePos x="0" y="0"/>
            <wp:positionH relativeFrom="page">
              <wp:posOffset>818515</wp:posOffset>
            </wp:positionH>
            <wp:positionV relativeFrom="paragraph">
              <wp:posOffset>164465</wp:posOffset>
            </wp:positionV>
            <wp:extent cx="6039485" cy="778510"/>
            <wp:effectExtent l="0" t="0" r="0" b="0"/>
            <wp:wrapTopAndBottom/>
            <wp:docPr id="23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65.png"/>
                    <pic:cNvPicPr>
                      <a:picLocks noChangeAspect="1"/>
                    </pic:cNvPicPr>
                  </pic:nvPicPr>
                  <pic:blipFill>
                    <a:blip r:embed="rId70" cstate="print"/>
                    <a:stretch>
                      <a:fillRect/>
                    </a:stretch>
                  </pic:blipFill>
                  <pic:spPr>
                    <a:xfrm>
                      <a:off x="0" y="0"/>
                      <a:ext cx="6039607" cy="778668"/>
                    </a:xfrm>
                    <a:prstGeom prst="rect">
                      <a:avLst/>
                    </a:prstGeom>
                  </pic:spPr>
                </pic:pic>
              </a:graphicData>
            </a:graphic>
          </wp:anchor>
        </w:drawing>
      </w:r>
    </w:p>
    <w:p>
      <w:pPr>
        <w:pStyle w:val="7"/>
        <w:rPr>
          <w:rFonts w:ascii="Tahoma"/>
          <w:sz w:val="20"/>
        </w:rPr>
      </w:pPr>
    </w:p>
    <w:p>
      <w:pPr>
        <w:pStyle w:val="4"/>
        <w:numPr>
          <w:ilvl w:val="2"/>
          <w:numId w:val="23"/>
        </w:numPr>
        <w:tabs>
          <w:tab w:val="left" w:pos="1361"/>
          <w:tab w:val="left" w:pos="1362"/>
        </w:tabs>
        <w:spacing w:before="219" w:after="0" w:line="240" w:lineRule="auto"/>
        <w:ind w:left="1361" w:right="0" w:hanging="1262"/>
        <w:jc w:val="left"/>
      </w:pPr>
      <w:r>
        <w:t>配置文件类代码</w:t>
      </w:r>
    </w:p>
    <w:p>
      <w:pPr>
        <w:pStyle w:val="7"/>
        <w:spacing w:before="9"/>
        <w:rPr>
          <w:rFonts w:ascii="黑体"/>
          <w:b/>
          <w:sz w:val="20"/>
        </w:rPr>
      </w:pPr>
    </w:p>
    <w:p>
      <w:pPr>
        <w:pStyle w:val="7"/>
        <w:spacing w:line="225" w:lineRule="auto"/>
        <w:ind w:left="520" w:right="658" w:firstLine="420"/>
        <w:jc w:val="both"/>
      </w:pPr>
      <w:r>
        <w:drawing>
          <wp:anchor distT="0" distB="0" distL="0" distR="0" simplePos="0" relativeHeight="251713536" behindDoc="1" locked="0" layoutInCell="1" allowOverlap="1">
            <wp:simplePos x="0" y="0"/>
            <wp:positionH relativeFrom="page">
              <wp:posOffset>1925320</wp:posOffset>
            </wp:positionH>
            <wp:positionV relativeFrom="paragraph">
              <wp:posOffset>274320</wp:posOffset>
            </wp:positionV>
            <wp:extent cx="3293110" cy="3413125"/>
            <wp:effectExtent l="0" t="0" r="0" b="0"/>
            <wp:wrapNone/>
            <wp:docPr id="2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spacing w:val="-8"/>
        </w:rPr>
        <w:t>在我们自定义的交换机中，这是一种新的交换类型，该类型消息支持延迟投递机制 消息传递后并</w:t>
      </w:r>
      <w:r>
        <w:rPr>
          <w:spacing w:val="-5"/>
        </w:rPr>
        <w:t xml:space="preserve">不会立即投递到目标队列中，而是存储在 </w:t>
      </w:r>
      <w:r>
        <w:rPr>
          <w:rFonts w:ascii="Tahoma" w:eastAsia="Tahoma"/>
        </w:rPr>
        <w:t>mnesia(</w:t>
      </w:r>
      <w:r>
        <w:rPr>
          <w:spacing w:val="-2"/>
        </w:rPr>
        <w:t>一个分布式数据系统</w:t>
      </w:r>
      <w:r>
        <w:rPr>
          <w:rFonts w:ascii="Tahoma" w:eastAsia="Tahoma"/>
        </w:rPr>
        <w:t>)</w:t>
      </w:r>
      <w:r>
        <w:rPr>
          <w:spacing w:val="-4"/>
        </w:rPr>
        <w:t>表中，当达到投递时间时，才投递到目标队列中。</w:t>
      </w:r>
    </w:p>
    <w:p>
      <w:pPr>
        <w:pStyle w:val="7"/>
        <w:spacing w:before="17"/>
        <w:rPr>
          <w:sz w:val="7"/>
        </w:rPr>
      </w:pPr>
      <w:r>
        <w:pict>
          <v:group id="_x0000_s1208" o:spid="_x0000_s1208" o:spt="203" style="position:absolute;left:0pt;margin-left:56pt;margin-top:9.25pt;height:289.5pt;width:481.7pt;mso-position-horizontal-relative:page;mso-wrap-distance-bottom:0pt;mso-wrap-distance-top:0pt;z-index:-251547648;mso-width-relative:page;mso-height-relative:page;" coordorigin="1121,186" coordsize="9634,5790">
            <o:lock v:ext="edit"/>
            <v:shape id="_x0000_s1209" o:spid="_x0000_s1209" style="position:absolute;left:1120;top:185;height:5790;width:9634;" fillcolor="#000000" filled="t" stroked="f" coordorigin="1121,186" coordsize="9634,5790" path="m1130,5966l1121,5966,1121,5976,1130,5976,1130,5966xm1130,195l1121,195,1121,5966,1130,5966,1130,195xm1130,186l1121,186,1121,195,1130,195,1130,186xm10754,5966l10744,5966,1130,5966,1130,5976,10744,5976,10754,5976,10754,5966xm10754,195l10744,195,10744,5966,10754,5966,10754,195xm10754,186l10744,186,1130,186,1130,195,10744,195,10754,195,10754,186xe">
              <v:path arrowok="t"/>
              <v:fill on="t" focussize="0,0"/>
              <v:stroke on="f"/>
              <v:imagedata o:title=""/>
              <o:lock v:ext="edit"/>
            </v:shape>
            <v:shape id="_x0000_s1210" o:spid="_x0000_s1210" o:spt="202" type="#_x0000_t202" style="position:absolute;left:1202;top:195;height:5572;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DelayedQueueConfig {</w:t>
                    </w:r>
                  </w:p>
                  <w:p>
                    <w:pPr>
                      <w:spacing w:before="0"/>
                      <w:ind w:left="386" w:right="1515"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DELAYED_QUEUE_NAME </w:t>
                    </w:r>
                    <w:r>
                      <w:rPr>
                        <w:rFonts w:ascii="Courier New"/>
                        <w:sz w:val="18"/>
                      </w:rPr>
                      <w:t xml:space="preserve">= </w:t>
                    </w:r>
                    <w:r>
                      <w:rPr>
                        <w:rFonts w:ascii="Courier New"/>
                        <w:b/>
                        <w:color w:val="008000"/>
                        <w:sz w:val="18"/>
                      </w:rPr>
                      <w:t>"delayed.queue"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DELAYED_EXCHANGE_NAME </w:t>
                    </w:r>
                    <w:r>
                      <w:rPr>
                        <w:rFonts w:ascii="Courier New"/>
                        <w:sz w:val="18"/>
                      </w:rPr>
                      <w:t xml:space="preserve">= </w:t>
                    </w:r>
                    <w:r>
                      <w:rPr>
                        <w:rFonts w:ascii="Courier New"/>
                        <w:b/>
                        <w:color w:val="008000"/>
                        <w:sz w:val="18"/>
                      </w:rPr>
                      <w:t>"delayed.exchange"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DELAYED_ROUTING_KEY </w:t>
                    </w:r>
                    <w:r>
                      <w:rPr>
                        <w:rFonts w:ascii="Courier New"/>
                        <w:sz w:val="18"/>
                      </w:rPr>
                      <w:t>=</w:t>
                    </w:r>
                    <w:r>
                      <w:rPr>
                        <w:rFonts w:ascii="Courier New"/>
                        <w:spacing w:val="-53"/>
                        <w:sz w:val="18"/>
                      </w:rPr>
                      <w:t xml:space="preserve"> </w:t>
                    </w:r>
                    <w:r>
                      <w:rPr>
                        <w:rFonts w:ascii="Courier New"/>
                        <w:b/>
                        <w:color w:val="008000"/>
                        <w:sz w:val="18"/>
                      </w:rPr>
                      <w:t>"delayed.routingkey"</w:t>
                    </w:r>
                    <w:r>
                      <w:rPr>
                        <w:rFonts w:ascii="Courier New"/>
                        <w:sz w:val="18"/>
                      </w:rPr>
                      <w:t>;</w:t>
                    </w:r>
                  </w:p>
                  <w:p>
                    <w:pPr>
                      <w:spacing w:before="0" w:line="240" w:lineRule="auto"/>
                      <w:rPr>
                        <w:rFonts w:ascii="Courier New"/>
                        <w:sz w:val="18"/>
                      </w:rPr>
                    </w:pPr>
                  </w:p>
                  <w:p>
                    <w:pPr>
                      <w:spacing w:before="0"/>
                      <w:ind w:left="386" w:right="0" w:firstLine="0"/>
                      <w:jc w:val="left"/>
                      <w:rPr>
                        <w:rFonts w:ascii="Courier New"/>
                        <w:sz w:val="18"/>
                      </w:rPr>
                    </w:pPr>
                    <w:r>
                      <w:rPr>
                        <w:rFonts w:ascii="Courier New"/>
                        <w:color w:val="808000"/>
                        <w:sz w:val="18"/>
                      </w:rPr>
                      <w:t>@Bean</w:t>
                    </w:r>
                  </w:p>
                  <w:p>
                    <w:pPr>
                      <w:spacing w:before="1"/>
                      <w:ind w:left="386" w:right="0" w:firstLine="0"/>
                      <w:jc w:val="left"/>
                      <w:rPr>
                        <w:rFonts w:ascii="Courier New"/>
                        <w:sz w:val="18"/>
                      </w:rPr>
                    </w:pPr>
                    <w:r>
                      <w:rPr>
                        <w:rFonts w:ascii="Courier New"/>
                        <w:b/>
                        <w:color w:val="000080"/>
                        <w:sz w:val="18"/>
                      </w:rPr>
                      <w:t xml:space="preserve">public </w:t>
                    </w:r>
                    <w:r>
                      <w:rPr>
                        <w:rFonts w:ascii="Courier New"/>
                        <w:sz w:val="18"/>
                      </w:rPr>
                      <w:t>Queue delayedQueue() {</w:t>
                    </w:r>
                  </w:p>
                  <w:p>
                    <w:pPr>
                      <w:spacing w:before="0"/>
                      <w:ind w:left="746" w:right="0" w:firstLine="0"/>
                      <w:jc w:val="left"/>
                      <w:rPr>
                        <w:rFonts w:ascii="Courier New"/>
                        <w:sz w:val="18"/>
                      </w:rPr>
                    </w:pPr>
                    <w:r>
                      <w:rPr>
                        <w:rFonts w:ascii="Courier New"/>
                        <w:b/>
                        <w:color w:val="000080"/>
                        <w:sz w:val="18"/>
                      </w:rPr>
                      <w:t xml:space="preserve">return new </w:t>
                    </w:r>
                    <w:r>
                      <w:rPr>
                        <w:rFonts w:ascii="Courier New"/>
                        <w:sz w:val="18"/>
                      </w:rPr>
                      <w:t>Queue(</w:t>
                    </w:r>
                    <w:r>
                      <w:rPr>
                        <w:rFonts w:ascii="Courier New"/>
                        <w:b/>
                        <w:i/>
                        <w:color w:val="660D79"/>
                        <w:sz w:val="18"/>
                      </w:rPr>
                      <w:t>DELAYED_QUEUE_NAME</w:t>
                    </w:r>
                    <w:r>
                      <w:rPr>
                        <w:rFonts w:ascii="Courier New"/>
                        <w:sz w:val="18"/>
                      </w:rPr>
                      <w:t>);</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自定义交换机 我们在这里定义的是一个延迟交换机</w:t>
                    </w:r>
                  </w:p>
                  <w:p>
                    <w:pPr>
                      <w:spacing w:before="0" w:line="203" w:lineRule="exact"/>
                      <w:ind w:left="386" w:right="0" w:firstLine="0"/>
                      <w:jc w:val="left"/>
                      <w:rPr>
                        <w:rFonts w:ascii="Courier New"/>
                        <w:sz w:val="18"/>
                      </w:rPr>
                    </w:pPr>
                    <w:r>
                      <w:rPr>
                        <w:rFonts w:ascii="Courier New"/>
                        <w:color w:val="808000"/>
                        <w:sz w:val="18"/>
                      </w:rPr>
                      <w:t>@Bean</w:t>
                    </w:r>
                  </w:p>
                  <w:p>
                    <w:pPr>
                      <w:spacing w:before="0"/>
                      <w:ind w:left="746" w:right="4057" w:hanging="360"/>
                      <w:jc w:val="left"/>
                      <w:rPr>
                        <w:rFonts w:ascii="Courier New"/>
                        <w:sz w:val="18"/>
                      </w:rPr>
                    </w:pPr>
                    <w:r>
                      <w:rPr>
                        <w:rFonts w:ascii="Courier New"/>
                        <w:b/>
                        <w:color w:val="000080"/>
                        <w:sz w:val="18"/>
                      </w:rPr>
                      <w:t xml:space="preserve">public </w:t>
                    </w:r>
                    <w:r>
                      <w:rPr>
                        <w:rFonts w:ascii="Courier New"/>
                        <w:sz w:val="18"/>
                      </w:rPr>
                      <w:t xml:space="preserve">CustomExchange delayedExchange() { Map&lt;String, Object&gt; args = </w:t>
                    </w:r>
                    <w:r>
                      <w:rPr>
                        <w:rFonts w:ascii="Courier New"/>
                        <w:b/>
                        <w:color w:val="000080"/>
                        <w:sz w:val="18"/>
                      </w:rPr>
                      <w:t xml:space="preserve">new </w:t>
                    </w:r>
                    <w:r>
                      <w:rPr>
                        <w:rFonts w:ascii="Courier New"/>
                        <w:sz w:val="18"/>
                      </w:rPr>
                      <w:t>HashMap&lt;&gt;();</w:t>
                    </w:r>
                  </w:p>
                  <w:p>
                    <w:pPr>
                      <w:spacing w:before="0" w:line="237"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自定义交换机的类型</w:t>
                    </w:r>
                  </w:p>
                  <w:p>
                    <w:pPr>
                      <w:spacing w:before="0" w:line="203" w:lineRule="exact"/>
                      <w:ind w:left="746" w:right="0" w:firstLine="0"/>
                      <w:jc w:val="left"/>
                      <w:rPr>
                        <w:rFonts w:ascii="Courier New"/>
                        <w:sz w:val="18"/>
                      </w:rPr>
                    </w:pPr>
                    <w:r>
                      <w:rPr>
                        <w:rFonts w:ascii="Courier New"/>
                        <w:sz w:val="18"/>
                      </w:rPr>
                      <w:t>args.put(</w:t>
                    </w:r>
                    <w:r>
                      <w:rPr>
                        <w:rFonts w:ascii="Courier New"/>
                        <w:b/>
                        <w:color w:val="008000"/>
                        <w:sz w:val="18"/>
                      </w:rPr>
                      <w:t>"x-delayed-type"</w:t>
                    </w:r>
                    <w:r>
                      <w:rPr>
                        <w:rFonts w:ascii="Courier New"/>
                        <w:sz w:val="18"/>
                      </w:rPr>
                      <w:t xml:space="preserve">, </w:t>
                    </w:r>
                    <w:r>
                      <w:rPr>
                        <w:rFonts w:ascii="Courier New"/>
                        <w:b/>
                        <w:color w:val="008000"/>
                        <w:sz w:val="18"/>
                      </w:rPr>
                      <w:t>"direct"</w:t>
                    </w:r>
                    <w:r>
                      <w:rPr>
                        <w:rFonts w:ascii="Courier New"/>
                        <w:sz w:val="18"/>
                      </w:rPr>
                      <w:t>);</w:t>
                    </w:r>
                  </w:p>
                  <w:p>
                    <w:pPr>
                      <w:spacing w:before="0"/>
                      <w:ind w:left="28" w:right="0" w:firstLine="629"/>
                      <w:jc w:val="left"/>
                      <w:rPr>
                        <w:rFonts w:ascii="Courier New"/>
                        <w:sz w:val="18"/>
                      </w:rPr>
                    </w:pPr>
                    <w:r>
                      <w:rPr>
                        <w:rFonts w:ascii="Courier New"/>
                        <w:b/>
                        <w:color w:val="000080"/>
                        <w:sz w:val="18"/>
                      </w:rPr>
                      <w:t>return</w:t>
                    </w:r>
                    <w:r>
                      <w:rPr>
                        <w:rFonts w:ascii="Courier New"/>
                        <w:b/>
                        <w:color w:val="000080"/>
                        <w:spacing w:val="-28"/>
                        <w:sz w:val="18"/>
                      </w:rPr>
                      <w:t xml:space="preserve"> </w:t>
                    </w:r>
                    <w:r>
                      <w:rPr>
                        <w:rFonts w:ascii="Courier New"/>
                        <w:b/>
                        <w:color w:val="000080"/>
                        <w:sz w:val="18"/>
                      </w:rPr>
                      <w:t>new</w:t>
                    </w:r>
                    <w:r>
                      <w:rPr>
                        <w:rFonts w:ascii="Courier New"/>
                        <w:b/>
                        <w:color w:val="000080"/>
                        <w:spacing w:val="-28"/>
                        <w:sz w:val="18"/>
                      </w:rPr>
                      <w:t xml:space="preserve"> </w:t>
                    </w:r>
                    <w:r>
                      <w:rPr>
                        <w:rFonts w:ascii="Courier New"/>
                        <w:sz w:val="18"/>
                      </w:rPr>
                      <w:t>CustomExchange(</w:t>
                    </w:r>
                    <w:r>
                      <w:rPr>
                        <w:rFonts w:ascii="Courier New"/>
                        <w:b/>
                        <w:i/>
                        <w:color w:val="660D79"/>
                        <w:sz w:val="18"/>
                      </w:rPr>
                      <w:t>DELAYED_EXCHANGE_NAME</w:t>
                    </w:r>
                    <w:r>
                      <w:rPr>
                        <w:rFonts w:ascii="Courier New"/>
                        <w:sz w:val="18"/>
                      </w:rPr>
                      <w:t>,</w:t>
                    </w:r>
                    <w:r>
                      <w:rPr>
                        <w:rFonts w:ascii="Courier New"/>
                        <w:spacing w:val="-28"/>
                        <w:sz w:val="18"/>
                      </w:rPr>
                      <w:t xml:space="preserve"> </w:t>
                    </w:r>
                    <w:r>
                      <w:rPr>
                        <w:rFonts w:ascii="Courier New"/>
                        <w:b/>
                        <w:color w:val="008000"/>
                        <w:sz w:val="18"/>
                      </w:rPr>
                      <w:t>"x-delayed-message"</w:t>
                    </w:r>
                    <w:r>
                      <w:rPr>
                        <w:rFonts w:ascii="Courier New"/>
                        <w:sz w:val="18"/>
                      </w:rPr>
                      <w:t>,</w:t>
                    </w:r>
                    <w:r>
                      <w:rPr>
                        <w:rFonts w:ascii="Courier New"/>
                        <w:spacing w:val="-27"/>
                        <w:sz w:val="18"/>
                      </w:rPr>
                      <w:t xml:space="preserve"> </w:t>
                    </w:r>
                    <w:r>
                      <w:rPr>
                        <w:rFonts w:ascii="Courier New"/>
                        <w:b/>
                        <w:color w:val="000080"/>
                        <w:sz w:val="18"/>
                      </w:rPr>
                      <w:t>true</w:t>
                    </w:r>
                    <w:r>
                      <w:rPr>
                        <w:rFonts w:ascii="Courier New"/>
                        <w:sz w:val="18"/>
                      </w:rPr>
                      <w:t>,</w:t>
                    </w:r>
                    <w:r>
                      <w:rPr>
                        <w:rFonts w:ascii="Courier New"/>
                        <w:spacing w:val="-28"/>
                        <w:sz w:val="18"/>
                      </w:rPr>
                      <w:t xml:space="preserve"> </w:t>
                    </w:r>
                    <w:r>
                      <w:rPr>
                        <w:rFonts w:ascii="Courier New"/>
                        <w:b/>
                        <w:color w:val="000080"/>
                        <w:sz w:val="18"/>
                      </w:rPr>
                      <w:t>false</w:t>
                    </w:r>
                    <w:r>
                      <w:rPr>
                        <w:rFonts w:ascii="Courier New"/>
                        <w:sz w:val="18"/>
                      </w:rPr>
                      <w:t>, args);</w:t>
                    </w:r>
                  </w:p>
                  <w:p>
                    <w:pPr>
                      <w:spacing w:before="0"/>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@Bean</w:t>
                    </w:r>
                  </w:p>
                  <w:p>
                    <w:pPr>
                      <w:spacing w:before="1"/>
                      <w:ind w:left="386" w:right="0" w:firstLine="0"/>
                      <w:jc w:val="left"/>
                      <w:rPr>
                        <w:rFonts w:ascii="Courier New"/>
                        <w:sz w:val="18"/>
                      </w:rPr>
                    </w:pPr>
                    <w:r>
                      <w:rPr>
                        <w:rFonts w:ascii="Courier New"/>
                        <w:b/>
                        <w:color w:val="000080"/>
                        <w:sz w:val="18"/>
                      </w:rPr>
                      <w:t xml:space="preserve">public </w:t>
                    </w:r>
                    <w:r>
                      <w:rPr>
                        <w:rFonts w:ascii="Courier New"/>
                        <w:sz w:val="18"/>
                      </w:rPr>
                      <w:t>Binding bindingDelayedQueue(</w:t>
                    </w:r>
                    <w:r>
                      <w:rPr>
                        <w:rFonts w:ascii="Courier New"/>
                        <w:color w:val="808000"/>
                        <w:sz w:val="18"/>
                      </w:rPr>
                      <w:t>@Qualifier</w:t>
                    </w:r>
                    <w:r>
                      <w:rPr>
                        <w:rFonts w:ascii="Courier New"/>
                        <w:sz w:val="18"/>
                      </w:rPr>
                      <w:t>(</w:t>
                    </w:r>
                    <w:r>
                      <w:rPr>
                        <w:rFonts w:ascii="Courier New"/>
                        <w:b/>
                        <w:color w:val="008000"/>
                        <w:sz w:val="18"/>
                      </w:rPr>
                      <w:t>"delayedQueue"</w:t>
                    </w:r>
                    <w:r>
                      <w:rPr>
                        <w:rFonts w:ascii="Courier New"/>
                        <w:sz w:val="18"/>
                      </w:rPr>
                      <w:t>) Queue queue,</w:t>
                    </w:r>
                  </w:p>
                  <w:p>
                    <w:pPr>
                      <w:tabs>
                        <w:tab w:val="left" w:pos="7926"/>
                      </w:tabs>
                      <w:spacing w:before="0"/>
                      <w:ind w:left="2998"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"delayedExchange"</w:t>
                    </w:r>
                    <w:r>
                      <w:rPr>
                        <w:rFonts w:ascii="Courier New"/>
                        <w:sz w:val="18"/>
                      </w:rPr>
                      <w:t>)</w:t>
                    </w:r>
                    <w:r>
                      <w:rPr>
                        <w:rFonts w:ascii="Courier New"/>
                        <w:sz w:val="18"/>
                      </w:rPr>
                      <w:tab/>
                    </w:r>
                    <w:r>
                      <w:rPr>
                        <w:rFonts w:ascii="Courier New"/>
                        <w:sz w:val="18"/>
                      </w:rPr>
                      <w:t>CustomExchange</w:t>
                    </w:r>
                  </w:p>
                  <w:p>
                    <w:pPr>
                      <w:spacing w:before="0"/>
                      <w:ind w:left="28" w:right="0" w:firstLine="0"/>
                      <w:jc w:val="left"/>
                      <w:rPr>
                        <w:rFonts w:ascii="Courier New"/>
                        <w:sz w:val="18"/>
                      </w:rPr>
                    </w:pPr>
                    <w:r>
                      <w:rPr>
                        <w:rFonts w:ascii="Courier New"/>
                        <w:sz w:val="18"/>
                      </w:rPr>
                      <w:t>delayedExchange) {</w:t>
                    </w:r>
                  </w:p>
                  <w:p>
                    <w:pPr>
                      <w:spacing w:before="0"/>
                      <w:ind w:left="746" w:right="0" w:firstLine="0"/>
                      <w:jc w:val="left"/>
                      <w:rPr>
                        <w:rFonts w:ascii="Courier New"/>
                        <w:b/>
                        <w:sz w:val="18"/>
                      </w:rPr>
                    </w:pPr>
                    <w:r>
                      <w:rPr>
                        <w:rFonts w:ascii="Courier New"/>
                        <w:b/>
                        <w:color w:val="000080"/>
                        <w:sz w:val="18"/>
                      </w:rPr>
                      <w:t>return</w:t>
                    </w:r>
                  </w:p>
                  <w:p>
                    <w:pPr>
                      <w:spacing w:before="0"/>
                      <w:ind w:left="28" w:right="0" w:firstLine="0"/>
                      <w:jc w:val="left"/>
                      <w:rPr>
                        <w:rFonts w:ascii="Courier New"/>
                        <w:sz w:val="18"/>
                      </w:rPr>
                    </w:pPr>
                    <w:r>
                      <w:rPr>
                        <w:rFonts w:ascii="Courier New"/>
                        <w:sz w:val="18"/>
                      </w:rPr>
                      <w:t>BindingBuilder.</w:t>
                    </w:r>
                    <w:r>
                      <w:rPr>
                        <w:rFonts w:ascii="Courier New"/>
                        <w:i/>
                        <w:sz w:val="18"/>
                      </w:rPr>
                      <w:t>bind</w:t>
                    </w:r>
                    <w:r>
                      <w:rPr>
                        <w:rFonts w:ascii="Courier New"/>
                        <w:sz w:val="18"/>
                      </w:rPr>
                      <w:t>(queue).to(delayedExchange).with(</w:t>
                    </w:r>
                    <w:r>
                      <w:rPr>
                        <w:rFonts w:ascii="Courier New"/>
                        <w:b/>
                        <w:i/>
                        <w:color w:val="660D79"/>
                        <w:sz w:val="18"/>
                      </w:rPr>
                      <w:t>DELAYED_ROUTING_KEY</w:t>
                    </w:r>
                    <w:r>
                      <w:rPr>
                        <w:rFonts w:ascii="Courier New"/>
                        <w:sz w:val="18"/>
                      </w:rPr>
                      <w:t>).noargs();</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before="6"/>
        <w:rPr>
          <w:sz w:val="9"/>
        </w:rPr>
      </w:pPr>
    </w:p>
    <w:p>
      <w:pPr>
        <w:pStyle w:val="4"/>
        <w:numPr>
          <w:ilvl w:val="2"/>
          <w:numId w:val="23"/>
        </w:numPr>
        <w:tabs>
          <w:tab w:val="left" w:pos="1361"/>
          <w:tab w:val="left" w:pos="1362"/>
        </w:tabs>
        <w:spacing w:before="61" w:after="0" w:line="240" w:lineRule="auto"/>
        <w:ind w:left="1361" w:right="0" w:hanging="1262"/>
        <w:jc w:val="left"/>
      </w:pPr>
      <w:r>
        <w:t>消息生产者代码</w:t>
      </w:r>
    </w:p>
    <w:p>
      <w:pPr>
        <w:pStyle w:val="7"/>
        <w:spacing w:before="5"/>
        <w:rPr>
          <w:rFonts w:ascii="黑体"/>
          <w:b/>
          <w:sz w:val="17"/>
        </w:rPr>
      </w:pPr>
      <w:r>
        <w:pict>
          <v:group id="_x0000_s1211" o:spid="_x0000_s1211" o:spt="203" style="position:absolute;left:0pt;margin-left:56pt;margin-top:13.1pt;height:92.8pt;width:481.7pt;mso-position-horizontal-relative:page;mso-wrap-distance-bottom:0pt;mso-wrap-distance-top:0pt;z-index:-251546624;mso-width-relative:page;mso-height-relative:page;" coordorigin="1121,263" coordsize="9634,1856">
            <o:lock v:ext="edit"/>
            <v:shape id="_x0000_s1212" o:spid="_x0000_s1212" style="position:absolute;left:1120;top:262;height:1856;width:9634;" fillcolor="#000000" filled="t" stroked="f" coordorigin="1121,263" coordsize="9634,1856" path="m1130,263l1121,263,1121,272,1121,272,1121,2109,1121,2118,1130,2118,1130,2109,1130,272,1130,272,1130,263xm10754,263l10744,263,1130,263,1130,272,10744,272,10744,2109,1130,2109,1130,2118,10744,2118,10754,2118,10754,2109,10754,272,10754,272,10754,263xe">
              <v:path arrowok="t"/>
              <v:fill on="t" focussize="0,0"/>
              <v:stroke on="f"/>
              <v:imagedata o:title=""/>
              <o:lock v:ext="edit"/>
            </v:shape>
            <v:shape id="_x0000_s1213" o:spid="_x0000_s1213" o:spt="202" type="#_x0000_t202" style="position:absolute;left:1202;top:272;height:1837;width:9468;" fillcolor="#C6ECCC" filled="t" stroked="f" coordsize="21600,21600">
              <v:path/>
              <v:fill on="t" focussize="0,0"/>
              <v:stroke on="f" joinstyle="miter"/>
              <v:imagedata o:title=""/>
              <o:lock v:ext="edit"/>
              <v:textbox inset="0mm,0mm,0mm,0mm">
                <w:txbxContent>
                  <w:p>
                    <w:pPr>
                      <w:spacing w:before="0"/>
                      <w:ind w:left="28" w:right="1858"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DELAYED_EXCHANGE_NAME </w:t>
                    </w:r>
                    <w:r>
                      <w:rPr>
                        <w:rFonts w:ascii="Courier New"/>
                        <w:sz w:val="18"/>
                      </w:rPr>
                      <w:t xml:space="preserve">= </w:t>
                    </w:r>
                    <w:r>
                      <w:rPr>
                        <w:rFonts w:ascii="Courier New"/>
                        <w:b/>
                        <w:color w:val="008000"/>
                        <w:sz w:val="18"/>
                      </w:rPr>
                      <w:t>"delayed.exchange"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DELAYED_ROUTING_KEY </w:t>
                    </w:r>
                    <w:r>
                      <w:rPr>
                        <w:rFonts w:ascii="Courier New"/>
                        <w:sz w:val="18"/>
                      </w:rPr>
                      <w:t>=</w:t>
                    </w:r>
                    <w:r>
                      <w:rPr>
                        <w:rFonts w:ascii="Courier New"/>
                        <w:spacing w:val="-55"/>
                        <w:sz w:val="18"/>
                      </w:rPr>
                      <w:t xml:space="preserve"> </w:t>
                    </w:r>
                    <w:r>
                      <w:rPr>
                        <w:rFonts w:ascii="Courier New"/>
                        <w:b/>
                        <w:color w:val="008000"/>
                        <w:sz w:val="18"/>
                      </w:rPr>
                      <w:t>"delayed.routingkey"</w:t>
                    </w:r>
                    <w:r>
                      <w:rPr>
                        <w:rFonts w:ascii="Courier New"/>
                        <w:sz w:val="18"/>
                      </w:rPr>
                      <w:t>;</w:t>
                    </w:r>
                  </w:p>
                  <w:p>
                    <w:pPr>
                      <w:spacing w:before="10" w:line="240" w:lineRule="auto"/>
                      <w:rPr>
                        <w:rFonts w:ascii="Courier New"/>
                        <w:sz w:val="17"/>
                      </w:rPr>
                    </w:pPr>
                  </w:p>
                  <w:p>
                    <w:pPr>
                      <w:spacing w:before="0"/>
                      <w:ind w:left="2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"sendDelayMsg/{message}/{delayTime}"</w:t>
                    </w:r>
                    <w:r>
                      <w:rPr>
                        <w:rFonts w:ascii="Courier New"/>
                        <w:sz w:val="18"/>
                      </w:rPr>
                      <w:t>)</w:t>
                    </w:r>
                  </w:p>
                  <w:p>
                    <w:pPr>
                      <w:spacing w:before="0"/>
                      <w:ind w:left="28" w:right="0" w:firstLine="0"/>
                      <w:jc w:val="left"/>
                      <w:rPr>
                        <w:rFonts w:ascii="Courier New"/>
                        <w:sz w:val="18"/>
                      </w:rPr>
                    </w:pPr>
                    <w:r>
                      <w:rPr>
                        <w:rFonts w:ascii="Courier New"/>
                        <w:b/>
                        <w:color w:val="000080"/>
                        <w:sz w:val="18"/>
                      </w:rPr>
                      <w:t xml:space="preserve">public void </w:t>
                    </w:r>
                    <w:r>
                      <w:rPr>
                        <w:rFonts w:ascii="Courier New"/>
                        <w:sz w:val="18"/>
                      </w:rPr>
                      <w:t>sendMsg(</w:t>
                    </w:r>
                    <w:r>
                      <w:rPr>
                        <w:rFonts w:ascii="Courier New"/>
                        <w:color w:val="808000"/>
                        <w:sz w:val="18"/>
                      </w:rPr>
                      <w:t xml:space="preserve">@PathVariable </w:t>
                    </w:r>
                    <w:r>
                      <w:rPr>
                        <w:rFonts w:ascii="Courier New"/>
                        <w:sz w:val="18"/>
                      </w:rPr>
                      <w:t>String message,</w:t>
                    </w:r>
                    <w:r>
                      <w:rPr>
                        <w:rFonts w:ascii="Courier New"/>
                        <w:color w:val="808000"/>
                        <w:sz w:val="18"/>
                      </w:rPr>
                      <w:t xml:space="preserve">@PathVariable </w:t>
                    </w:r>
                    <w:r>
                      <w:rPr>
                        <w:rFonts w:ascii="Courier New"/>
                        <w:sz w:val="18"/>
                      </w:rPr>
                      <w:t>Integer delayTime) {</w:t>
                    </w:r>
                  </w:p>
                  <w:p>
                    <w:pPr>
                      <w:tabs>
                        <w:tab w:val="left" w:pos="6207"/>
                        <w:tab w:val="left" w:pos="8572"/>
                      </w:tabs>
                      <w:spacing w:before="0"/>
                      <w:ind w:left="28" w:right="29" w:firstLine="358"/>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DELAYED_EXCHANGE_NAME</w:t>
                    </w:r>
                    <w:r>
                      <w:rPr>
                        <w:rFonts w:ascii="Courier New"/>
                        <w:sz w:val="18"/>
                      </w:rPr>
                      <w:t>,</w:t>
                    </w:r>
                    <w:r>
                      <w:rPr>
                        <w:rFonts w:ascii="Courier New"/>
                        <w:sz w:val="18"/>
                      </w:rPr>
                      <w:tab/>
                    </w:r>
                    <w:r>
                      <w:rPr>
                        <w:rFonts w:ascii="Courier New"/>
                        <w:b/>
                        <w:i/>
                        <w:color w:val="660D79"/>
                        <w:sz w:val="18"/>
                      </w:rPr>
                      <w:t>DELAYED_ROUTING_KEY</w:t>
                    </w:r>
                    <w:r>
                      <w:rPr>
                        <w:rFonts w:ascii="Courier New"/>
                        <w:sz w:val="18"/>
                      </w:rPr>
                      <w:t>,</w:t>
                    </w:r>
                    <w:r>
                      <w:rPr>
                        <w:rFonts w:ascii="Courier New"/>
                        <w:sz w:val="18"/>
                      </w:rPr>
                      <w:tab/>
                    </w:r>
                    <w:r>
                      <w:rPr>
                        <w:rFonts w:ascii="Courier New"/>
                        <w:spacing w:val="-1"/>
                        <w:sz w:val="18"/>
                      </w:rPr>
                      <w:t xml:space="preserve">message, </w:t>
                    </w:r>
                    <w:r>
                      <w:rPr>
                        <w:rFonts w:ascii="Courier New"/>
                        <w:sz w:val="18"/>
                      </w:rPr>
                      <w:t>correlationData</w:t>
                    </w:r>
                    <w:r>
                      <w:rPr>
                        <w:rFonts w:ascii="Courier New"/>
                        <w:spacing w:val="-1"/>
                        <w:sz w:val="18"/>
                      </w:rPr>
                      <w:t xml:space="preserve"> </w:t>
                    </w:r>
                    <w:r>
                      <w:rPr>
                        <w:rFonts w:ascii="Courier New"/>
                        <w:sz w:val="18"/>
                      </w:rPr>
                      <w:t>-&gt;{</w:t>
                    </w:r>
                  </w:p>
                  <w:p>
                    <w:pPr>
                      <w:spacing w:before="1"/>
                      <w:ind w:left="746" w:right="0" w:firstLine="0"/>
                      <w:jc w:val="left"/>
                      <w:rPr>
                        <w:rFonts w:ascii="Courier New"/>
                        <w:sz w:val="18"/>
                      </w:rPr>
                    </w:pPr>
                    <w:r>
                      <w:rPr>
                        <w:rFonts w:ascii="Courier New"/>
                        <w:sz w:val="18"/>
                      </w:rPr>
                      <w:t>correlationData.getMessageProperties().setDelay(</w:t>
                    </w:r>
                    <w:r>
                      <w:rPr>
                        <w:rFonts w:ascii="Courier New"/>
                        <w:color w:val="660D79"/>
                        <w:sz w:val="18"/>
                      </w:rPr>
                      <w:t>delayTime</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correlationData;</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214" o:spid="_x0000_s1214" o:spt="203" style="height:53.45pt;width:481.7pt;" coordsize="9634,1069">
            <o:lock v:ext="edit"/>
            <v:shape id="_x0000_s1215" o:spid="_x0000_s1215" style="position:absolute;left:0;top:0;height:1069;width:9634;" fillcolor="#000000" filled="t" stroked="f" coordsize="9634,1069" path="m10,0l0,0,0,10,0,10,0,1059,0,1068,10,1068,10,1059,10,10,10,10,10,0xm9633,0l9624,0,10,0,10,10,9624,10,9624,1059,10,1059,10,1068,9624,1068,9633,1068,9633,1059,9633,10,9633,10,9633,0xe">
              <v:path arrowok="t"/>
              <v:fill on="t" focussize="0,0"/>
              <v:stroke on="f"/>
              <v:imagedata o:title=""/>
              <o:lock v:ext="edit"/>
            </v:shape>
            <v:shape id="_x0000_s1216" o:spid="_x0000_s1216" o:spt="202" type="#_x0000_t202" style="position:absolute;left:81;top:11;height:848;width:9468;" fillcolor="#C6ECCC" filled="t" stroked="f" coordsize="21600,21600">
              <v:path/>
              <v:fill on="t" focussize="0,0"/>
              <v:stroke on="f" joinstyle="miter"/>
              <v:imagedata o:title=""/>
              <o:lock v:ext="edit"/>
              <v:textbox inset="0mm,0mm,0mm,0mm">
                <w:txbxContent>
                  <w:p>
                    <w:pPr>
                      <w:spacing w:before="0" w:line="203" w:lineRule="exact"/>
                      <w:ind w:left="386" w:right="0" w:firstLine="0"/>
                      <w:jc w:val="left"/>
                      <w:rPr>
                        <w:rFonts w:ascii="Courier New"/>
                        <w:sz w:val="18"/>
                      </w:rPr>
                    </w:pPr>
                    <w:r>
                      <w:rPr>
                        <w:rFonts w:ascii="Courier New"/>
                        <w:sz w:val="18"/>
                      </w:rPr>
                      <w:t>});</w:t>
                    </w:r>
                  </w:p>
                  <w:p>
                    <w:pPr>
                      <w:spacing w:before="3" w:line="233" w:lineRule="exact"/>
                      <w:ind w:left="386" w:right="0" w:firstLine="0"/>
                      <w:jc w:val="left"/>
                      <w:rPr>
                        <w:rFonts w:ascii="Courier New" w:eastAsia="Courier New"/>
                        <w:b/>
                        <w:sz w:val="18"/>
                      </w:rPr>
                    </w:pPr>
                    <w:r>
                      <w:rPr>
                        <w:rFonts w:ascii="Courier New" w:eastAsia="Courier New"/>
                        <w:b/>
                        <w:i/>
                        <w:color w:val="660D79"/>
                        <w:spacing w:val="-3"/>
                        <w:sz w:val="18"/>
                      </w:rPr>
                      <w:t>log</w:t>
                    </w:r>
                    <w:r>
                      <w:rPr>
                        <w:rFonts w:ascii="Courier New" w:eastAsia="Courier New"/>
                        <w:spacing w:val="-3"/>
                        <w:sz w:val="18"/>
                      </w:rPr>
                      <w:t>.info(</w:t>
                    </w:r>
                    <w:r>
                      <w:rPr>
                        <w:rFonts w:ascii="Courier New" w:eastAsia="Courier New"/>
                        <w:b/>
                        <w:color w:val="008000"/>
                        <w:spacing w:val="-12"/>
                        <w:sz w:val="18"/>
                      </w:rPr>
                      <w:t xml:space="preserve">" </w:t>
                    </w:r>
                    <w:r>
                      <w:rPr>
                        <w:rFonts w:hint="eastAsia" w:ascii="宋体" w:eastAsia="宋体"/>
                        <w:b/>
                        <w:color w:val="008000"/>
                        <w:spacing w:val="-15"/>
                        <w:sz w:val="18"/>
                      </w:rPr>
                      <w:t xml:space="preserve">当 前 时 间 ： </w:t>
                    </w:r>
                    <w:r>
                      <w:rPr>
                        <w:rFonts w:ascii="Courier New" w:eastAsia="Courier New"/>
                        <w:b/>
                        <w:color w:val="008000"/>
                        <w:spacing w:val="-12"/>
                        <w:sz w:val="18"/>
                      </w:rPr>
                      <w:t xml:space="preserve">{}, </w:t>
                    </w:r>
                    <w:r>
                      <w:rPr>
                        <w:rFonts w:hint="eastAsia" w:ascii="宋体" w:eastAsia="宋体"/>
                        <w:b/>
                        <w:color w:val="008000"/>
                        <w:spacing w:val="43"/>
                        <w:sz w:val="18"/>
                      </w:rPr>
                      <w:t xml:space="preserve">发送一条延迟 </w:t>
                    </w:r>
                    <w:r>
                      <w:rPr>
                        <w:rFonts w:ascii="Courier New" w:eastAsia="Courier New"/>
                        <w:b/>
                        <w:color w:val="008000"/>
                        <w:spacing w:val="-14"/>
                        <w:sz w:val="18"/>
                      </w:rPr>
                      <w:t xml:space="preserve">{} </w:t>
                    </w:r>
                    <w:r>
                      <w:rPr>
                        <w:rFonts w:hint="eastAsia" w:ascii="宋体" w:eastAsia="宋体"/>
                        <w:b/>
                        <w:color w:val="008000"/>
                        <w:spacing w:val="58"/>
                        <w:sz w:val="18"/>
                      </w:rPr>
                      <w:t xml:space="preserve">毫秒的信息给队列 </w:t>
                    </w:r>
                    <w:r>
                      <w:rPr>
                        <w:rFonts w:ascii="Courier New" w:eastAsia="Courier New"/>
                        <w:b/>
                        <w:color w:val="008000"/>
                        <w:sz w:val="18"/>
                      </w:rPr>
                      <w:t>delayed.queue:{}"</w:t>
                    </w:r>
                    <w:r>
                      <w:rPr>
                        <w:rFonts w:ascii="Courier New" w:eastAsia="Courier New"/>
                        <w:spacing w:val="16"/>
                        <w:sz w:val="18"/>
                      </w:rPr>
                      <w:t xml:space="preserve">, </w:t>
                    </w:r>
                    <w:r>
                      <w:rPr>
                        <w:rFonts w:ascii="Courier New" w:eastAsia="Courier New"/>
                        <w:b/>
                        <w:color w:val="000080"/>
                        <w:sz w:val="18"/>
                      </w:rPr>
                      <w:t>new</w:t>
                    </w:r>
                  </w:p>
                  <w:p>
                    <w:pPr>
                      <w:spacing w:before="0" w:line="203" w:lineRule="exact"/>
                      <w:ind w:left="28" w:right="0" w:firstLine="0"/>
                      <w:jc w:val="left"/>
                      <w:rPr>
                        <w:rFonts w:ascii="Courier New"/>
                        <w:sz w:val="18"/>
                      </w:rPr>
                    </w:pPr>
                    <w:r>
                      <w:rPr>
                        <w:rFonts w:ascii="Courier New"/>
                        <w:sz w:val="18"/>
                      </w:rPr>
                      <w:t>Date(),delayTime, message);</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spacing w:before="10"/>
        <w:rPr>
          <w:rFonts w:ascii="黑体"/>
          <w:b/>
          <w:sz w:val="12"/>
        </w:rPr>
      </w:pPr>
    </w:p>
    <w:p>
      <w:pPr>
        <w:pStyle w:val="11"/>
        <w:numPr>
          <w:ilvl w:val="2"/>
          <w:numId w:val="23"/>
        </w:numPr>
        <w:tabs>
          <w:tab w:val="left" w:pos="1361"/>
          <w:tab w:val="left" w:pos="1362"/>
        </w:tabs>
        <w:spacing w:before="62" w:after="0" w:line="240" w:lineRule="auto"/>
        <w:ind w:left="1361" w:right="0" w:hanging="1262"/>
        <w:jc w:val="left"/>
        <w:rPr>
          <w:b/>
          <w:sz w:val="28"/>
        </w:rPr>
      </w:pPr>
      <w:r>
        <w:rPr>
          <w:b/>
          <w:sz w:val="28"/>
        </w:rPr>
        <w:t>消息消费者代码</w:t>
      </w:r>
    </w:p>
    <w:p>
      <w:pPr>
        <w:pStyle w:val="7"/>
        <w:spacing w:before="5"/>
        <w:rPr>
          <w:rFonts w:ascii="黑体"/>
          <w:b/>
          <w:sz w:val="17"/>
        </w:rPr>
      </w:pPr>
      <w:r>
        <w:pict>
          <v:group id="_x0000_s1217" o:spid="_x0000_s1217" o:spt="203" style="position:absolute;left:0pt;margin-left:56pt;margin-top:13.1pt;height:73.85pt;width:481.7pt;mso-position-horizontal-relative:page;mso-wrap-distance-bottom:0pt;mso-wrap-distance-top:0pt;z-index:-251545600;mso-width-relative:page;mso-height-relative:page;" coordorigin="1121,262" coordsize="9634,1477">
            <o:lock v:ext="edit"/>
            <v:shape id="_x0000_s1218" o:spid="_x0000_s1218" style="position:absolute;left:1120;top:262;height:1477;width:9634;" fillcolor="#000000" filled="t" stroked="f" coordorigin="1121,262" coordsize="9634,1477" path="m1130,272l1121,272,1121,1729,1121,1739,1130,1739,1130,1729,1130,272xm1130,262l1121,262,1121,272,1130,272,1130,262xm10754,272l10744,272,10744,1729,1130,1729,1130,1739,10744,1739,10754,1739,10754,1729,10754,272xm10754,262l10744,262,1130,262,1130,272,10744,272,10754,272,10754,262xe">
              <v:path arrowok="t"/>
              <v:fill on="t" focussize="0,0"/>
              <v:stroke on="f"/>
              <v:imagedata o:title=""/>
              <o:lock v:ext="edit"/>
            </v:shape>
            <v:shape id="_x0000_s1219" o:spid="_x0000_s1219" o:spt="202" type="#_x0000_t202" style="position:absolute;left:1202;top:271;height:1256;width:9468;" fillcolor="#C6ECCC" filled="t" stroked="f" coordsize="21600,21600">
              <v:path/>
              <v:fill on="t" focussize="0,0"/>
              <v:stroke on="f" joinstyle="miter"/>
              <v:imagedata o:title=""/>
              <o:lock v:ext="edit"/>
              <v:textbox inset="0mm,0mm,0mm,0mm">
                <w:txbxContent>
                  <w:p>
                    <w:pPr>
                      <w:spacing w:before="0"/>
                      <w:ind w:left="28" w:right="2506"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DELAYED_QUEUE_NAME </w:t>
                    </w:r>
                    <w:r>
                      <w:rPr>
                        <w:rFonts w:ascii="Courier New"/>
                        <w:sz w:val="18"/>
                      </w:rPr>
                      <w:t xml:space="preserve">= </w:t>
                    </w:r>
                    <w:r>
                      <w:rPr>
                        <w:rFonts w:ascii="Courier New"/>
                        <w:b/>
                        <w:color w:val="008000"/>
                        <w:sz w:val="18"/>
                      </w:rPr>
                      <w:t>"delayed.queue"</w:t>
                    </w:r>
                    <w:r>
                      <w:rPr>
                        <w:rFonts w:ascii="Courier New"/>
                        <w:sz w:val="18"/>
                      </w:rPr>
                      <w:t xml:space="preserve">; </w:t>
                    </w:r>
                    <w:r>
                      <w:rPr>
                        <w:rFonts w:ascii="Courier New"/>
                        <w:color w:val="808000"/>
                        <w:sz w:val="18"/>
                      </w:rPr>
                      <w:t>@RabbitListener</w:t>
                    </w:r>
                    <w:r>
                      <w:rPr>
                        <w:rFonts w:ascii="Courier New"/>
                        <w:sz w:val="18"/>
                      </w:rPr>
                      <w:t xml:space="preserve">(queues = </w:t>
                    </w:r>
                    <w:r>
                      <w:rPr>
                        <w:rFonts w:ascii="Courier New"/>
                        <w:b/>
                        <w:i/>
                        <w:color w:val="660D79"/>
                        <w:sz w:val="18"/>
                      </w:rPr>
                      <w:t>DELAYED_QUEUE_NAME</w:t>
                    </w:r>
                    <w:r>
                      <w:rPr>
                        <w:rFonts w:ascii="Courier New"/>
                        <w:sz w:val="18"/>
                      </w:rPr>
                      <w:t>)</w:t>
                    </w:r>
                  </w:p>
                  <w:p>
                    <w:pPr>
                      <w:spacing w:before="0"/>
                      <w:ind w:left="386" w:right="4128" w:hanging="359"/>
                      <w:jc w:val="left"/>
                      <w:rPr>
                        <w:rFonts w:ascii="Courier New"/>
                        <w:sz w:val="18"/>
                      </w:rPr>
                    </w:pPr>
                    <w:r>
                      <w:rPr>
                        <w:rFonts w:ascii="Courier New"/>
                        <w:b/>
                        <w:color w:val="000080"/>
                        <w:sz w:val="18"/>
                      </w:rPr>
                      <w:t xml:space="preserve">public void </w:t>
                    </w:r>
                    <w:r>
                      <w:rPr>
                        <w:rFonts w:ascii="Courier New"/>
                        <w:sz w:val="18"/>
                      </w:rPr>
                      <w:t xml:space="preserve">receiveDelayedQueue(Message message){ String msg = </w:t>
                    </w:r>
                    <w:r>
                      <w:rPr>
                        <w:rFonts w:ascii="Courier New"/>
                        <w:b/>
                        <w:color w:val="000080"/>
                        <w:sz w:val="18"/>
                      </w:rPr>
                      <w:t xml:space="preserve">new </w:t>
                    </w:r>
                    <w:r>
                      <w:rPr>
                        <w:rFonts w:ascii="Courier New"/>
                        <w:sz w:val="18"/>
                      </w:rPr>
                      <w:t>String(message.getBody());</w:t>
                    </w:r>
                  </w:p>
                  <w:p>
                    <w:pPr>
                      <w:spacing w:before="2" w:line="233" w:lineRule="exact"/>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z w:val="18"/>
                      </w:rPr>
                      <w:t>收到延时队列的消息：</w:t>
                    </w:r>
                    <w:r>
                      <w:rPr>
                        <w:rFonts w:ascii="Courier New" w:eastAsia="Courier New"/>
                        <w:b/>
                        <w:color w:val="008000"/>
                        <w:sz w:val="18"/>
                      </w:rPr>
                      <w:t>{}"</w:t>
                    </w:r>
                    <w:r>
                      <w:rPr>
                        <w:rFonts w:ascii="Courier New" w:eastAsia="Courier New"/>
                        <w:sz w:val="18"/>
                      </w:rPr>
                      <w:t xml:space="preserve">, </w:t>
                    </w:r>
                    <w:r>
                      <w:rPr>
                        <w:rFonts w:ascii="Courier New" w:eastAsia="Courier New"/>
                        <w:b/>
                        <w:color w:val="000080"/>
                        <w:sz w:val="18"/>
                      </w:rPr>
                      <w:t xml:space="preserve">new </w:t>
                    </w:r>
                    <w:r>
                      <w:rPr>
                        <w:rFonts w:ascii="Courier New" w:eastAsia="Courier New"/>
                        <w:sz w:val="18"/>
                      </w:rPr>
                      <w:t>Date().toString(), msg);</w:t>
                    </w:r>
                  </w:p>
                  <w:p>
                    <w:pPr>
                      <w:spacing w:before="0" w:line="203" w:lineRule="exact"/>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line="365" w:lineRule="exact"/>
        <w:ind w:left="520"/>
      </w:pPr>
      <w:r>
        <w:t>发起请求：</w:t>
      </w:r>
    </w:p>
    <w:p>
      <w:pPr>
        <w:pStyle w:val="7"/>
        <w:spacing w:before="183" w:line="420" w:lineRule="auto"/>
        <w:ind w:left="941" w:right="3870"/>
        <w:rPr>
          <w:rFonts w:ascii="Tahoma"/>
        </w:rPr>
      </w:pPr>
      <w:r>
        <w:drawing>
          <wp:anchor distT="0" distB="0" distL="0" distR="0" simplePos="0" relativeHeight="251714560" behindDoc="1" locked="0" layoutInCell="1" allowOverlap="1">
            <wp:simplePos x="0" y="0"/>
            <wp:positionH relativeFrom="page">
              <wp:posOffset>1925320</wp:posOffset>
            </wp:positionH>
            <wp:positionV relativeFrom="paragraph">
              <wp:posOffset>297815</wp:posOffset>
            </wp:positionV>
            <wp:extent cx="3293110" cy="3413125"/>
            <wp:effectExtent l="0" t="0" r="0" b="0"/>
            <wp:wrapNone/>
            <wp:docPr id="2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rPr>
        <w:t>http://localhost:8080/ttl/sendDelayMsg/come on baby1/20000 http://localhost:8080/ttl/sendDelayMsg/come on baby2/2000</w:t>
      </w:r>
    </w:p>
    <w:p>
      <w:pPr>
        <w:pStyle w:val="7"/>
        <w:ind w:left="520"/>
        <w:rPr>
          <w:rFonts w:ascii="Tahoma"/>
          <w:sz w:val="20"/>
        </w:rPr>
      </w:pPr>
      <w:r>
        <w:rPr>
          <w:rFonts w:ascii="Tahoma"/>
          <w:sz w:val="20"/>
        </w:rPr>
        <w:drawing>
          <wp:inline distT="0" distB="0" distL="0" distR="0">
            <wp:extent cx="6365240" cy="600075"/>
            <wp:effectExtent l="0" t="0" r="0" b="0"/>
            <wp:docPr id="23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66.png"/>
                    <pic:cNvPicPr>
                      <a:picLocks noChangeAspect="1"/>
                    </pic:cNvPicPr>
                  </pic:nvPicPr>
                  <pic:blipFill>
                    <a:blip r:embed="rId71" cstate="print"/>
                    <a:stretch>
                      <a:fillRect/>
                    </a:stretch>
                  </pic:blipFill>
                  <pic:spPr>
                    <a:xfrm>
                      <a:off x="0" y="0"/>
                      <a:ext cx="6365513" cy="600075"/>
                    </a:xfrm>
                    <a:prstGeom prst="rect">
                      <a:avLst/>
                    </a:prstGeom>
                  </pic:spPr>
                </pic:pic>
              </a:graphicData>
            </a:graphic>
          </wp:inline>
        </w:drawing>
      </w:r>
    </w:p>
    <w:p>
      <w:pPr>
        <w:pStyle w:val="7"/>
        <w:spacing w:before="203"/>
        <w:ind w:left="520"/>
      </w:pPr>
      <w:r>
        <w:t>第二个消息被先消费掉了，符合预期</w:t>
      </w:r>
    </w:p>
    <w:p>
      <w:pPr>
        <w:pStyle w:val="3"/>
        <w:numPr>
          <w:ilvl w:val="1"/>
          <w:numId w:val="18"/>
        </w:numPr>
        <w:tabs>
          <w:tab w:val="left" w:pos="941"/>
          <w:tab w:val="left" w:pos="942"/>
        </w:tabs>
        <w:spacing w:before="246" w:after="0" w:line="240" w:lineRule="auto"/>
        <w:ind w:left="941" w:right="0" w:hanging="842"/>
        <w:jc w:val="left"/>
        <w:rPr>
          <w:rFonts w:hint="eastAsia" w:ascii="黑体" w:eastAsia="黑体"/>
        </w:rPr>
      </w:pPr>
      <w:r>
        <w:rPr>
          <w:rFonts w:hint="eastAsia" w:ascii="黑体" w:eastAsia="黑体"/>
        </w:rPr>
        <w:t>总结</w:t>
      </w:r>
    </w:p>
    <w:p>
      <w:pPr>
        <w:pStyle w:val="7"/>
        <w:spacing w:before="5"/>
        <w:rPr>
          <w:rFonts w:ascii="黑体"/>
          <w:b/>
          <w:sz w:val="44"/>
        </w:rPr>
      </w:pPr>
    </w:p>
    <w:p>
      <w:pPr>
        <w:pStyle w:val="7"/>
        <w:spacing w:line="223" w:lineRule="auto"/>
        <w:ind w:left="100" w:right="689" w:firstLine="420"/>
      </w:pPr>
      <w:r>
        <w:t xml:space="preserve">延时队列在需要延时处理的场景下非常有用，使用 </w:t>
      </w:r>
      <w:r>
        <w:rPr>
          <w:rFonts w:ascii="Tahoma" w:eastAsia="Tahoma"/>
        </w:rPr>
        <w:t xml:space="preserve">RabbitMQ </w:t>
      </w:r>
      <w:r>
        <w:t>来实现延时队列可以很好的利用</w:t>
      </w:r>
      <w:r>
        <w:rPr>
          <w:rFonts w:ascii="Tahoma" w:eastAsia="Tahoma"/>
        </w:rPr>
        <w:t xml:space="preserve">RabbitMQ </w:t>
      </w:r>
      <w:r>
        <w:t xml:space="preserve">的特性，如：消息可靠发送、消息可靠投递、死信队列来保障消息至少被消费一次以及未被正确处理的消息不会被丢弃。另外，通过 </w:t>
      </w:r>
      <w:r>
        <w:rPr>
          <w:rFonts w:ascii="Tahoma" w:eastAsia="Tahoma"/>
        </w:rPr>
        <w:t xml:space="preserve">RabbitMQ </w:t>
      </w:r>
      <w:r>
        <w:t>集群的特性，可以很好的解决单点故障问题，不会因为单个节点挂掉导致延时队列不可用或者消息丢失。</w:t>
      </w:r>
    </w:p>
    <w:p>
      <w:pPr>
        <w:pStyle w:val="7"/>
        <w:spacing w:before="180" w:line="393" w:lineRule="exact"/>
        <w:ind w:left="520"/>
        <w:rPr>
          <w:rFonts w:ascii="Tahoma" w:eastAsia="Tahoma"/>
        </w:rPr>
      </w:pPr>
      <w:r>
        <w:t xml:space="preserve">当然，延时队列还有很多其它选择，比如利用 </w:t>
      </w:r>
      <w:r>
        <w:rPr>
          <w:rFonts w:ascii="Tahoma" w:eastAsia="Tahoma"/>
        </w:rPr>
        <w:t xml:space="preserve">Java </w:t>
      </w:r>
      <w:r>
        <w:t xml:space="preserve">的 </w:t>
      </w:r>
      <w:r>
        <w:rPr>
          <w:rFonts w:ascii="Tahoma" w:eastAsia="Tahoma"/>
        </w:rPr>
        <w:t>DelayQueue</w:t>
      </w:r>
      <w:r>
        <w:t xml:space="preserve">，利用 </w:t>
      </w:r>
      <w:r>
        <w:rPr>
          <w:rFonts w:ascii="Tahoma" w:eastAsia="Tahoma"/>
        </w:rPr>
        <w:t xml:space="preserve">Redis </w:t>
      </w:r>
      <w:r>
        <w:t xml:space="preserve">的 </w:t>
      </w:r>
      <w:r>
        <w:rPr>
          <w:rFonts w:ascii="Tahoma" w:eastAsia="Tahoma"/>
        </w:rPr>
        <w:t>zset</w:t>
      </w:r>
      <w:r>
        <w:t xml:space="preserve">，利用 </w:t>
      </w:r>
      <w:r>
        <w:rPr>
          <w:rFonts w:ascii="Tahoma" w:eastAsia="Tahoma"/>
        </w:rPr>
        <w:t>Quartz</w:t>
      </w:r>
    </w:p>
    <w:p>
      <w:pPr>
        <w:pStyle w:val="7"/>
        <w:spacing w:line="393" w:lineRule="exact"/>
        <w:ind w:left="100"/>
      </w:pPr>
      <w:r>
        <w:t xml:space="preserve">或者利用 </w:t>
      </w:r>
      <w:r>
        <w:rPr>
          <w:rFonts w:ascii="Tahoma" w:eastAsia="Tahoma"/>
        </w:rPr>
        <w:t xml:space="preserve">kafka </w:t>
      </w:r>
      <w:r>
        <w:t>的时间轮，这些方式各有特点</w:t>
      </w:r>
      <w:r>
        <w:rPr>
          <w:rFonts w:ascii="Tahoma" w:eastAsia="Tahoma"/>
        </w:rPr>
        <w:t>,</w:t>
      </w:r>
      <w:r>
        <w:t>看需要适用的场景</w:t>
      </w:r>
    </w:p>
    <w:p>
      <w:pPr>
        <w:pStyle w:val="7"/>
        <w:spacing w:before="15"/>
        <w:rPr>
          <w:sz w:val="17"/>
        </w:rPr>
      </w:pPr>
    </w:p>
    <w:p>
      <w:pPr>
        <w:pStyle w:val="2"/>
        <w:numPr>
          <w:ilvl w:val="4"/>
          <w:numId w:val="17"/>
        </w:numPr>
        <w:tabs>
          <w:tab w:val="left" w:pos="4048"/>
        </w:tabs>
        <w:spacing w:before="0" w:after="0" w:line="240" w:lineRule="auto"/>
        <w:ind w:left="4047" w:right="0" w:hanging="421"/>
        <w:jc w:val="left"/>
        <w:rPr>
          <w:rFonts w:hint="eastAsia" w:ascii="宋体" w:eastAsia="宋体"/>
        </w:rPr>
      </w:pPr>
      <w:r>
        <w:rPr>
          <w:rFonts w:hint="eastAsia" w:ascii="宋体" w:eastAsia="宋体"/>
        </w:rPr>
        <w:t>发布确认高级</w:t>
      </w:r>
    </w:p>
    <w:p>
      <w:pPr>
        <w:pStyle w:val="7"/>
        <w:spacing w:before="11"/>
        <w:rPr>
          <w:rFonts w:ascii="宋体"/>
          <w:b/>
          <w:sz w:val="48"/>
        </w:rPr>
      </w:pPr>
    </w:p>
    <w:p>
      <w:pPr>
        <w:pStyle w:val="7"/>
        <w:spacing w:line="223" w:lineRule="auto"/>
        <w:ind w:left="100" w:right="630" w:firstLine="420"/>
        <w:jc w:val="both"/>
        <w:rPr>
          <w:rFonts w:ascii="Tahoma" w:eastAsia="Tahoma"/>
        </w:rPr>
      </w:pPr>
      <w:r>
        <w:rPr>
          <w:spacing w:val="-4"/>
        </w:rPr>
        <w:t xml:space="preserve">在生产环境中由于一些不明原因，导致 </w:t>
      </w:r>
      <w:r>
        <w:rPr>
          <w:rFonts w:ascii="Tahoma" w:eastAsia="Tahoma"/>
        </w:rPr>
        <w:t xml:space="preserve">rabbitmq </w:t>
      </w:r>
      <w:r>
        <w:rPr>
          <w:spacing w:val="-1"/>
        </w:rPr>
        <w:t xml:space="preserve">重启，在 </w:t>
      </w:r>
      <w:r>
        <w:rPr>
          <w:rFonts w:ascii="Tahoma" w:eastAsia="Tahoma"/>
        </w:rPr>
        <w:t xml:space="preserve">RabbitMQ </w:t>
      </w:r>
      <w:r>
        <w:rPr>
          <w:spacing w:val="-3"/>
        </w:rPr>
        <w:t xml:space="preserve">重启期间生产者消息投递失败， </w:t>
      </w:r>
      <w:r>
        <w:rPr>
          <w:spacing w:val="-15"/>
        </w:rPr>
        <w:t xml:space="preserve">导致消息丢失，需要手动处理和恢复。于是，我们开始思考，如何才能进行 </w:t>
      </w:r>
      <w:r>
        <w:rPr>
          <w:rFonts w:ascii="Tahoma" w:eastAsia="Tahoma"/>
        </w:rPr>
        <w:t xml:space="preserve">RabbitMQ </w:t>
      </w:r>
      <w:r>
        <w:rPr>
          <w:spacing w:val="-3"/>
        </w:rPr>
        <w:t>的消息可靠投递呢？ 特别是在这样比较极端的情况，</w:t>
      </w:r>
      <w:r>
        <w:rPr>
          <w:rFonts w:ascii="Tahoma" w:eastAsia="Tahoma"/>
        </w:rPr>
        <w:t xml:space="preserve">RabbitMQ </w:t>
      </w:r>
      <w:r>
        <w:rPr>
          <w:spacing w:val="-3"/>
        </w:rPr>
        <w:t>集群不可用的时候，无法投递的消息该如何处理呢</w:t>
      </w:r>
      <w:r>
        <w:rPr>
          <w:rFonts w:ascii="Tahoma" w:eastAsia="Tahoma"/>
        </w:rPr>
        <w:t>:</w:t>
      </w:r>
    </w:p>
    <w:p>
      <w:pPr>
        <w:pStyle w:val="7"/>
        <w:spacing w:before="11"/>
        <w:rPr>
          <w:rFonts w:ascii="Tahoma"/>
          <w:sz w:val="12"/>
        </w:rPr>
      </w:pPr>
      <w:r>
        <w:pict>
          <v:group id="_x0000_s1220" o:spid="_x0000_s1220" o:spt="203" style="position:absolute;left:0pt;margin-left:56pt;margin-top:9.75pt;height:24.5pt;width:481.7pt;mso-position-horizontal-relative:page;mso-wrap-distance-bottom:0pt;mso-wrap-distance-top:0pt;z-index:-251544576;mso-width-relative:page;mso-height-relative:page;" coordorigin="1121,195" coordsize="9634,490">
            <o:lock v:ext="edit"/>
            <v:shape id="_x0000_s1221" o:spid="_x0000_s1221" style="position:absolute;left:1120;top:195;height:490;width:9634;" fillcolor="#000000" filled="t" stroked="f" coordorigin="1121,195" coordsize="9634,490" path="m1130,676l1121,676,1121,685,1130,685,1130,676xm1130,195l1121,195,1121,205,1121,205,1121,676,1130,676,1130,205,1130,205,1130,195xm10754,676l10744,676,1130,676,1130,685,10744,685,10754,685,10754,676xm10754,195l10744,195,1130,195,1130,205,10744,205,10744,676,10754,676,10754,205,10754,205,10754,195xe">
              <v:path arrowok="t"/>
              <v:fill on="t" focussize="0,0"/>
              <v:stroke on="f"/>
              <v:imagedata o:title=""/>
              <o:lock v:ext="edit"/>
            </v:shape>
            <v:shape id="_x0000_s1222" o:spid="_x0000_s1222" o:spt="202" type="#_x0000_t202" style="position:absolute;left:1231;top:204;height:471;width:9410;" fillcolor="#C6ECCC" filled="t" stroked="f" coordsize="21600,21600">
              <v:path/>
              <v:fill on="t" focussize="0,0"/>
              <v:stroke on="f" joinstyle="miter"/>
              <v:imagedata o:title=""/>
              <o:lock v:ext="edit"/>
              <v:textbox inset="0mm,0mm,0mm,0mm">
                <w:txbxContent>
                  <w:p>
                    <w:pPr>
                      <w:spacing w:before="2"/>
                      <w:ind w:left="0" w:right="-15" w:firstLine="0"/>
                      <w:jc w:val="left"/>
                      <w:rPr>
                        <w:rFonts w:hint="eastAsia" w:ascii="宋体" w:eastAsia="宋体"/>
                        <w:sz w:val="18"/>
                      </w:rPr>
                    </w:pPr>
                    <w:r>
                      <w:rPr>
                        <w:rFonts w:hint="eastAsia" w:ascii="宋体" w:eastAsia="宋体"/>
                        <w:color w:val="808000"/>
                        <w:sz w:val="18"/>
                      </w:rPr>
                      <w:t xml:space="preserve">应  用  </w:t>
                    </w:r>
                    <w:r>
                      <w:rPr>
                        <w:rFonts w:ascii="Courier New" w:eastAsia="Courier New"/>
                        <w:color w:val="808000"/>
                        <w:sz w:val="18"/>
                      </w:rPr>
                      <w:t xml:space="preserve">[xxx] </w:t>
                    </w:r>
                    <w:r>
                      <w:rPr>
                        <w:rFonts w:hint="eastAsia" w:ascii="宋体" w:eastAsia="宋体"/>
                        <w:color w:val="808000"/>
                        <w:sz w:val="18"/>
                      </w:rPr>
                      <w:t xml:space="preserve">在  </w:t>
                    </w:r>
                    <w:r>
                      <w:rPr>
                        <w:rFonts w:ascii="Courier New" w:eastAsia="Courier New"/>
                        <w:color w:val="808000"/>
                        <w:sz w:val="18"/>
                      </w:rPr>
                      <w:t xml:space="preserve">[08-1516:36:04] </w:t>
                    </w:r>
                    <w:r>
                      <w:rPr>
                        <w:rFonts w:hint="eastAsia" w:ascii="宋体" w:eastAsia="宋体"/>
                        <w:color w:val="808000"/>
                        <w:sz w:val="18"/>
                      </w:rPr>
                      <w:t xml:space="preserve">发  生  </w:t>
                    </w:r>
                    <w:r>
                      <w:rPr>
                        <w:rFonts w:ascii="Courier New" w:eastAsia="Courier New"/>
                        <w:color w:val="808000"/>
                        <w:sz w:val="18"/>
                      </w:rPr>
                      <w:t xml:space="preserve">[ </w:t>
                    </w:r>
                    <w:r>
                      <w:rPr>
                        <w:rFonts w:hint="eastAsia" w:ascii="宋体" w:eastAsia="宋体"/>
                        <w:color w:val="808000"/>
                        <w:sz w:val="18"/>
                      </w:rPr>
                      <w:t xml:space="preserve">错  误  日  志  异  常  </w:t>
                    </w:r>
                    <w:r>
                      <w:rPr>
                        <w:rFonts w:ascii="Courier New" w:eastAsia="Courier New"/>
                        <w:color w:val="808000"/>
                        <w:sz w:val="18"/>
                      </w:rPr>
                      <w:t xml:space="preserve">] </w:t>
                    </w:r>
                    <w:r>
                      <w:rPr>
                        <w:rFonts w:hint="eastAsia" w:ascii="宋体" w:eastAsia="宋体"/>
                        <w:color w:val="808000"/>
                        <w:sz w:val="18"/>
                      </w:rPr>
                      <w:t xml:space="preserve">，  </w:t>
                    </w:r>
                    <w:r>
                      <w:rPr>
                        <w:rFonts w:ascii="Courier New" w:eastAsia="Courier New"/>
                        <w:color w:val="808000"/>
                        <w:sz w:val="18"/>
                      </w:rPr>
                      <w:t>alertId=[xxx</w:t>
                    </w:r>
                    <w:r>
                      <w:rPr>
                        <w:rFonts w:ascii="Courier New" w:eastAsia="Courier New"/>
                        <w:color w:val="808000"/>
                        <w:spacing w:val="26"/>
                        <w:sz w:val="18"/>
                      </w:rPr>
                      <w:t xml:space="preserve">]  </w:t>
                    </w:r>
                    <w:r>
                      <w:rPr>
                        <w:rFonts w:hint="eastAsia" w:ascii="宋体" w:eastAsia="宋体"/>
                        <w:color w:val="808000"/>
                        <w:sz w:val="18"/>
                      </w:rPr>
                      <w:t>。  由</w:t>
                    </w:r>
                  </w:p>
                  <w:p>
                    <w:pPr>
                      <w:tabs>
                        <w:tab w:val="left" w:pos="8284"/>
                        <w:tab w:val="left" w:pos="8754"/>
                        <w:tab w:val="left" w:pos="9225"/>
                      </w:tabs>
                      <w:spacing w:before="2" w:line="233" w:lineRule="exact"/>
                      <w:ind w:left="0" w:right="0" w:firstLine="0"/>
                      <w:jc w:val="left"/>
                      <w:rPr>
                        <w:rFonts w:hint="eastAsia" w:ascii="宋体" w:eastAsia="宋体"/>
                        <w:sz w:val="18"/>
                      </w:rPr>
                    </w:pPr>
                    <w:r>
                      <w:rPr>
                        <w:rFonts w:ascii="Courier New" w:eastAsia="Courier New"/>
                        <w:color w:val="808000"/>
                        <w:sz w:val="18"/>
                      </w:rPr>
                      <w:t>[org.springframework.amqp.rabbit.listener.BlockingQueueConsumer:start:620]</w:t>
                    </w:r>
                    <w:r>
                      <w:rPr>
                        <w:rFonts w:ascii="Courier New" w:eastAsia="Courier New"/>
                        <w:color w:val="808000"/>
                        <w:sz w:val="18"/>
                      </w:rPr>
                      <w:tab/>
                    </w:r>
                    <w:r>
                      <w:rPr>
                        <w:rFonts w:hint="eastAsia" w:ascii="宋体" w:eastAsia="宋体"/>
                        <w:color w:val="808000"/>
                        <w:sz w:val="18"/>
                      </w:rPr>
                      <w:t>触</w:t>
                    </w:r>
                    <w:r>
                      <w:rPr>
                        <w:rFonts w:hint="eastAsia" w:ascii="宋体" w:eastAsia="宋体"/>
                        <w:color w:val="808000"/>
                        <w:sz w:val="18"/>
                      </w:rPr>
                      <w:tab/>
                    </w:r>
                    <w:r>
                      <w:rPr>
                        <w:rFonts w:hint="eastAsia" w:ascii="宋体" w:eastAsia="宋体"/>
                        <w:color w:val="808000"/>
                        <w:sz w:val="18"/>
                      </w:rPr>
                      <w:t>发</w:t>
                    </w:r>
                    <w:r>
                      <w:rPr>
                        <w:rFonts w:hint="eastAsia" w:ascii="宋体" w:eastAsia="宋体"/>
                        <w:color w:val="808000"/>
                        <w:sz w:val="18"/>
                      </w:rPr>
                      <w:tab/>
                    </w:r>
                    <w:r>
                      <w:rPr>
                        <w:rFonts w:hint="eastAsia" w:ascii="宋体" w:eastAsia="宋体"/>
                        <w:color w:val="808000"/>
                        <w:spacing w:val="-15"/>
                        <w:sz w:val="18"/>
                      </w:rPr>
                      <w:t>。</w:t>
                    </w:r>
                  </w:p>
                </w:txbxContent>
              </v:textbox>
            </v:shape>
            <w10:wrap type="topAndBottom"/>
          </v:group>
        </w:pict>
      </w:r>
    </w:p>
    <w:p>
      <w:pPr>
        <w:spacing w:after="0"/>
        <w:rPr>
          <w:rFonts w:ascii="Tahoma"/>
          <w:sz w:val="12"/>
        </w:rPr>
        <w:sectPr>
          <w:pgSz w:w="11910" w:h="16840"/>
          <w:pgMar w:top="1420" w:right="420" w:bottom="280" w:left="600" w:header="708" w:footer="0" w:gutter="0"/>
          <w:cols w:space="720" w:num="1"/>
        </w:sectPr>
      </w:pPr>
    </w:p>
    <w:p>
      <w:pPr>
        <w:pStyle w:val="7"/>
        <w:spacing w:before="5"/>
        <w:rPr>
          <w:rFonts w:ascii="Tahoma"/>
          <w:sz w:val="7"/>
        </w:rPr>
      </w:pPr>
    </w:p>
    <w:p>
      <w:pPr>
        <w:pStyle w:val="7"/>
        <w:ind w:left="520"/>
        <w:rPr>
          <w:rFonts w:ascii="Tahoma"/>
          <w:sz w:val="20"/>
        </w:rPr>
      </w:pPr>
      <w:r>
        <w:rPr>
          <w:rFonts w:ascii="Tahoma"/>
          <w:sz w:val="20"/>
        </w:rPr>
        <w:pict>
          <v:group id="_x0000_s1223" o:spid="_x0000_s1223" o:spt="203" style="height:88.5pt;width:481.7pt;" coordsize="9634,1770">
            <o:lock v:ext="edit"/>
            <v:shape id="_x0000_s1224" o:spid="_x0000_s1224" style="position:absolute;left:81;top:11;height:1549;width:9468;" fillcolor="#C6ECCC" filled="t" stroked="f" coordorigin="82,12" coordsize="9468,1549" path="m9549,12l82,12,82,447,110,447,110,680,82,680,82,915,82,1152,82,1354,82,1560,9549,1560,9549,1354,9549,1152,9549,915,9549,680,9520,680,9520,447,9549,447,9549,12xe">
              <v:path arrowok="t"/>
              <v:fill on="t" focussize="0,0"/>
              <v:stroke on="f"/>
              <v:imagedata o:title=""/>
              <o:lock v:ext="edit"/>
            </v:shape>
            <v:shape id="_x0000_s1225" o:spid="_x0000_s1225" style="position:absolute;left:0;top:0;height:1770;width:9634;" fillcolor="#000000" filled="t" stroked="f" coordsize="9634,1770" path="m10,0l0,0,0,10,0,10,0,1760,0,1769,10,1769,10,1760,10,10,10,10,10,0xm9633,0l9624,0,10,0,10,10,9624,10,9624,1760,10,1760,10,1769,9624,1769,9633,1769,9633,1760,9633,10,9633,10,9633,0xe">
              <v:path arrowok="t"/>
              <v:fill on="t" focussize="0,0"/>
              <v:stroke on="f"/>
              <v:imagedata o:title=""/>
              <o:lock v:ext="edit"/>
            </v:shape>
            <v:shape id="_x0000_s1226" o:spid="_x0000_s1226" o:spt="202" type="#_x0000_t202" style="position:absolute;left:110;top:40;height:612;width:1919;" filled="f" stroked="f" coordsize="21600,21600">
              <v:path/>
              <v:fill on="f" focussize="0,0"/>
              <v:stroke on="f" joinstyle="miter"/>
              <v:imagedata o:title=""/>
              <o:lock v:ext="edit"/>
              <v:textbox inset="0mm,0mm,0mm,0mm">
                <w:txbxContent>
                  <w:p>
                    <w:pPr>
                      <w:spacing w:before="0" w:line="209" w:lineRule="exact"/>
                      <w:ind w:left="0" w:right="0" w:firstLine="0"/>
                      <w:jc w:val="left"/>
                      <w:rPr>
                        <w:rFonts w:hint="eastAsia" w:ascii="宋体" w:eastAsia="宋体"/>
                        <w:sz w:val="18"/>
                      </w:rPr>
                    </w:pPr>
                    <w:r>
                      <w:rPr>
                        <w:rFonts w:hint="eastAsia" w:ascii="宋体" w:eastAsia="宋体"/>
                        <w:color w:val="808000"/>
                        <w:spacing w:val="-15"/>
                        <w:sz w:val="18"/>
                      </w:rPr>
                      <w:t xml:space="preserve">应用 </w:t>
                    </w:r>
                    <w:r>
                      <w:rPr>
                        <w:rFonts w:ascii="Courier New" w:eastAsia="Courier New"/>
                        <w:color w:val="808000"/>
                        <w:sz w:val="18"/>
                      </w:rPr>
                      <w:t xml:space="preserve">xxx </w:t>
                    </w:r>
                    <w:r>
                      <w:rPr>
                        <w:rFonts w:hint="eastAsia" w:ascii="宋体" w:eastAsia="宋体"/>
                        <w:color w:val="808000"/>
                        <w:sz w:val="18"/>
                      </w:rPr>
                      <w:t>可能原因如下</w:t>
                    </w:r>
                  </w:p>
                  <w:p>
                    <w:pPr>
                      <w:spacing w:before="5" w:line="240" w:lineRule="auto"/>
                      <w:rPr>
                        <w:rFonts w:ascii="宋体"/>
                        <w:sz w:val="15"/>
                      </w:rPr>
                    </w:pPr>
                  </w:p>
                  <w:p>
                    <w:pPr>
                      <w:spacing w:before="0" w:line="205" w:lineRule="exact"/>
                      <w:ind w:left="0" w:right="0" w:firstLine="0"/>
                      <w:jc w:val="left"/>
                      <w:rPr>
                        <w:rFonts w:hint="eastAsia" w:ascii="宋体" w:eastAsia="宋体"/>
                        <w:sz w:val="18"/>
                      </w:rPr>
                    </w:pPr>
                    <w:r>
                      <w:rPr>
                        <w:rFonts w:hint="eastAsia" w:ascii="宋体" w:eastAsia="宋体"/>
                        <w:color w:val="808000"/>
                        <w:sz w:val="18"/>
                      </w:rPr>
                      <w:t>服</w:t>
                    </w:r>
                  </w:p>
                </w:txbxContent>
              </v:textbox>
            </v:shape>
            <v:shape id="_x0000_s1227" o:spid="_x0000_s1227" o:spt="202" type="#_x0000_t202" style="position:absolute;left:2417;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务</w:t>
                    </w:r>
                  </w:p>
                </w:txbxContent>
              </v:textbox>
            </v:shape>
            <v:shape id="_x0000_s1228" o:spid="_x0000_s1228" o:spt="202" type="#_x0000_t202" style="position:absolute;left:4724;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名</w:t>
                    </w:r>
                  </w:p>
                </w:txbxContent>
              </v:textbox>
            </v:shape>
            <v:shape id="_x0000_s1229" o:spid="_x0000_s1229" o:spt="202" type="#_x0000_t202" style="position:absolute;left:7030;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为</w:t>
                    </w:r>
                  </w:p>
                </w:txbxContent>
              </v:textbox>
            </v:shape>
            <v:shape id="_x0000_s1230" o:spid="_x0000_s1230" o:spt="202" type="#_x0000_t202" style="position:absolute;left:9337;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w:t>
                    </w:r>
                  </w:p>
                </w:txbxContent>
              </v:textbox>
            </v:shape>
            <v:shape id="_x0000_s1231" o:spid="_x0000_s1231" o:spt="202" type="#_x0000_t202" style="position:absolute;left:290;top:707;height:850;width:9248;" filled="f" stroked="f" coordsize="21600,21600">
              <v:path/>
              <v:fill on="f" focussize="0,0"/>
              <v:stroke on="f" joinstyle="miter"/>
              <v:imagedata o:title=""/>
              <o:lock v:ext="edit"/>
              <v:textbox inset="0mm,0mm,0mm,0mm">
                <w:txbxContent>
                  <w:p>
                    <w:pPr>
                      <w:spacing w:before="0" w:line="209" w:lineRule="exact"/>
                      <w:ind w:left="0" w:right="0" w:firstLine="0"/>
                      <w:jc w:val="both"/>
                      <w:rPr>
                        <w:rFonts w:ascii="Courier New" w:eastAsia="Courier New"/>
                        <w:sz w:val="18"/>
                      </w:rPr>
                    </w:pPr>
                    <w:r>
                      <w:rPr>
                        <w:rFonts w:hint="eastAsia" w:ascii="宋体" w:eastAsia="宋体"/>
                        <w:color w:val="808000"/>
                        <w:sz w:val="18"/>
                      </w:rPr>
                      <w:t xml:space="preserve">异 常 为 ： </w:t>
                    </w:r>
                    <w:r>
                      <w:rPr>
                        <w:rFonts w:ascii="Courier New" w:eastAsia="Courier New"/>
                        <w:color w:val="808000"/>
                        <w:sz w:val="18"/>
                      </w:rPr>
                      <w:t>org.springframework.amqp.rabbit.listener.BlockingQueueConsumer:start:620,</w:t>
                    </w:r>
                  </w:p>
                  <w:p>
                    <w:pPr>
                      <w:spacing w:before="3" w:line="237" w:lineRule="auto"/>
                      <w:ind w:left="0" w:right="19" w:firstLine="0"/>
                      <w:jc w:val="both"/>
                      <w:rPr>
                        <w:rFonts w:hint="eastAsia" w:ascii="宋体" w:eastAsia="宋体"/>
                        <w:sz w:val="22"/>
                      </w:rPr>
                    </w:pPr>
                    <w:r>
                      <w:rPr>
                        <w:rFonts w:hint="eastAsia" w:ascii="宋体" w:eastAsia="宋体"/>
                        <w:color w:val="808000"/>
                        <w:spacing w:val="-22"/>
                        <w:sz w:val="18"/>
                      </w:rPr>
                      <w:t xml:space="preserve">产 生 原 因 如 下 </w:t>
                    </w:r>
                    <w:r>
                      <w:rPr>
                        <w:rFonts w:ascii="Courier New" w:eastAsia="Courier New"/>
                        <w:color w:val="808000"/>
                        <w:sz w:val="18"/>
                      </w:rPr>
                      <w:t>:1.org.springframework.amqp.rabbit.listener.QueuesNotAvailableException: Cannot</w:t>
                    </w:r>
                    <w:r>
                      <w:rPr>
                        <w:rFonts w:ascii="Courier New" w:eastAsia="Courier New"/>
                        <w:color w:val="808000"/>
                        <w:spacing w:val="-26"/>
                        <w:sz w:val="18"/>
                      </w:rPr>
                      <w:t xml:space="preserve"> </w:t>
                    </w:r>
                    <w:r>
                      <w:rPr>
                        <w:rFonts w:ascii="Courier New" w:eastAsia="Courier New"/>
                        <w:color w:val="808000"/>
                        <w:sz w:val="18"/>
                      </w:rPr>
                      <w:t>prepare</w:t>
                    </w:r>
                    <w:r>
                      <w:rPr>
                        <w:rFonts w:ascii="Courier New" w:eastAsia="Courier New"/>
                        <w:color w:val="808000"/>
                        <w:spacing w:val="-25"/>
                        <w:sz w:val="18"/>
                      </w:rPr>
                      <w:t xml:space="preserve"> </w:t>
                    </w:r>
                    <w:r>
                      <w:rPr>
                        <w:rFonts w:ascii="Courier New" w:eastAsia="Courier New"/>
                        <w:color w:val="808000"/>
                        <w:sz w:val="18"/>
                      </w:rPr>
                      <w:t>queue</w:t>
                    </w:r>
                    <w:r>
                      <w:rPr>
                        <w:rFonts w:ascii="Courier New" w:eastAsia="Courier New"/>
                        <w:color w:val="808000"/>
                        <w:spacing w:val="-25"/>
                        <w:sz w:val="18"/>
                      </w:rPr>
                      <w:t xml:space="preserve"> </w:t>
                    </w:r>
                    <w:r>
                      <w:rPr>
                        <w:rFonts w:ascii="Courier New" w:eastAsia="Courier New"/>
                        <w:color w:val="808000"/>
                        <w:sz w:val="18"/>
                      </w:rPr>
                      <w:t>for</w:t>
                    </w:r>
                    <w:r>
                      <w:rPr>
                        <w:rFonts w:ascii="Courier New" w:eastAsia="Courier New"/>
                        <w:color w:val="808000"/>
                        <w:spacing w:val="-25"/>
                        <w:sz w:val="18"/>
                      </w:rPr>
                      <w:t xml:space="preserve"> </w:t>
                    </w:r>
                    <w:r>
                      <w:rPr>
                        <w:rFonts w:ascii="Courier New" w:eastAsia="Courier New"/>
                        <w:color w:val="808000"/>
                        <w:sz w:val="18"/>
                      </w:rPr>
                      <w:t>listener</w:t>
                    </w:r>
                    <w:r>
                      <w:rPr>
                        <w:rFonts w:ascii="Courier New" w:eastAsia="Courier New"/>
                        <w:color w:val="808000"/>
                        <w:spacing w:val="-7"/>
                        <w:sz w:val="18"/>
                      </w:rPr>
                      <w:t xml:space="preserve">. </w:t>
                    </w:r>
                    <w:r>
                      <w:rPr>
                        <w:rFonts w:ascii="Courier New" w:eastAsia="Courier New"/>
                        <w:color w:val="808000"/>
                        <w:sz w:val="18"/>
                      </w:rPr>
                      <w:t>Either</w:t>
                    </w:r>
                    <w:r>
                      <w:rPr>
                        <w:rFonts w:ascii="Courier New" w:eastAsia="Courier New"/>
                        <w:color w:val="808000"/>
                        <w:spacing w:val="-25"/>
                        <w:sz w:val="18"/>
                      </w:rPr>
                      <w:t xml:space="preserve"> </w:t>
                    </w:r>
                    <w:r>
                      <w:rPr>
                        <w:rFonts w:ascii="Courier New" w:eastAsia="Courier New"/>
                        <w:color w:val="808000"/>
                        <w:sz w:val="18"/>
                      </w:rPr>
                      <w:t>the</w:t>
                    </w:r>
                    <w:r>
                      <w:rPr>
                        <w:rFonts w:ascii="Courier New" w:eastAsia="Courier New"/>
                        <w:color w:val="808000"/>
                        <w:spacing w:val="-27"/>
                        <w:sz w:val="18"/>
                      </w:rPr>
                      <w:t xml:space="preserve"> </w:t>
                    </w:r>
                    <w:r>
                      <w:rPr>
                        <w:rFonts w:ascii="Courier New" w:eastAsia="Courier New"/>
                        <w:color w:val="808000"/>
                        <w:sz w:val="18"/>
                      </w:rPr>
                      <w:t>queue</w:t>
                    </w:r>
                    <w:r>
                      <w:rPr>
                        <w:rFonts w:ascii="Courier New" w:eastAsia="Courier New"/>
                        <w:color w:val="808000"/>
                        <w:spacing w:val="-25"/>
                        <w:sz w:val="18"/>
                      </w:rPr>
                      <w:t xml:space="preserve"> </w:t>
                    </w:r>
                    <w:r>
                      <w:rPr>
                        <w:rFonts w:ascii="Courier New" w:eastAsia="Courier New"/>
                        <w:color w:val="808000"/>
                        <w:sz w:val="18"/>
                      </w:rPr>
                      <w:t>doesn't</w:t>
                    </w:r>
                    <w:r>
                      <w:rPr>
                        <w:rFonts w:ascii="Courier New" w:eastAsia="Courier New"/>
                        <w:color w:val="808000"/>
                        <w:spacing w:val="-24"/>
                        <w:sz w:val="18"/>
                      </w:rPr>
                      <w:t xml:space="preserve"> </w:t>
                    </w:r>
                    <w:r>
                      <w:rPr>
                        <w:rFonts w:ascii="Courier New" w:eastAsia="Courier New"/>
                        <w:color w:val="808000"/>
                        <w:sz w:val="18"/>
                      </w:rPr>
                      <w:t>exist</w:t>
                    </w:r>
                    <w:r>
                      <w:rPr>
                        <w:rFonts w:ascii="Courier New" w:eastAsia="Courier New"/>
                        <w:color w:val="808000"/>
                        <w:spacing w:val="-25"/>
                        <w:sz w:val="18"/>
                      </w:rPr>
                      <w:t xml:space="preserve"> </w:t>
                    </w:r>
                    <w:r>
                      <w:rPr>
                        <w:rFonts w:ascii="Courier New" w:eastAsia="Courier New"/>
                        <w:color w:val="808000"/>
                        <w:sz w:val="18"/>
                      </w:rPr>
                      <w:t>or</w:t>
                    </w:r>
                    <w:r>
                      <w:rPr>
                        <w:rFonts w:ascii="Courier New" w:eastAsia="Courier New"/>
                        <w:color w:val="808000"/>
                        <w:spacing w:val="-28"/>
                        <w:sz w:val="18"/>
                      </w:rPr>
                      <w:t xml:space="preserve"> </w:t>
                    </w:r>
                    <w:r>
                      <w:rPr>
                        <w:rFonts w:ascii="Courier New" w:eastAsia="Courier New"/>
                        <w:color w:val="808000"/>
                        <w:sz w:val="18"/>
                      </w:rPr>
                      <w:t>the</w:t>
                    </w:r>
                    <w:r>
                      <w:rPr>
                        <w:rFonts w:ascii="Courier New" w:eastAsia="Courier New"/>
                        <w:color w:val="808000"/>
                        <w:spacing w:val="-25"/>
                        <w:sz w:val="18"/>
                      </w:rPr>
                      <w:t xml:space="preserve"> </w:t>
                    </w:r>
                    <w:r>
                      <w:rPr>
                        <w:rFonts w:ascii="Courier New" w:eastAsia="Courier New"/>
                        <w:color w:val="808000"/>
                        <w:sz w:val="18"/>
                      </w:rPr>
                      <w:t>broker</w:t>
                    </w:r>
                    <w:r>
                      <w:rPr>
                        <w:rFonts w:ascii="Courier New" w:eastAsia="Courier New"/>
                        <w:color w:val="808000"/>
                        <w:spacing w:val="-25"/>
                        <w:sz w:val="18"/>
                      </w:rPr>
                      <w:t xml:space="preserve"> </w:t>
                    </w:r>
                    <w:r>
                      <w:rPr>
                        <w:rFonts w:ascii="Courier New" w:eastAsia="Courier New"/>
                        <w:color w:val="808000"/>
                        <w:sz w:val="18"/>
                      </w:rPr>
                      <w:t>will</w:t>
                    </w:r>
                    <w:r>
                      <w:rPr>
                        <w:rFonts w:ascii="Courier New" w:eastAsia="Courier New"/>
                        <w:color w:val="808000"/>
                        <w:spacing w:val="-25"/>
                        <w:sz w:val="18"/>
                      </w:rPr>
                      <w:t xml:space="preserve"> </w:t>
                    </w:r>
                    <w:r>
                      <w:rPr>
                        <w:rFonts w:ascii="Courier New" w:eastAsia="Courier New"/>
                        <w:color w:val="808000"/>
                        <w:sz w:val="18"/>
                      </w:rPr>
                      <w:t>not allow us to use it.||Consumer received fatal=false exception on</w:t>
                    </w:r>
                    <w:r>
                      <w:rPr>
                        <w:rFonts w:ascii="Courier New" w:eastAsia="Courier New"/>
                        <w:color w:val="808000"/>
                        <w:spacing w:val="-30"/>
                        <w:sz w:val="18"/>
                      </w:rPr>
                      <w:t xml:space="preserve"> </w:t>
                    </w:r>
                    <w:r>
                      <w:rPr>
                        <w:rFonts w:ascii="Courier New" w:eastAsia="Courier New"/>
                        <w:color w:val="808000"/>
                        <w:sz w:val="18"/>
                      </w:rPr>
                      <w:t>startup:</w:t>
                    </w:r>
                    <w:r>
                      <w:rPr>
                        <w:rFonts w:hint="eastAsia" w:ascii="宋体" w:eastAsia="宋体"/>
                        <w:w w:val="100"/>
                        <w:sz w:val="22"/>
                      </w:rPr>
                      <w:t xml:space="preserve"> </w:t>
                    </w:r>
                  </w:p>
                </w:txbxContent>
              </v:textbox>
            </v:shape>
            <w10:wrap type="none"/>
            <w10:anchorlock/>
          </v:group>
        </w:pict>
      </w:r>
    </w:p>
    <w:p>
      <w:pPr>
        <w:pStyle w:val="7"/>
        <w:spacing w:before="9"/>
        <w:rPr>
          <w:rFonts w:ascii="Tahoma"/>
          <w:sz w:val="13"/>
        </w:rPr>
      </w:pPr>
    </w:p>
    <w:p>
      <w:pPr>
        <w:pStyle w:val="3"/>
        <w:numPr>
          <w:ilvl w:val="1"/>
          <w:numId w:val="24"/>
        </w:numPr>
        <w:tabs>
          <w:tab w:val="left" w:pos="941"/>
          <w:tab w:val="left" w:pos="942"/>
        </w:tabs>
        <w:spacing w:before="69" w:after="0" w:line="240" w:lineRule="auto"/>
        <w:ind w:left="941" w:right="0" w:hanging="842"/>
        <w:jc w:val="left"/>
        <w:rPr>
          <w:rFonts w:hint="eastAsia" w:ascii="黑体" w:eastAsia="黑体"/>
        </w:rPr>
      </w:pPr>
      <w:r>
        <w:rPr>
          <w:rFonts w:hint="eastAsia" w:ascii="黑体" w:eastAsia="黑体"/>
          <w:spacing w:val="-17"/>
        </w:rPr>
        <w:t xml:space="preserve">发布确认 </w:t>
      </w:r>
      <w:r>
        <w:t>springboot</w:t>
      </w:r>
      <w:r>
        <w:rPr>
          <w:spacing w:val="-10"/>
        </w:rPr>
        <w:t xml:space="preserve"> </w:t>
      </w:r>
      <w:r>
        <w:rPr>
          <w:rFonts w:hint="eastAsia" w:ascii="黑体" w:eastAsia="黑体"/>
        </w:rPr>
        <w:t>版本</w:t>
      </w:r>
    </w:p>
    <w:p>
      <w:pPr>
        <w:pStyle w:val="7"/>
        <w:spacing w:before="2"/>
        <w:rPr>
          <w:rFonts w:ascii="黑体"/>
          <w:b/>
          <w:sz w:val="44"/>
        </w:rPr>
      </w:pPr>
    </w:p>
    <w:p>
      <w:pPr>
        <w:pStyle w:val="4"/>
        <w:numPr>
          <w:ilvl w:val="2"/>
          <w:numId w:val="24"/>
        </w:numPr>
        <w:tabs>
          <w:tab w:val="left" w:pos="1361"/>
          <w:tab w:val="left" w:pos="1362"/>
        </w:tabs>
        <w:spacing w:before="0" w:after="0" w:line="240" w:lineRule="auto"/>
        <w:ind w:left="1361" w:right="0" w:hanging="1262"/>
        <w:jc w:val="left"/>
      </w:pPr>
      <w:r>
        <w:drawing>
          <wp:anchor distT="0" distB="0" distL="0" distR="0" simplePos="0" relativeHeight="251715584" behindDoc="1" locked="0" layoutInCell="1" allowOverlap="1">
            <wp:simplePos x="0" y="0"/>
            <wp:positionH relativeFrom="page">
              <wp:posOffset>1925320</wp:posOffset>
            </wp:positionH>
            <wp:positionV relativeFrom="paragraph">
              <wp:posOffset>815340</wp:posOffset>
            </wp:positionV>
            <wp:extent cx="3293110" cy="3413125"/>
            <wp:effectExtent l="0" t="0" r="0" b="0"/>
            <wp:wrapNone/>
            <wp:docPr id="2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确认机制方案</w:t>
      </w:r>
    </w:p>
    <w:p>
      <w:pPr>
        <w:pStyle w:val="7"/>
        <w:spacing w:before="5"/>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166370</wp:posOffset>
            </wp:positionV>
            <wp:extent cx="5668645" cy="1900555"/>
            <wp:effectExtent l="0" t="0" r="0" b="0"/>
            <wp:wrapTopAndBottom/>
            <wp:docPr id="24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67.jpeg"/>
                    <pic:cNvPicPr>
                      <a:picLocks noChangeAspect="1"/>
                    </pic:cNvPicPr>
                  </pic:nvPicPr>
                  <pic:blipFill>
                    <a:blip r:embed="rId72" cstate="print"/>
                    <a:stretch>
                      <a:fillRect/>
                    </a:stretch>
                  </pic:blipFill>
                  <pic:spPr>
                    <a:xfrm>
                      <a:off x="0" y="0"/>
                      <a:ext cx="5668656" cy="1900332"/>
                    </a:xfrm>
                    <a:prstGeom prst="rect">
                      <a:avLst/>
                    </a:prstGeom>
                  </pic:spPr>
                </pic:pic>
              </a:graphicData>
            </a:graphic>
          </wp:anchor>
        </w:drawing>
      </w:r>
    </w:p>
    <w:p>
      <w:pPr>
        <w:pStyle w:val="7"/>
        <w:spacing w:before="4"/>
        <w:rPr>
          <w:rFonts w:ascii="黑体"/>
          <w:b/>
          <w:sz w:val="21"/>
        </w:rPr>
      </w:pPr>
    </w:p>
    <w:p>
      <w:pPr>
        <w:pStyle w:val="11"/>
        <w:numPr>
          <w:ilvl w:val="2"/>
          <w:numId w:val="24"/>
        </w:numPr>
        <w:tabs>
          <w:tab w:val="left" w:pos="1361"/>
          <w:tab w:val="left" w:pos="1362"/>
        </w:tabs>
        <w:spacing w:before="0" w:after="0" w:line="240" w:lineRule="auto"/>
        <w:ind w:left="1361" w:right="0" w:hanging="1262"/>
        <w:jc w:val="left"/>
        <w:rPr>
          <w:b/>
          <w:sz w:val="28"/>
        </w:rPr>
      </w:pPr>
      <w:r>
        <w:rPr>
          <w:b/>
          <w:sz w:val="28"/>
        </w:rPr>
        <w:t>代码架构图</w:t>
      </w:r>
    </w:p>
    <w:p>
      <w:pPr>
        <w:pStyle w:val="7"/>
        <w:spacing w:before="2"/>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164465</wp:posOffset>
            </wp:positionV>
            <wp:extent cx="5744210" cy="965835"/>
            <wp:effectExtent l="0" t="0" r="0" b="0"/>
            <wp:wrapTopAndBottom/>
            <wp:docPr id="24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68.png"/>
                    <pic:cNvPicPr>
                      <a:picLocks noChangeAspect="1"/>
                    </pic:cNvPicPr>
                  </pic:nvPicPr>
                  <pic:blipFill>
                    <a:blip r:embed="rId73" cstate="print"/>
                    <a:stretch>
                      <a:fillRect/>
                    </a:stretch>
                  </pic:blipFill>
                  <pic:spPr>
                    <a:xfrm>
                      <a:off x="0" y="0"/>
                      <a:ext cx="5744346" cy="965644"/>
                    </a:xfrm>
                    <a:prstGeom prst="rect">
                      <a:avLst/>
                    </a:prstGeom>
                  </pic:spPr>
                </pic:pic>
              </a:graphicData>
            </a:graphic>
          </wp:anchor>
        </w:drawing>
      </w:r>
    </w:p>
    <w:p>
      <w:pPr>
        <w:pStyle w:val="4"/>
        <w:numPr>
          <w:ilvl w:val="2"/>
          <w:numId w:val="24"/>
        </w:numPr>
        <w:tabs>
          <w:tab w:val="left" w:pos="1361"/>
          <w:tab w:val="left" w:pos="1362"/>
        </w:tabs>
        <w:spacing w:before="244" w:after="0" w:line="240" w:lineRule="auto"/>
        <w:ind w:left="1361" w:right="0" w:hanging="1262"/>
        <w:jc w:val="left"/>
      </w:pPr>
      <w:r>
        <w:t>配置文件</w:t>
      </w:r>
    </w:p>
    <w:p>
      <w:pPr>
        <w:pStyle w:val="7"/>
        <w:spacing w:before="251"/>
        <w:ind w:left="520"/>
      </w:pPr>
      <w:r>
        <w:t>在配置文件当中需要添加</w:t>
      </w:r>
    </w:p>
    <w:p>
      <w:pPr>
        <w:pStyle w:val="6"/>
        <w:spacing w:before="183"/>
        <w:rPr>
          <w:rFonts w:ascii="Tahoma"/>
        </w:rPr>
      </w:pPr>
      <w:r>
        <w:rPr>
          <w:rFonts w:ascii="Tahoma"/>
        </w:rPr>
        <w:t>spring.rabbitmq.publisher-confirm-type=correlated</w:t>
      </w:r>
    </w:p>
    <w:p>
      <w:pPr>
        <w:pStyle w:val="11"/>
        <w:numPr>
          <w:ilvl w:val="3"/>
          <w:numId w:val="24"/>
        </w:numPr>
        <w:tabs>
          <w:tab w:val="left" w:pos="941"/>
          <w:tab w:val="left" w:pos="942"/>
        </w:tabs>
        <w:spacing w:before="200" w:after="0" w:line="240" w:lineRule="auto"/>
        <w:ind w:left="941" w:right="0" w:hanging="422"/>
        <w:jc w:val="left"/>
        <w:rPr>
          <w:rFonts w:ascii="Tahoma" w:hAnsi="Tahoma"/>
          <w:sz w:val="22"/>
        </w:rPr>
      </w:pPr>
      <w:r>
        <w:rPr>
          <w:rFonts w:ascii="Tahoma" w:hAnsi="Tahoma"/>
          <w:sz w:val="22"/>
        </w:rPr>
        <w:t>NONE</w:t>
      </w:r>
    </w:p>
    <w:p>
      <w:pPr>
        <w:pStyle w:val="7"/>
        <w:spacing w:before="187"/>
        <w:ind w:left="941"/>
      </w:pPr>
      <w:r>
        <w:t>禁用发布确认模式，是默认值</w:t>
      </w:r>
    </w:p>
    <w:p>
      <w:pPr>
        <w:pStyle w:val="11"/>
        <w:numPr>
          <w:ilvl w:val="3"/>
          <w:numId w:val="24"/>
        </w:numPr>
        <w:tabs>
          <w:tab w:val="left" w:pos="941"/>
          <w:tab w:val="left" w:pos="942"/>
        </w:tabs>
        <w:spacing w:before="185" w:after="0" w:line="240" w:lineRule="auto"/>
        <w:ind w:left="941" w:right="0" w:hanging="422"/>
        <w:jc w:val="left"/>
        <w:rPr>
          <w:rFonts w:ascii="Tahoma" w:hAnsi="Tahoma"/>
          <w:sz w:val="22"/>
        </w:rPr>
      </w:pPr>
      <w:r>
        <w:rPr>
          <w:rFonts w:ascii="Tahoma" w:hAnsi="Tahoma"/>
          <w:sz w:val="22"/>
        </w:rPr>
        <w:t>CORRELATED</w:t>
      </w:r>
    </w:p>
    <w:p>
      <w:pPr>
        <w:pStyle w:val="7"/>
        <w:spacing w:before="187"/>
        <w:ind w:left="941"/>
      </w:pPr>
      <w:r>
        <w:t>发布消息成功到交换器后会触发回调方法</w:t>
      </w:r>
    </w:p>
    <w:p>
      <w:pPr>
        <w:pStyle w:val="11"/>
        <w:numPr>
          <w:ilvl w:val="3"/>
          <w:numId w:val="24"/>
        </w:numPr>
        <w:tabs>
          <w:tab w:val="left" w:pos="941"/>
          <w:tab w:val="left" w:pos="942"/>
        </w:tabs>
        <w:spacing w:before="183" w:after="0" w:line="240" w:lineRule="auto"/>
        <w:ind w:left="941" w:right="0" w:hanging="422"/>
        <w:jc w:val="left"/>
        <w:rPr>
          <w:rFonts w:ascii="Tahoma" w:hAnsi="Tahoma"/>
          <w:sz w:val="22"/>
        </w:rPr>
      </w:pPr>
      <w:r>
        <w:rPr>
          <w:rFonts w:ascii="Tahoma" w:hAnsi="Tahoma"/>
          <w:sz w:val="22"/>
        </w:rPr>
        <w:t>SIMPLE</w:t>
      </w:r>
    </w:p>
    <w:p>
      <w:pPr>
        <w:spacing w:after="0" w:line="240" w:lineRule="auto"/>
        <w:jc w:val="left"/>
        <w:rPr>
          <w:rFonts w:ascii="Tahoma" w:hAnsi="Tahoma"/>
          <w:sz w:val="22"/>
        </w:rPr>
        <w:sectPr>
          <w:pgSz w:w="11910" w:h="16840"/>
          <w:pgMar w:top="1420" w:right="420" w:bottom="280" w:left="600" w:header="708" w:footer="0" w:gutter="0"/>
          <w:cols w:space="720" w:num="1"/>
        </w:sectPr>
      </w:pPr>
    </w:p>
    <w:p>
      <w:pPr>
        <w:pStyle w:val="7"/>
        <w:spacing w:before="78"/>
        <w:ind w:left="941"/>
      </w:pPr>
      <w:r>
        <w:t xml:space="preserve">经测试有两种效果，其一效果和 </w:t>
      </w:r>
      <w:r>
        <w:rPr>
          <w:rFonts w:ascii="Tahoma" w:eastAsia="Tahoma"/>
        </w:rPr>
        <w:t xml:space="preserve">CORRELATED </w:t>
      </w:r>
      <w:r>
        <w:t>值一样会触发回调方法，</w:t>
      </w:r>
    </w:p>
    <w:p>
      <w:pPr>
        <w:pStyle w:val="7"/>
        <w:spacing w:before="191" w:line="223" w:lineRule="auto"/>
        <w:ind w:left="941" w:right="635"/>
        <w:rPr>
          <w:rFonts w:ascii="Tahoma" w:eastAsia="Tahoma"/>
        </w:rPr>
      </w:pPr>
      <w:r>
        <w:t xml:space="preserve">其二在发布消息成功后使用 </w:t>
      </w:r>
      <w:r>
        <w:rPr>
          <w:rFonts w:ascii="Tahoma" w:eastAsia="Tahoma"/>
        </w:rPr>
        <w:t xml:space="preserve">rabbitTemplate </w:t>
      </w:r>
      <w:r>
        <w:t xml:space="preserve">调用 </w:t>
      </w:r>
      <w:r>
        <w:rPr>
          <w:rFonts w:ascii="Tahoma" w:eastAsia="Tahoma"/>
        </w:rPr>
        <w:t xml:space="preserve">waitForConfirms </w:t>
      </w:r>
      <w:r>
        <w:t xml:space="preserve">或 </w:t>
      </w:r>
      <w:r>
        <w:rPr>
          <w:rFonts w:ascii="Tahoma" w:eastAsia="Tahoma"/>
        </w:rPr>
        <w:t xml:space="preserve">waitForConfirmsOrDie </w:t>
      </w:r>
      <w:r>
        <w:t xml:space="preserve">方法等待 </w:t>
      </w:r>
      <w:r>
        <w:rPr>
          <w:rFonts w:ascii="Tahoma" w:eastAsia="Tahoma"/>
        </w:rPr>
        <w:t xml:space="preserve">broker </w:t>
      </w:r>
      <w:r>
        <w:t>节点返回发送结果，根据返回结果来判定下一步的逻辑，要注意的点是</w:t>
      </w:r>
      <w:r>
        <w:rPr>
          <w:rFonts w:ascii="Tahoma" w:eastAsia="Tahoma"/>
        </w:rPr>
        <w:t xml:space="preserve">waitForConfirmsOrDie </w:t>
      </w:r>
      <w:r>
        <w:t xml:space="preserve">方法如果返回 </w:t>
      </w:r>
      <w:r>
        <w:rPr>
          <w:rFonts w:ascii="Tahoma" w:eastAsia="Tahoma"/>
        </w:rPr>
        <w:t xml:space="preserve">false </w:t>
      </w:r>
      <w:r>
        <w:t xml:space="preserve">则会关闭 </w:t>
      </w:r>
      <w:r>
        <w:rPr>
          <w:rFonts w:ascii="Tahoma" w:eastAsia="Tahoma"/>
        </w:rPr>
        <w:t>channel</w:t>
      </w:r>
      <w:r>
        <w:t xml:space="preserve">，则接下来无法发送消息到 </w:t>
      </w:r>
      <w:r>
        <w:rPr>
          <w:rFonts w:ascii="Tahoma" w:eastAsia="Tahoma"/>
        </w:rPr>
        <w:t>broker</w:t>
      </w:r>
    </w:p>
    <w:p>
      <w:pPr>
        <w:pStyle w:val="7"/>
        <w:spacing w:before="10"/>
        <w:rPr>
          <w:rFonts w:ascii="Tahoma"/>
          <w:sz w:val="12"/>
        </w:rPr>
      </w:pPr>
      <w:r>
        <w:pict>
          <v:group id="_x0000_s1232" o:spid="_x0000_s1232" o:spt="203" style="position:absolute;left:0pt;margin-left:56pt;margin-top:9.7pt;height:62.05pt;width:481.7pt;mso-position-horizontal-relative:page;mso-wrap-distance-bottom:0pt;mso-wrap-distance-top:0pt;z-index:-251543552;mso-width-relative:page;mso-height-relative:page;" coordorigin="1121,195" coordsize="9634,1241">
            <o:lock v:ext="edit"/>
            <v:shape id="_x0000_s1233" o:spid="_x0000_s1233" style="position:absolute;left:1120;top:194;height:1241;width:9634;" fillcolor="#000000" filled="t" stroked="f" coordorigin="1121,195" coordsize="9634,1241" path="m1130,195l1121,195,1121,204,1121,1426,1121,1435,1130,1435,1130,1426,1130,204,1130,195xm10754,195l10744,195,1130,195,1130,204,10744,204,10744,1426,1130,1426,1130,1435,10744,1435,10754,1435,10754,1426,10754,204,10754,195xe">
              <v:path arrowok="t"/>
              <v:fill on="t" focussize="0,0"/>
              <v:stroke on="f"/>
              <v:imagedata o:title=""/>
              <o:lock v:ext="edit"/>
            </v:shape>
            <v:shape id="_x0000_s1234" o:spid="_x0000_s1234" o:spt="202" type="#_x0000_t202" style="position:absolute;left:1202;top:204;height:1020;width:9468;" fillcolor="#C6ECCC" filled="t" stroked="f" coordsize="21600,21600">
              <v:path/>
              <v:fill on="t" focussize="0,0"/>
              <v:stroke on="f" joinstyle="miter"/>
              <v:imagedata o:title=""/>
              <o:lock v:ext="edit"/>
              <v:textbox inset="0mm,0mm,0mm,0mm">
                <w:txbxContent>
                  <w:p>
                    <w:pPr>
                      <w:spacing w:before="0"/>
                      <w:ind w:left="28" w:right="4033" w:firstLine="0"/>
                      <w:jc w:val="left"/>
                      <w:rPr>
                        <w:rFonts w:ascii="宋体"/>
                        <w:sz w:val="22"/>
                      </w:rPr>
                    </w:pPr>
                    <w:r>
                      <w:rPr>
                        <w:rFonts w:ascii="Courier New"/>
                        <w:b/>
                        <w:color w:val="000080"/>
                        <w:sz w:val="18"/>
                      </w:rPr>
                      <w:t>spring.rabbitmq.host</w:t>
                    </w:r>
                    <w:r>
                      <w:rPr>
                        <w:rFonts w:ascii="Courier New"/>
                        <w:sz w:val="18"/>
                      </w:rPr>
                      <w:t>=</w:t>
                    </w:r>
                    <w:r>
                      <w:rPr>
                        <w:rFonts w:ascii="Courier New"/>
                        <w:b/>
                        <w:color w:val="008000"/>
                        <w:sz w:val="18"/>
                      </w:rPr>
                      <w:t xml:space="preserve">182.92.234.71 </w:t>
                    </w:r>
                    <w:r>
                      <w:rPr>
                        <w:rFonts w:ascii="Courier New"/>
                        <w:b/>
                        <w:color w:val="000080"/>
                        <w:sz w:val="18"/>
                      </w:rPr>
                      <w:t>spring.rabbitmq.port</w:t>
                    </w:r>
                    <w:r>
                      <w:rPr>
                        <w:rFonts w:ascii="Courier New"/>
                        <w:sz w:val="18"/>
                      </w:rPr>
                      <w:t>=</w:t>
                    </w:r>
                    <w:r>
                      <w:rPr>
                        <w:rFonts w:ascii="Courier New"/>
                        <w:b/>
                        <w:color w:val="0000FF"/>
                        <w:sz w:val="18"/>
                      </w:rPr>
                      <w:t xml:space="preserve">5672 </w:t>
                    </w:r>
                    <w:r>
                      <w:rPr>
                        <w:rFonts w:ascii="Courier New"/>
                        <w:b/>
                        <w:color w:val="000080"/>
                        <w:sz w:val="18"/>
                      </w:rPr>
                      <w:t>spring.rabbitmq.username</w:t>
                    </w:r>
                    <w:r>
                      <w:rPr>
                        <w:rFonts w:ascii="Courier New"/>
                        <w:sz w:val="18"/>
                      </w:rPr>
                      <w:t>=</w:t>
                    </w:r>
                    <w:r>
                      <w:rPr>
                        <w:rFonts w:ascii="Courier New"/>
                        <w:b/>
                        <w:color w:val="008000"/>
                        <w:sz w:val="18"/>
                      </w:rPr>
                      <w:t xml:space="preserve">admin </w:t>
                    </w:r>
                    <w:r>
                      <w:rPr>
                        <w:rFonts w:ascii="Courier New"/>
                        <w:b/>
                        <w:color w:val="000080"/>
                        <w:sz w:val="18"/>
                      </w:rPr>
                      <w:t>spring.rabbitmq.password</w:t>
                    </w:r>
                    <w:r>
                      <w:rPr>
                        <w:rFonts w:ascii="Courier New"/>
                        <w:sz w:val="18"/>
                      </w:rPr>
                      <w:t>=</w:t>
                    </w:r>
                    <w:r>
                      <w:rPr>
                        <w:rFonts w:ascii="Courier New"/>
                        <w:b/>
                        <w:color w:val="008000"/>
                        <w:sz w:val="18"/>
                      </w:rPr>
                      <w:t xml:space="preserve">123 </w:t>
                    </w:r>
                    <w:r>
                      <w:rPr>
                        <w:rFonts w:ascii="Courier New"/>
                        <w:b/>
                        <w:color w:val="000080"/>
                        <w:sz w:val="18"/>
                      </w:rPr>
                      <w:t>spring.rabbitmq.publisher-confirm-type</w:t>
                    </w:r>
                    <w:r>
                      <w:rPr>
                        <w:rFonts w:ascii="Courier New"/>
                        <w:sz w:val="18"/>
                      </w:rPr>
                      <w:t>=</w:t>
                    </w:r>
                    <w:r>
                      <w:rPr>
                        <w:rFonts w:ascii="Courier New"/>
                        <w:i/>
                        <w:color w:val="660D79"/>
                        <w:sz w:val="18"/>
                      </w:rPr>
                      <w:t>correlated</w:t>
                    </w:r>
                    <w:r>
                      <w:rPr>
                        <w:rFonts w:ascii="宋体"/>
                        <w:w w:val="100"/>
                        <w:sz w:val="22"/>
                      </w:rPr>
                      <w:t xml:space="preserve"> </w:t>
                    </w:r>
                  </w:p>
                </w:txbxContent>
              </v:textbox>
            </v:shape>
            <w10:wrap type="topAndBottom"/>
          </v:group>
        </w:pict>
      </w:r>
    </w:p>
    <w:p>
      <w:pPr>
        <w:pStyle w:val="7"/>
        <w:rPr>
          <w:rFonts w:ascii="Tahoma"/>
          <w:sz w:val="20"/>
        </w:rPr>
      </w:pPr>
    </w:p>
    <w:p>
      <w:pPr>
        <w:pStyle w:val="7"/>
        <w:spacing w:before="2"/>
        <w:rPr>
          <w:rFonts w:ascii="Tahoma"/>
          <w:sz w:val="16"/>
        </w:rPr>
      </w:pPr>
    </w:p>
    <w:p>
      <w:pPr>
        <w:pStyle w:val="4"/>
        <w:numPr>
          <w:ilvl w:val="2"/>
          <w:numId w:val="24"/>
        </w:numPr>
        <w:tabs>
          <w:tab w:val="left" w:pos="1361"/>
          <w:tab w:val="left" w:pos="1362"/>
        </w:tabs>
        <w:spacing w:before="61" w:after="0" w:line="240" w:lineRule="auto"/>
        <w:ind w:left="1361" w:right="0" w:hanging="1262"/>
        <w:jc w:val="left"/>
      </w:pPr>
      <w:r>
        <w:t>添加配置类</w:t>
      </w:r>
    </w:p>
    <w:p>
      <w:pPr>
        <w:pStyle w:val="7"/>
        <w:spacing w:before="5"/>
        <w:rPr>
          <w:rFonts w:ascii="黑体"/>
          <w:b/>
          <w:sz w:val="17"/>
        </w:rPr>
      </w:pPr>
      <w:r>
        <w:pict>
          <v:group id="_x0000_s1235" o:spid="_x0000_s1235" o:spt="203" style="position:absolute;left:0pt;margin-left:56pt;margin-top:13.1pt;height:229.85pt;width:481.7pt;mso-position-horizontal-relative:page;mso-wrap-distance-bottom:0pt;mso-wrap-distance-top:0pt;z-index:-251542528;mso-width-relative:page;mso-height-relative:page;" coordorigin="1121,263" coordsize="9634,4597">
            <o:lock v:ext="edit"/>
            <v:shape id="_x0000_s1236" o:spid="_x0000_s1236" style="position:absolute;left:1120;top:262;height:4597;width:9634;" fillcolor="#000000" filled="t" stroked="f" coordorigin="1121,263" coordsize="9634,4597" path="m1130,263l1121,263,1121,272,1121,4849,1121,4859,1130,4859,1130,4849,1130,272,1130,263xm10754,263l10744,263,1130,263,1130,272,10744,272,10744,4849,1130,4849,1130,4859,10744,4859,10754,4859,10754,4849,10754,272,10754,263xe">
              <v:path arrowok="t"/>
              <v:fill on="t" focussize="0,0"/>
              <v:stroke on="f"/>
              <v:imagedata o:title=""/>
              <o:lock v:ext="edit"/>
            </v:shape>
            <v:shape id="_x0000_s1237" o:spid="_x0000_s1237" o:spt="202" type="#_x0000_t202" style="position:absolute;left:1202;top:272;height:4378;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ConfirmConfig {</w:t>
                    </w:r>
                  </w:p>
                  <w:p>
                    <w:pPr>
                      <w:spacing w:before="0"/>
                      <w:ind w:left="386" w:right="1500"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CONFIRM_EXCHANGE_NAME </w:t>
                    </w:r>
                    <w:r>
                      <w:rPr>
                        <w:rFonts w:ascii="Courier New"/>
                        <w:sz w:val="18"/>
                      </w:rPr>
                      <w:t xml:space="preserve">= </w:t>
                    </w:r>
                    <w:r>
                      <w:rPr>
                        <w:rFonts w:ascii="Courier New"/>
                        <w:b/>
                        <w:color w:val="008000"/>
                        <w:sz w:val="18"/>
                      </w:rPr>
                      <w:t>"confirm.exchange"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CONFIRM_QUEUE_NAME </w:t>
                    </w:r>
                    <w:r>
                      <w:rPr>
                        <w:rFonts w:ascii="Courier New"/>
                        <w:sz w:val="18"/>
                      </w:rPr>
                      <w:t xml:space="preserve">= </w:t>
                    </w:r>
                    <w:r>
                      <w:rPr>
                        <w:rFonts w:ascii="Courier New"/>
                        <w:b/>
                        <w:color w:val="008000"/>
                        <w:sz w:val="18"/>
                      </w:rPr>
                      <w:t>"confirm.queue"</w:t>
                    </w:r>
                    <w:r>
                      <w:rPr>
                        <w:rFonts w:ascii="Courier New"/>
                        <w:sz w:val="18"/>
                      </w:rPr>
                      <w:t>;</w:t>
                    </w:r>
                  </w:p>
                  <w:p>
                    <w:pPr>
                      <w:spacing w:before="0" w:line="237" w:lineRule="exact"/>
                      <w:ind w:left="38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声明业务 </w:t>
                    </w:r>
                    <w:r>
                      <w:rPr>
                        <w:rFonts w:ascii="Courier New" w:eastAsia="Courier New"/>
                        <w:i/>
                        <w:color w:val="808080"/>
                        <w:sz w:val="18"/>
                      </w:rPr>
                      <w:t>Exchange</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DirectExchange confirmExchange(){</w:t>
                    </w:r>
                  </w:p>
                  <w:p>
                    <w:pPr>
                      <w:spacing w:before="0"/>
                      <w:ind w:left="746" w:right="0" w:firstLine="0"/>
                      <w:jc w:val="left"/>
                      <w:rPr>
                        <w:rFonts w:ascii="Courier New"/>
                        <w:sz w:val="18"/>
                      </w:rPr>
                    </w:pPr>
                    <w:r>
                      <w:rPr>
                        <w:rFonts w:ascii="Courier New"/>
                        <w:b/>
                        <w:color w:val="000080"/>
                        <w:sz w:val="18"/>
                      </w:rPr>
                      <w:t xml:space="preserve">return new </w:t>
                    </w:r>
                    <w:r>
                      <w:rPr>
                        <w:rFonts w:ascii="Courier New"/>
                        <w:sz w:val="18"/>
                      </w:rPr>
                      <w:t>DirectExchange(</w:t>
                    </w:r>
                    <w:r>
                      <w:rPr>
                        <w:rFonts w:ascii="Courier New"/>
                        <w:b/>
                        <w:i/>
                        <w:color w:val="660D79"/>
                        <w:sz w:val="18"/>
                      </w:rPr>
                      <w:t>CONFIRM_EXCHANGE_NAME</w:t>
                    </w:r>
                    <w:r>
                      <w:rPr>
                        <w:rFonts w:ascii="Courier New"/>
                        <w:sz w:val="18"/>
                      </w:rPr>
                      <w:t>);</w:t>
                    </w:r>
                  </w:p>
                  <w:p>
                    <w:pPr>
                      <w:spacing w:before="0" w:line="201" w:lineRule="exact"/>
                      <w:ind w:left="386" w:right="0" w:firstLine="0"/>
                      <w:jc w:val="left"/>
                      <w:rPr>
                        <w:rFonts w:ascii="Courier New"/>
                        <w:sz w:val="18"/>
                      </w:rPr>
                    </w:pPr>
                    <w:r>
                      <w:rPr>
                        <w:rFonts w:ascii="Courier New"/>
                        <w:sz w:val="18"/>
                      </w:rPr>
                      <w:t>}</w:t>
                    </w:r>
                  </w:p>
                  <w:p>
                    <w:pPr>
                      <w:spacing w:before="0" w:line="240" w:lineRule="auto"/>
                      <w:ind w:left="386" w:right="6052" w:firstLine="0"/>
                      <w:jc w:val="left"/>
                      <w:rPr>
                        <w:rFonts w:ascii="Courier New" w:eastAsia="Courier New"/>
                        <w:sz w:val="18"/>
                      </w:rPr>
                    </w:pPr>
                    <w:r>
                      <w:rPr>
                        <w:rFonts w:ascii="Courier New" w:eastAsia="Courier New"/>
                        <w:i/>
                        <w:color w:val="808080"/>
                        <w:sz w:val="18"/>
                      </w:rPr>
                      <w:t>//</w:t>
                    </w:r>
                    <w:r>
                      <w:rPr>
                        <w:rFonts w:ascii="Courier New" w:eastAsia="Courier New"/>
                        <w:i/>
                        <w:color w:val="808080"/>
                        <w:spacing w:val="-21"/>
                        <w:sz w:val="18"/>
                      </w:rPr>
                      <w:t xml:space="preserve"> </w:t>
                    </w:r>
                    <w:r>
                      <w:rPr>
                        <w:rFonts w:hint="eastAsia" w:ascii="宋体" w:eastAsia="宋体"/>
                        <w:i/>
                        <w:color w:val="808080"/>
                        <w:sz w:val="19"/>
                      </w:rPr>
                      <w:t>声明确认队列</w:t>
                    </w:r>
                    <w:r>
                      <w:rPr>
                        <w:rFonts w:ascii="Courier New" w:eastAsia="Courier New"/>
                        <w:color w:val="808000"/>
                        <w:sz w:val="18"/>
                      </w:rPr>
                      <w:t>@Bean</w:t>
                    </w:r>
                    <w:r>
                      <w:rPr>
                        <w:rFonts w:ascii="Courier New" w:eastAsia="Courier New"/>
                        <w:sz w:val="18"/>
                      </w:rPr>
                      <w:t>(</w:t>
                    </w:r>
                    <w:r>
                      <w:rPr>
                        <w:rFonts w:ascii="Courier New" w:eastAsia="Courier New"/>
                        <w:b/>
                        <w:color w:val="008000"/>
                        <w:sz w:val="18"/>
                      </w:rPr>
                      <w:t>"confirmQueue"</w:t>
                    </w:r>
                    <w:r>
                      <w:rPr>
                        <w:rFonts w:ascii="Courier New" w:eastAsia="Courier New"/>
                        <w:sz w:val="18"/>
                      </w:rPr>
                      <w:t xml:space="preserve">)  </w:t>
                    </w:r>
                    <w:r>
                      <w:rPr>
                        <w:rFonts w:ascii="Courier New" w:eastAsia="Courier New"/>
                        <w:b/>
                        <w:color w:val="000080"/>
                        <w:sz w:val="18"/>
                      </w:rPr>
                      <w:t xml:space="preserve">public </w:t>
                    </w:r>
                    <w:r>
                      <w:rPr>
                        <w:rFonts w:ascii="Courier New" w:eastAsia="Courier New"/>
                        <w:sz w:val="18"/>
                      </w:rPr>
                      <w:t>Queue</w:t>
                    </w:r>
                    <w:r>
                      <w:rPr>
                        <w:rFonts w:ascii="Courier New" w:eastAsia="Courier New"/>
                        <w:spacing w:val="-21"/>
                        <w:sz w:val="18"/>
                      </w:rPr>
                      <w:t xml:space="preserve"> </w:t>
                    </w:r>
                    <w:r>
                      <w:rPr>
                        <w:rFonts w:ascii="Courier New" w:eastAsia="Courier New"/>
                        <w:sz w:val="18"/>
                      </w:rPr>
                      <w:t>confirmQueue(){</w:t>
                    </w:r>
                  </w:p>
                  <w:p>
                    <w:pPr>
                      <w:spacing w:before="0" w:line="202" w:lineRule="exact"/>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声明确认队列绑定关系</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 queue,</w:t>
                    </w:r>
                  </w:p>
                  <w:p>
                    <w:pPr>
                      <w:spacing w:before="0"/>
                      <w:ind w:left="2638"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rPr>
          <w:rFonts w:ascii="黑体"/>
          <w:b/>
          <w:sz w:val="20"/>
        </w:rPr>
      </w:pPr>
    </w:p>
    <w:p>
      <w:pPr>
        <w:pStyle w:val="7"/>
        <w:spacing w:before="2"/>
        <w:rPr>
          <w:rFonts w:ascii="黑体"/>
          <w:b/>
          <w:sz w:val="14"/>
        </w:rPr>
      </w:pPr>
    </w:p>
    <w:p>
      <w:pPr>
        <w:pStyle w:val="11"/>
        <w:numPr>
          <w:ilvl w:val="2"/>
          <w:numId w:val="24"/>
        </w:numPr>
        <w:tabs>
          <w:tab w:val="left" w:pos="1361"/>
          <w:tab w:val="left" w:pos="1362"/>
        </w:tabs>
        <w:spacing w:before="62" w:after="0" w:line="240" w:lineRule="auto"/>
        <w:ind w:left="1361" w:right="0" w:hanging="1262"/>
        <w:jc w:val="left"/>
        <w:rPr>
          <w:b/>
          <w:sz w:val="28"/>
        </w:rPr>
      </w:pPr>
      <w:r>
        <w:drawing>
          <wp:anchor distT="0" distB="0" distL="0" distR="0" simplePos="0" relativeHeight="251716608" behindDoc="1" locked="0" layoutInCell="1" allowOverlap="1">
            <wp:simplePos x="0" y="0"/>
            <wp:positionH relativeFrom="page">
              <wp:posOffset>1925320</wp:posOffset>
            </wp:positionH>
            <wp:positionV relativeFrom="paragraph">
              <wp:posOffset>-3220085</wp:posOffset>
            </wp:positionV>
            <wp:extent cx="3293110" cy="3413125"/>
            <wp:effectExtent l="0" t="0" r="0" b="0"/>
            <wp:wrapNone/>
            <wp:docPr id="2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b/>
          <w:sz w:val="28"/>
        </w:rPr>
        <w:t>消息生产者</w:t>
      </w:r>
    </w:p>
    <w:p>
      <w:pPr>
        <w:pStyle w:val="7"/>
        <w:rPr>
          <w:rFonts w:ascii="黑体"/>
          <w:b/>
          <w:sz w:val="20"/>
        </w:rPr>
      </w:pPr>
    </w:p>
    <w:p>
      <w:pPr>
        <w:pStyle w:val="7"/>
        <w:rPr>
          <w:rFonts w:ascii="黑体"/>
          <w:b/>
          <w:sz w:val="20"/>
        </w:rPr>
      </w:pPr>
    </w:p>
    <w:p>
      <w:pPr>
        <w:pStyle w:val="7"/>
        <w:spacing w:before="10"/>
        <w:rPr>
          <w:rFonts w:ascii="黑体"/>
          <w:b/>
          <w:sz w:val="13"/>
        </w:rPr>
      </w:pPr>
      <w:r>
        <w:pict>
          <v:group id="_x0000_s1238" o:spid="_x0000_s1238" o:spt="203" style="position:absolute;left:0pt;margin-left:56pt;margin-top:10.75pt;height:165.75pt;width:490.8pt;mso-position-horizontal-relative:page;mso-wrap-distance-bottom:0pt;mso-wrap-distance-top:0pt;z-index:-251541504;mso-width-relative:page;mso-height-relative:page;" coordorigin="1121,216" coordsize="9816,3315">
            <o:lock v:ext="edit"/>
            <v:shape id="_x0000_s1239" o:spid="_x0000_s1239" style="position:absolute;left:1120;top:215;height:3315;width:9816;" fillcolor="#000000" filled="t" stroked="f" coordorigin="1121,216" coordsize="9816,3315" path="m1130,3521l1121,3521,1121,3531,1130,3531,1130,3521xm1130,216l1121,216,1121,226,1121,3521,1130,3521,1130,226,1130,216xm10936,3521l10927,3521,1130,3521,1130,3531,10927,3531,10936,3531,10936,3521xm10936,216l10927,216,1130,216,1130,226,10927,226,10927,3521,10936,3521,10936,226,10936,216xe">
              <v:path arrowok="t"/>
              <v:fill on="t" focussize="0,0"/>
              <v:stroke on="f"/>
              <v:imagedata o:title=""/>
              <o:lock v:ext="edit"/>
            </v:shape>
            <v:shape id="_x0000_s1240" o:spid="_x0000_s1240" o:spt="202" type="#_x0000_t202" style="position:absolute;left:1202;top:225;height:3296;width:9648;" fillcolor="#C6ECCC" filled="t" stroked="f" coordsize="21600,21600">
              <v:path/>
              <v:fill on="t" focussize="0,0"/>
              <v:stroke on="f" joinstyle="miter"/>
              <v:imagedata o:title=""/>
              <o:lock v:ext="edit"/>
              <v:textbox inset="0mm,0mm,0mm,0mm">
                <w:txbxContent>
                  <w:p>
                    <w:pPr>
                      <w:spacing w:before="0"/>
                      <w:ind w:left="28" w:right="6683" w:firstLine="0"/>
                      <w:jc w:val="left"/>
                      <w:rPr>
                        <w:rFonts w:ascii="Courier New"/>
                        <w:sz w:val="18"/>
                      </w:rPr>
                    </w:pPr>
                    <w:r>
                      <w:rPr>
                        <w:rFonts w:ascii="Courier New"/>
                        <w:color w:val="808000"/>
                        <w:sz w:val="18"/>
                      </w:rPr>
                      <w:t>@RestController @RequestMapping</w:t>
                    </w:r>
                    <w:r>
                      <w:rPr>
                        <w:rFonts w:ascii="Courier New"/>
                        <w:sz w:val="18"/>
                      </w:rPr>
                      <w:t>(</w:t>
                    </w:r>
                    <w:r>
                      <w:rPr>
                        <w:rFonts w:ascii="Courier New"/>
                        <w:b/>
                        <w:color w:val="008000"/>
                        <w:sz w:val="18"/>
                      </w:rPr>
                      <w:t>"/confirm"</w:t>
                    </w:r>
                    <w:r>
                      <w:rPr>
                        <w:rFonts w:ascii="Courier New"/>
                        <w:sz w:val="18"/>
                      </w:rPr>
                      <w:t xml:space="preserve">) </w:t>
                    </w:r>
                    <w:r>
                      <w:rPr>
                        <w:rFonts w:ascii="Courier New"/>
                        <w:color w:val="808000"/>
                        <w:sz w:val="18"/>
                      </w:rPr>
                      <w:t>@Slf4j</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86" w:right="1680"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CONFIRM_EXCHANGE_NAME </w:t>
                    </w:r>
                    <w:r>
                      <w:rPr>
                        <w:rFonts w:ascii="Courier New"/>
                        <w:sz w:val="18"/>
                      </w:rPr>
                      <w:t xml:space="preserve">= </w:t>
                    </w:r>
                    <w:r>
                      <w:rPr>
                        <w:rFonts w:ascii="Courier New"/>
                        <w:b/>
                        <w:color w:val="008000"/>
                        <w:sz w:val="18"/>
                      </w:rPr>
                      <w:t>"confirm.exchange"</w:t>
                    </w:r>
                    <w:r>
                      <w:rPr>
                        <w:rFonts w:ascii="Courier New"/>
                        <w:sz w:val="18"/>
                      </w:rPr>
                      <w:t xml:space="preserve">; </w:t>
                    </w:r>
                    <w:r>
                      <w:rPr>
                        <w:rFonts w:ascii="Courier New"/>
                        <w:color w:val="808000"/>
                        <w:sz w:val="18"/>
                      </w:rPr>
                      <w:t>@Autowired</w:t>
                    </w:r>
                  </w:p>
                  <w:p>
                    <w:pPr>
                      <w:spacing w:before="0"/>
                      <w:ind w:left="386" w:right="5137" w:firstLine="0"/>
                      <w:jc w:val="left"/>
                      <w:rPr>
                        <w:rFonts w:ascii="Courier New"/>
                        <w:sz w:val="18"/>
                      </w:rPr>
                    </w:pPr>
                    <w:r>
                      <w:rPr>
                        <w:rFonts w:ascii="Courier New"/>
                        <w:b/>
                        <w:color w:val="000080"/>
                        <w:sz w:val="18"/>
                      </w:rPr>
                      <w:t xml:space="preserve">private </w:t>
                    </w:r>
                    <w:r>
                      <w:rPr>
                        <w:rFonts w:ascii="Courier New"/>
                        <w:sz w:val="18"/>
                      </w:rPr>
                      <w:t xml:space="preserve">RabbitTemplate </w:t>
                    </w:r>
                    <w:r>
                      <w:rPr>
                        <w:rFonts w:ascii="Courier New"/>
                        <w:b/>
                        <w:color w:val="660D79"/>
                        <w:sz w:val="18"/>
                      </w:rPr>
                      <w:t>rabbitTemplate</w:t>
                    </w:r>
                    <w:r>
                      <w:rPr>
                        <w:rFonts w:ascii="Courier New"/>
                        <w:sz w:val="18"/>
                      </w:rPr>
                      <w:t xml:space="preserve">; </w:t>
                    </w:r>
                    <w:r>
                      <w:rPr>
                        <w:rFonts w:ascii="Courier New"/>
                        <w:color w:val="808000"/>
                        <w:sz w:val="18"/>
                      </w:rPr>
                      <w:t>@Autowired</w:t>
                    </w:r>
                  </w:p>
                  <w:p>
                    <w:pPr>
                      <w:spacing w:before="0" w:line="201" w:lineRule="exact"/>
                      <w:ind w:left="386" w:right="0" w:firstLine="0"/>
                      <w:jc w:val="left"/>
                      <w:rPr>
                        <w:rFonts w:ascii="Courier New"/>
                        <w:sz w:val="18"/>
                      </w:rPr>
                    </w:pPr>
                    <w:r>
                      <w:rPr>
                        <w:rFonts w:ascii="Courier New"/>
                        <w:b/>
                        <w:color w:val="000080"/>
                        <w:sz w:val="18"/>
                      </w:rPr>
                      <w:t xml:space="preserve">private </w:t>
                    </w:r>
                    <w:r>
                      <w:rPr>
                        <w:rFonts w:ascii="Courier New"/>
                        <w:sz w:val="18"/>
                      </w:rPr>
                      <w:t xml:space="preserve">MyCallBack </w:t>
                    </w:r>
                    <w:r>
                      <w:rPr>
                        <w:rFonts w:ascii="Courier New"/>
                        <w:b/>
                        <w:color w:val="660D79"/>
                        <w:sz w:val="18"/>
                      </w:rPr>
                      <w:t>myCallBack</w:t>
                    </w: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依赖注入 </w:t>
                    </w:r>
                    <w:r>
                      <w:rPr>
                        <w:rFonts w:ascii="Courier New" w:eastAsia="Courier New"/>
                        <w:i/>
                        <w:color w:val="808080"/>
                        <w:sz w:val="18"/>
                      </w:rPr>
                      <w:t>rabbitTemplate</w:t>
                    </w:r>
                    <w:r>
                      <w:rPr>
                        <w:rFonts w:ascii="Courier New" w:eastAsia="Courier New"/>
                        <w:i/>
                        <w:color w:val="808080"/>
                        <w:spacing w:val="-64"/>
                        <w:sz w:val="18"/>
                      </w:rPr>
                      <w:t xml:space="preserve"> </w:t>
                    </w:r>
                    <w:r>
                      <w:rPr>
                        <w:rFonts w:hint="eastAsia" w:ascii="宋体" w:eastAsia="宋体"/>
                        <w:i/>
                        <w:color w:val="808080"/>
                        <w:sz w:val="19"/>
                      </w:rPr>
                      <w:t xml:space="preserve">之后再设置它的回调对象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color w:val="808000"/>
                        <w:sz w:val="18"/>
                      </w:rPr>
                      <w:t>@PostConstruct</w:t>
                    </w:r>
                  </w:p>
                  <w:p>
                    <w:pPr>
                      <w:spacing w:before="0"/>
                      <w:ind w:left="386" w:right="0" w:firstLine="0"/>
                      <w:jc w:val="left"/>
                      <w:rPr>
                        <w:rFonts w:ascii="Courier New"/>
                        <w:sz w:val="18"/>
                      </w:rPr>
                    </w:pPr>
                    <w:r>
                      <w:rPr>
                        <w:rFonts w:ascii="Courier New"/>
                        <w:b/>
                        <w:color w:val="000080"/>
                        <w:sz w:val="18"/>
                      </w:rPr>
                      <w:t xml:space="preserve">public void </w:t>
                    </w:r>
                    <w:r>
                      <w:rPr>
                        <w:rFonts w:ascii="Courier New"/>
                        <w:sz w:val="18"/>
                      </w:rPr>
                      <w:t>init(){</w:t>
                    </w:r>
                  </w:p>
                  <w:p>
                    <w:pPr>
                      <w:spacing w:before="0"/>
                      <w:ind w:left="746" w:right="0" w:firstLine="0"/>
                      <w:jc w:val="left"/>
                      <w:rPr>
                        <w:rFonts w:ascii="Courier New"/>
                        <w:sz w:val="18"/>
                      </w:rPr>
                    </w:pPr>
                    <w:r>
                      <w:rPr>
                        <w:rFonts w:ascii="Courier New"/>
                        <w:b/>
                        <w:color w:val="660D79"/>
                        <w:sz w:val="18"/>
                      </w:rPr>
                      <w:t>rabbitTemplate</w:t>
                    </w:r>
                    <w:r>
                      <w:rPr>
                        <w:rFonts w:ascii="Courier New"/>
                        <w:sz w:val="18"/>
                      </w:rPr>
                      <w:t>.setConfirmCallback(</w:t>
                    </w:r>
                    <w:r>
                      <w:rPr>
                        <w:rFonts w:ascii="Courier New"/>
                        <w:b/>
                        <w:color w:val="660D79"/>
                        <w:sz w:val="18"/>
                      </w:rPr>
                      <w:t>myCallBack</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"sendMessage/{message}"</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void </w:t>
                    </w:r>
                    <w:r>
                      <w:rPr>
                        <w:rFonts w:ascii="Courier New"/>
                        <w:sz w:val="18"/>
                      </w:rPr>
                      <w:t>sendMessage(</w:t>
                    </w:r>
                    <w:r>
                      <w:rPr>
                        <w:rFonts w:ascii="Courier New"/>
                        <w:color w:val="808000"/>
                        <w:sz w:val="18"/>
                      </w:rPr>
                      <w:t xml:space="preserve">@PathVariable </w:t>
                    </w:r>
                    <w:r>
                      <w:rPr>
                        <w:rFonts w:ascii="Courier New"/>
                        <w:sz w:val="18"/>
                      </w:rPr>
                      <w:t>String message){</w:t>
                    </w:r>
                  </w:p>
                </w:txbxContent>
              </v:textbox>
            </v:shape>
            <w10:wrap type="topAndBottom"/>
          </v:group>
        </w:pict>
      </w:r>
    </w:p>
    <w:p>
      <w:pPr>
        <w:spacing w:after="0"/>
        <w:rPr>
          <w:rFonts w:ascii="黑体"/>
          <w:sz w:val="13"/>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241" o:spid="_x0000_s1241" o:spt="203" style="height:167.2pt;width:490.8pt;" coordsize="9816,3344">
            <o:lock v:ext="edit"/>
            <v:shape id="_x0000_s1242" o:spid="_x0000_s1242" style="position:absolute;left:0;top:0;height:3344;width:9816;" fillcolor="#000000" filled="t" stroked="f" coordsize="9816,3344" path="m10,0l0,0,0,10,0,3334,0,3344,10,3344,10,3334,10,10,10,0xm9816,0l9806,0,10,0,10,10,9806,10,9806,3334,10,3334,10,3344,9806,3344,9816,3344,9816,3334,9816,10,9816,0xe">
              <v:path arrowok="t"/>
              <v:fill on="t" focussize="0,0"/>
              <v:stroke on="f"/>
              <v:imagedata o:title=""/>
              <o:lock v:ext="edit"/>
            </v:shape>
            <v:shape id="_x0000_s1243" o:spid="_x0000_s1243" o:spt="202" type="#_x0000_t202" style="position:absolute;left:81;top:11;height:3123;width:9648;" fillcolor="#C6ECCC" filled="t" stroked="f" coordsize="21600,21600">
              <v:path/>
              <v:fill on="t" focussize="0,0"/>
              <v:stroke on="f" joinstyle="miter"/>
              <v:imagedata o:title=""/>
              <o:lock v:ext="edit"/>
              <v:textbox inset="0mm,0mm,0mm,0mm">
                <w:txbxContent>
                  <w:p>
                    <w:pPr>
                      <w:spacing w:before="0" w:line="236"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pacing w:val="-11"/>
                        <w:sz w:val="19"/>
                      </w:rPr>
                      <w:t xml:space="preserve">指定消息 </w:t>
                    </w:r>
                    <w:r>
                      <w:rPr>
                        <w:rFonts w:ascii="Courier New" w:eastAsia="Courier New"/>
                        <w:i/>
                        <w:color w:val="808080"/>
                        <w:sz w:val="18"/>
                      </w:rPr>
                      <w:t>id</w:t>
                    </w:r>
                    <w:r>
                      <w:rPr>
                        <w:rFonts w:ascii="Courier New" w:eastAsia="Courier New"/>
                        <w:i/>
                        <w:color w:val="808080"/>
                        <w:spacing w:val="-63"/>
                        <w:sz w:val="18"/>
                      </w:rPr>
                      <w:t xml:space="preserve"> </w:t>
                    </w:r>
                    <w:r>
                      <w:rPr>
                        <w:rFonts w:hint="eastAsia" w:ascii="宋体" w:eastAsia="宋体"/>
                        <w:i/>
                        <w:color w:val="808080"/>
                        <w:spacing w:val="-25"/>
                        <w:sz w:val="19"/>
                      </w:rPr>
                      <w:t xml:space="preserve">为 </w:t>
                    </w:r>
                    <w:r>
                      <w:rPr>
                        <w:rFonts w:ascii="Courier New" w:eastAsia="Courier New"/>
                        <w:i/>
                        <w:color w:val="808080"/>
                        <w:sz w:val="18"/>
                      </w:rPr>
                      <w:t>1</w:t>
                    </w:r>
                  </w:p>
                  <w:p>
                    <w:pPr>
                      <w:spacing w:before="0"/>
                      <w:ind w:left="746" w:right="2616" w:firstLine="0"/>
                      <w:jc w:val="left"/>
                      <w:rPr>
                        <w:rFonts w:ascii="Courier New"/>
                        <w:sz w:val="18"/>
                      </w:rPr>
                    </w:pPr>
                    <w:r>
                      <w:rPr>
                        <w:rFonts w:ascii="Courier New"/>
                        <w:sz w:val="18"/>
                      </w:rPr>
                      <w:t>CorrelationData correlationData1=</w:t>
                    </w:r>
                    <w:r>
                      <w:rPr>
                        <w:rFonts w:ascii="Courier New"/>
                        <w:b/>
                        <w:color w:val="000080"/>
                        <w:sz w:val="18"/>
                      </w:rPr>
                      <w:t xml:space="preserve">new </w:t>
                    </w:r>
                    <w:r>
                      <w:rPr>
                        <w:rFonts w:ascii="Courier New"/>
                        <w:sz w:val="18"/>
                      </w:rPr>
                      <w:t>CorrelationData(</w:t>
                    </w:r>
                    <w:r>
                      <w:rPr>
                        <w:rFonts w:ascii="Courier New"/>
                        <w:b/>
                        <w:color w:val="008000"/>
                        <w:sz w:val="18"/>
                      </w:rPr>
                      <w:t>"1"</w:t>
                    </w:r>
                    <w:r>
                      <w:rPr>
                        <w:rFonts w:ascii="Courier New"/>
                        <w:sz w:val="18"/>
                      </w:rPr>
                      <w:t>); String routingKey=</w:t>
                    </w:r>
                    <w:r>
                      <w:rPr>
                        <w:rFonts w:ascii="Courier New"/>
                        <w:b/>
                        <w:color w:val="008000"/>
                        <w:sz w:val="18"/>
                      </w:rPr>
                      <w:t>"key1"</w:t>
                    </w:r>
                    <w:r>
                      <w:rPr>
                        <w:rFonts w:ascii="Courier New"/>
                        <w:sz w:val="18"/>
                      </w:rPr>
                      <w:t>;</w:t>
                    </w:r>
                  </w:p>
                  <w:p>
                    <w:pPr>
                      <w:spacing w:before="0" w:line="240" w:lineRule="auto"/>
                      <w:rPr>
                        <w:rFonts w:ascii="Courier New"/>
                        <w:sz w:val="18"/>
                      </w:rPr>
                    </w:pPr>
                  </w:p>
                  <w:p>
                    <w:pPr>
                      <w:spacing w:before="0" w:line="237" w:lineRule="auto"/>
                      <w:ind w:left="28" w:right="94"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CONFIRM_EXCHANGE_NAME</w:t>
                    </w:r>
                    <w:r>
                      <w:rPr>
                        <w:rFonts w:ascii="Courier New"/>
                        <w:sz w:val="18"/>
                      </w:rPr>
                      <w:t>,routingKey,message+routingKey,correl ationData1);</w:t>
                    </w:r>
                  </w:p>
                  <w:p>
                    <w:pPr>
                      <w:spacing w:before="1" w:line="240" w:lineRule="auto"/>
                      <w:rPr>
                        <w:rFonts w:ascii="Courier New"/>
                        <w:sz w:val="18"/>
                      </w:rPr>
                    </w:pPr>
                  </w:p>
                  <w:p>
                    <w:pPr>
                      <w:spacing w:before="0"/>
                      <w:ind w:left="746" w:right="2616" w:firstLine="0"/>
                      <w:jc w:val="left"/>
                      <w:rPr>
                        <w:rFonts w:ascii="Courier New"/>
                        <w:sz w:val="18"/>
                      </w:rPr>
                    </w:pPr>
                    <w:r>
                      <w:rPr>
                        <w:rFonts w:ascii="Courier New"/>
                        <w:sz w:val="18"/>
                      </w:rPr>
                      <w:t>CorrelationData correlationData2=</w:t>
                    </w:r>
                    <w:r>
                      <w:rPr>
                        <w:rFonts w:ascii="Courier New"/>
                        <w:b/>
                        <w:color w:val="000080"/>
                        <w:sz w:val="18"/>
                      </w:rPr>
                      <w:t xml:space="preserve">new </w:t>
                    </w:r>
                    <w:r>
                      <w:rPr>
                        <w:rFonts w:ascii="Courier New"/>
                        <w:sz w:val="18"/>
                      </w:rPr>
                      <w:t>CorrelationData(</w:t>
                    </w:r>
                    <w:r>
                      <w:rPr>
                        <w:rFonts w:ascii="Courier New"/>
                        <w:b/>
                        <w:color w:val="008000"/>
                        <w:sz w:val="18"/>
                      </w:rPr>
                      <w:t>"2"</w:t>
                    </w:r>
                    <w:r>
                      <w:rPr>
                        <w:rFonts w:ascii="Courier New"/>
                        <w:sz w:val="18"/>
                      </w:rPr>
                      <w:t>); routingKey=</w:t>
                    </w:r>
                    <w:r>
                      <w:rPr>
                        <w:rFonts w:ascii="Courier New"/>
                        <w:b/>
                        <w:color w:val="008000"/>
                        <w:sz w:val="18"/>
                      </w:rPr>
                      <w:t>"key2"</w:t>
                    </w:r>
                    <w:r>
                      <w:rPr>
                        <w:rFonts w:ascii="Courier New"/>
                        <w:sz w:val="18"/>
                      </w:rPr>
                      <w:t>;</w:t>
                    </w:r>
                  </w:p>
                  <w:p>
                    <w:pPr>
                      <w:spacing w:before="0" w:line="240" w:lineRule="auto"/>
                      <w:rPr>
                        <w:rFonts w:ascii="Courier New"/>
                        <w:sz w:val="18"/>
                      </w:rPr>
                    </w:pPr>
                  </w:p>
                  <w:p>
                    <w:pPr>
                      <w:spacing w:before="0"/>
                      <w:ind w:left="28" w:right="94"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CONFIRM_EXCHANGE_NAME</w:t>
                    </w:r>
                    <w:r>
                      <w:rPr>
                        <w:rFonts w:ascii="Courier New"/>
                        <w:sz w:val="18"/>
                      </w:rPr>
                      <w:t>,routingKey,message+routingKey,correl ationData2);</w:t>
                    </w:r>
                  </w:p>
                  <w:p>
                    <w:pPr>
                      <w:spacing w:before="4"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发送消息内容</w:t>
                    </w:r>
                    <w:r>
                      <w:rPr>
                        <w:rFonts w:ascii="Courier New" w:eastAsia="Courier New"/>
                        <w:b/>
                        <w:color w:val="008000"/>
                        <w:sz w:val="18"/>
                      </w:rPr>
                      <w:t>:{}"</w:t>
                    </w:r>
                    <w:r>
                      <w:rPr>
                        <w:rFonts w:ascii="Courier New" w:eastAsia="Courier New"/>
                        <w:sz w:val="18"/>
                      </w:rPr>
                      <w:t>,message);</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spacing w:before="8"/>
        <w:rPr>
          <w:rFonts w:ascii="黑体"/>
          <w:b/>
          <w:sz w:val="13"/>
        </w:rPr>
      </w:pPr>
    </w:p>
    <w:p>
      <w:pPr>
        <w:pStyle w:val="4"/>
        <w:numPr>
          <w:ilvl w:val="2"/>
          <w:numId w:val="24"/>
        </w:numPr>
        <w:tabs>
          <w:tab w:val="left" w:pos="1361"/>
          <w:tab w:val="left" w:pos="1362"/>
        </w:tabs>
        <w:spacing w:before="62" w:after="0" w:line="240" w:lineRule="auto"/>
        <w:ind w:left="1361" w:right="0" w:hanging="1262"/>
        <w:jc w:val="left"/>
      </w:pPr>
      <w:r>
        <w:t>回调接口</w:t>
      </w:r>
    </w:p>
    <w:p>
      <w:pPr>
        <w:pStyle w:val="7"/>
        <w:spacing w:before="5"/>
        <w:rPr>
          <w:rFonts w:ascii="黑体"/>
          <w:b/>
          <w:sz w:val="17"/>
        </w:rPr>
      </w:pPr>
      <w:r>
        <w:pict>
          <v:group id="_x0000_s1244" o:spid="_x0000_s1244" o:spt="203" style="position:absolute;left:0pt;margin-left:56pt;margin-top:13.1pt;height:232.85pt;width:481.7pt;mso-position-horizontal-relative:page;mso-wrap-distance-bottom:0pt;mso-wrap-distance-top:0pt;z-index:-251540480;mso-width-relative:page;mso-height-relative:page;" coordorigin="1121,262" coordsize="9634,4657">
            <o:lock v:ext="edit"/>
            <v:shape id="_x0000_s1245" o:spid="_x0000_s1245" style="position:absolute;left:1120;top:262;height:4657;width:9634;" fillcolor="#000000" filled="t" stroked="f" coordorigin="1121,262" coordsize="9634,4657" path="m1130,4909l1121,4909,1121,4919,1130,4919,1130,4909xm1130,262l1121,262,1121,272,1121,4909,1130,4909,1130,272,1130,262xm10754,4909l10744,4909,1130,4909,1130,4919,10744,4919,10754,4919,10754,4909xm10754,262l10744,262,1130,262,1130,272,10744,272,10744,4909,10754,4909,10754,272,10754,262xe">
              <v:path arrowok="t"/>
              <v:fill on="t" focussize="0,0"/>
              <v:stroke on="f"/>
              <v:imagedata o:title=""/>
              <o:lock v:ext="edit"/>
            </v:shape>
            <v:shape id="_x0000_s1246" o:spid="_x0000_s1246" o:spt="202" type="#_x0000_t202" style="position:absolute;left:1202;top:271;height:4438;width:9468;" fillcolor="#C6ECCC" filled="t" stroked="f" coordsize="21600,21600">
              <v:path/>
              <v:fill on="t" focussize="0,0"/>
              <v:stroke on="f" joinstyle="miter"/>
              <v:imagedata o:title=""/>
              <o:lock v:ext="edit"/>
              <v:textbox inset="0mm,0mm,0mm,0mm">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 xml:space="preserve">MyCallBack </w:t>
                    </w:r>
                    <w:r>
                      <w:rPr>
                        <w:rFonts w:ascii="Courier New"/>
                        <w:b/>
                        <w:color w:val="000080"/>
                        <w:sz w:val="18"/>
                      </w:rPr>
                      <w:t xml:space="preserve">implements </w:t>
                    </w:r>
                    <w:r>
                      <w:rPr>
                        <w:rFonts w:ascii="Courier New"/>
                        <w:sz w:val="18"/>
                      </w:rPr>
                      <w:t>RabbitTemplate.ConfirmCallback {</w:t>
                    </w:r>
                  </w:p>
                  <w:p>
                    <w:pPr>
                      <w:spacing w:before="0" w:line="201" w:lineRule="exact"/>
                      <w:ind w:left="386" w:right="0" w:firstLine="0"/>
                      <w:jc w:val="left"/>
                      <w:rPr>
                        <w:rFonts w:ascii="Courier New"/>
                        <w:i/>
                        <w:sz w:val="18"/>
                      </w:rPr>
                    </w:pPr>
                    <w:r>
                      <w:rPr>
                        <w:rFonts w:ascii="Courier New"/>
                        <w:i/>
                        <w:color w:val="808080"/>
                        <w:sz w:val="18"/>
                      </w:rPr>
                      <w:t>/**</w:t>
                    </w:r>
                  </w:p>
                  <w:p>
                    <w:pPr>
                      <w:numPr>
                        <w:ilvl w:val="0"/>
                        <w:numId w:val="25"/>
                      </w:numPr>
                      <w:tabs>
                        <w:tab w:val="left" w:pos="675"/>
                      </w:tabs>
                      <w:spacing w:before="0" w:line="240" w:lineRule="exact"/>
                      <w:ind w:left="674" w:right="0" w:hanging="197"/>
                      <w:jc w:val="left"/>
                      <w:rPr>
                        <w:rFonts w:hint="eastAsia" w:ascii="宋体" w:eastAsia="宋体"/>
                        <w:i/>
                        <w:sz w:val="19"/>
                      </w:rPr>
                    </w:pPr>
                    <w:r>
                      <w:rPr>
                        <w:rFonts w:hint="eastAsia" w:ascii="宋体" w:eastAsia="宋体"/>
                        <w:i/>
                        <w:color w:val="808080"/>
                        <w:sz w:val="19"/>
                      </w:rPr>
                      <w:t xml:space="preserve">交换机不管是否收到消息的一个回调方法 </w:t>
                    </w:r>
                  </w:p>
                  <w:p>
                    <w:pPr>
                      <w:spacing w:before="0" w:line="200"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 CorrelationData</w:t>
                    </w:r>
                  </w:p>
                  <w:p>
                    <w:pPr>
                      <w:numPr>
                        <w:ilvl w:val="0"/>
                        <w:numId w:val="25"/>
                      </w:numPr>
                      <w:tabs>
                        <w:tab w:val="left" w:pos="767"/>
                      </w:tabs>
                      <w:spacing w:before="0" w:line="240" w:lineRule="exact"/>
                      <w:ind w:left="766" w:right="0" w:hanging="289"/>
                      <w:jc w:val="left"/>
                      <w:rPr>
                        <w:rFonts w:hint="eastAsia" w:ascii="宋体" w:eastAsia="宋体"/>
                        <w:i/>
                        <w:sz w:val="19"/>
                      </w:rPr>
                    </w:pPr>
                    <w:r>
                      <w:rPr>
                        <w:rFonts w:hint="eastAsia" w:ascii="宋体" w:eastAsia="宋体"/>
                        <w:i/>
                        <w:color w:val="808080"/>
                        <w:sz w:val="19"/>
                      </w:rPr>
                      <w:t xml:space="preserve">消息相关数据 </w:t>
                    </w:r>
                  </w:p>
                  <w:p>
                    <w:pPr>
                      <w:spacing w:before="0" w:line="200"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 ack</w:t>
                    </w:r>
                  </w:p>
                  <w:p>
                    <w:pPr>
                      <w:numPr>
                        <w:ilvl w:val="0"/>
                        <w:numId w:val="25"/>
                      </w:numPr>
                      <w:tabs>
                        <w:tab w:val="left" w:pos="767"/>
                      </w:tabs>
                      <w:spacing w:before="0" w:line="240" w:lineRule="exact"/>
                      <w:ind w:left="766" w:right="0" w:hanging="289"/>
                      <w:jc w:val="left"/>
                      <w:rPr>
                        <w:rFonts w:hint="eastAsia" w:ascii="宋体" w:eastAsia="宋体"/>
                        <w:i/>
                        <w:sz w:val="19"/>
                      </w:rPr>
                    </w:pPr>
                    <w:r>
                      <w:rPr>
                        <w:rFonts w:hint="eastAsia" w:ascii="宋体" w:eastAsia="宋体"/>
                        <w:i/>
                        <w:color w:val="808080"/>
                        <w:sz w:val="19"/>
                      </w:rPr>
                      <w:t xml:space="preserve">交换机是否收到消息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386" w:right="0" w:firstLine="0"/>
                      <w:jc w:val="left"/>
                      <w:rPr>
                        <w:rFonts w:ascii="Courier New"/>
                        <w:sz w:val="18"/>
                      </w:rPr>
                    </w:pPr>
                    <w:r>
                      <w:rPr>
                        <w:rFonts w:ascii="Courier New"/>
                        <w:color w:val="808000"/>
                        <w:sz w:val="18"/>
                      </w:rPr>
                      <w:t>@Override</w:t>
                    </w:r>
                  </w:p>
                  <w:p>
                    <w:pPr>
                      <w:spacing w:before="0"/>
                      <w:ind w:left="746" w:right="312" w:hanging="360"/>
                      <w:jc w:val="left"/>
                      <w:rPr>
                        <w:rFonts w:ascii="Courier New"/>
                        <w:sz w:val="18"/>
                      </w:rPr>
                    </w:pPr>
                    <w:r>
                      <w:rPr>
                        <w:rFonts w:ascii="Courier New"/>
                        <w:b/>
                        <w:color w:val="000080"/>
                        <w:sz w:val="18"/>
                      </w:rPr>
                      <w:t xml:space="preserve">public void </w:t>
                    </w:r>
                    <w:r>
                      <w:rPr>
                        <w:rFonts w:ascii="Courier New"/>
                        <w:sz w:val="18"/>
                      </w:rPr>
                      <w:t xml:space="preserve">confirm(CorrelationData correlationData, </w:t>
                    </w:r>
                    <w:r>
                      <w:rPr>
                        <w:rFonts w:ascii="Courier New"/>
                        <w:b/>
                        <w:color w:val="000080"/>
                        <w:sz w:val="18"/>
                      </w:rPr>
                      <w:t xml:space="preserve">boolean </w:t>
                    </w:r>
                    <w:r>
                      <w:rPr>
                        <w:rFonts w:ascii="Courier New"/>
                        <w:sz w:val="18"/>
                      </w:rPr>
                      <w:t>ack, String cause) { 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before="0"/>
                      <w:ind w:left="746" w:right="0" w:firstLine="0"/>
                      <w:jc w:val="left"/>
                      <w:rPr>
                        <w:rFonts w:ascii="Courier New"/>
                        <w:sz w:val="18"/>
                      </w:rPr>
                    </w:pPr>
                    <w:r>
                      <w:rPr>
                        <w:rFonts w:ascii="Courier New"/>
                        <w:b/>
                        <w:color w:val="000080"/>
                        <w:sz w:val="18"/>
                      </w:rPr>
                      <w:t>if</w:t>
                    </w:r>
                    <w:r>
                      <w:rPr>
                        <w:rFonts w:ascii="Courier New"/>
                        <w:sz w:val="18"/>
                      </w:rPr>
                      <w:t>(ack){</w:t>
                    </w:r>
                  </w:p>
                  <w:p>
                    <w:pPr>
                      <w:spacing w:before="3" w:line="233" w:lineRule="exact"/>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交换机已经收到 </w:t>
                    </w:r>
                    <w:r>
                      <w:rPr>
                        <w:rFonts w:ascii="Courier New" w:eastAsia="Courier New"/>
                        <w:b/>
                        <w:color w:val="008000"/>
                        <w:sz w:val="18"/>
                      </w:rPr>
                      <w:t>id</w:t>
                    </w:r>
                    <w:r>
                      <w:rPr>
                        <w:rFonts w:ascii="Courier New" w:eastAsia="Courier New"/>
                        <w:b/>
                        <w:color w:val="008000"/>
                        <w:spacing w:val="-63"/>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的消息</w:t>
                    </w:r>
                    <w:r>
                      <w:rPr>
                        <w:rFonts w:ascii="Courier New" w:eastAsia="Courier New"/>
                        <w:b/>
                        <w:color w:val="008000"/>
                        <w:sz w:val="18"/>
                      </w:rPr>
                      <w:t>"</w:t>
                    </w:r>
                    <w:r>
                      <w:rPr>
                        <w:rFonts w:ascii="Courier New" w:eastAsia="Courier New"/>
                        <w:sz w:val="18"/>
                      </w:rPr>
                      <w:t>,id);</w:t>
                    </w:r>
                  </w:p>
                  <w:p>
                    <w:pPr>
                      <w:spacing w:before="0" w:line="203" w:lineRule="exact"/>
                      <w:ind w:left="746"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4" w:line="233" w:lineRule="exact"/>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交换机还未收到 </w:t>
                    </w:r>
                    <w:r>
                      <w:rPr>
                        <w:rFonts w:ascii="Courier New" w:eastAsia="Courier New"/>
                        <w:b/>
                        <w:color w:val="008000"/>
                        <w:sz w:val="18"/>
                      </w:rPr>
                      <w:t>id</w:t>
                    </w:r>
                    <w:r>
                      <w:rPr>
                        <w:rFonts w:ascii="Courier New" w:eastAsia="Courier New"/>
                        <w:b/>
                        <w:color w:val="008000"/>
                        <w:spacing w:val="-64"/>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pacing w:val="-3"/>
                        <w:sz w:val="18"/>
                      </w:rPr>
                      <w:t>,</w:t>
                    </w:r>
                    <w:r>
                      <w:rPr>
                        <w:rFonts w:hint="eastAsia" w:ascii="宋体" w:eastAsia="宋体"/>
                        <w:b/>
                        <w:color w:val="008000"/>
                        <w:sz w:val="18"/>
                      </w:rPr>
                      <w:t>由于原因</w:t>
                    </w:r>
                    <w:r>
                      <w:rPr>
                        <w:rFonts w:ascii="Courier New" w:eastAsia="Courier New"/>
                        <w:b/>
                        <w:color w:val="008000"/>
                        <w:sz w:val="18"/>
                      </w:rPr>
                      <w:t>:{}"</w:t>
                    </w:r>
                    <w:r>
                      <w:rPr>
                        <w:rFonts w:ascii="Courier New" w:eastAsia="Courier New"/>
                        <w:sz w:val="18"/>
                      </w:rPr>
                      <w:t>,id,cause);</w:t>
                    </w:r>
                  </w:p>
                  <w:p>
                    <w:pPr>
                      <w:spacing w:before="0" w:line="203" w:lineRule="exact"/>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6" w:line="240" w:lineRule="auto"/>
                      <w:rPr>
                        <w:rFonts w:ascii="Courier New"/>
                        <w:sz w:val="17"/>
                      </w:rPr>
                    </w:pPr>
                  </w:p>
                  <w:p>
                    <w:pPr>
                      <w:spacing w:before="1"/>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before="5"/>
        <w:rPr>
          <w:rFonts w:ascii="黑体"/>
          <w:b/>
          <w:sz w:val="13"/>
        </w:rPr>
      </w:pPr>
    </w:p>
    <w:p>
      <w:pPr>
        <w:pStyle w:val="11"/>
        <w:numPr>
          <w:ilvl w:val="2"/>
          <w:numId w:val="24"/>
        </w:numPr>
        <w:tabs>
          <w:tab w:val="left" w:pos="1361"/>
          <w:tab w:val="left" w:pos="1362"/>
        </w:tabs>
        <w:spacing w:before="62" w:after="0" w:line="240" w:lineRule="auto"/>
        <w:ind w:left="1361" w:right="0" w:hanging="1262"/>
        <w:jc w:val="left"/>
        <w:rPr>
          <w:b/>
          <w:sz w:val="28"/>
        </w:rPr>
      </w:pPr>
      <w:r>
        <w:drawing>
          <wp:anchor distT="0" distB="0" distL="0" distR="0" simplePos="0" relativeHeight="251717632" behindDoc="1" locked="0" layoutInCell="1" allowOverlap="1">
            <wp:simplePos x="0" y="0"/>
            <wp:positionH relativeFrom="page">
              <wp:posOffset>1925320</wp:posOffset>
            </wp:positionH>
            <wp:positionV relativeFrom="paragraph">
              <wp:posOffset>-3043555</wp:posOffset>
            </wp:positionV>
            <wp:extent cx="3293110" cy="3413125"/>
            <wp:effectExtent l="0" t="0" r="0" b="0"/>
            <wp:wrapNone/>
            <wp:docPr id="2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b/>
          <w:sz w:val="28"/>
        </w:rPr>
        <w:t>消息消费者</w:t>
      </w:r>
    </w:p>
    <w:p>
      <w:pPr>
        <w:pStyle w:val="7"/>
        <w:spacing w:before="5"/>
        <w:rPr>
          <w:rFonts w:ascii="黑体"/>
          <w:b/>
          <w:sz w:val="17"/>
        </w:rPr>
      </w:pPr>
      <w:r>
        <w:pict>
          <v:group id="_x0000_s1247" o:spid="_x0000_s1247" o:spt="203" style="position:absolute;left:0pt;margin-left:56pt;margin-top:13.05pt;height:114.55pt;width:481.7pt;mso-position-horizontal-relative:page;mso-wrap-distance-bottom:0pt;mso-wrap-distance-top:0pt;z-index:-251539456;mso-width-relative:page;mso-height-relative:page;" coordorigin="1121,262" coordsize="9634,2291">
            <o:lock v:ext="edit"/>
            <v:shape id="_x0000_s1248" o:spid="_x0000_s1248" style="position:absolute;left:1120;top:261;height:2291;width:9634;" fillcolor="#000000" filled="t" stroked="f" coordorigin="1121,262" coordsize="9634,2291" path="m1130,2543l1121,2543,1121,2552,1130,2552,1130,2543xm1130,272l1121,272,1121,2542,1130,2542,1130,272xm1130,262l1121,262,1121,271,1130,271,1130,262xm10754,2543l10744,2543,1130,2543,1130,2552,10744,2552,10754,2552,10754,2543xm10754,272l10744,272,10744,2542,10754,2542,10754,272xm10754,262l10744,262,1130,262,1130,271,10744,271,10754,271,10754,262xe">
              <v:path arrowok="t"/>
              <v:fill on="t" focussize="0,0"/>
              <v:stroke on="f"/>
              <v:imagedata o:title=""/>
              <o:lock v:ext="edit"/>
            </v:shape>
            <v:shape id="_x0000_s1249" o:spid="_x0000_s1249" o:spt="202" type="#_x0000_t202" style="position:absolute;left:1202;top:271;height:2072;width:9468;" fillcolor="#C6ECCC" filled="t" stroked="f" coordsize="21600,21600">
              <v:path/>
              <v:fill on="t" focussize="0,0"/>
              <v:stroke on="f" joinstyle="miter"/>
              <v:imagedata o:title=""/>
              <o:lock v:ext="edit"/>
              <v:textbox inset="0mm,0mm,0mm,0mm">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ConfirmConsumer {</w:t>
                    </w:r>
                  </w:p>
                  <w:p>
                    <w:pPr>
                      <w:spacing w:before="0"/>
                      <w:ind w:left="386" w:right="2148"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CONFIRM_QUEUE_NAME </w:t>
                    </w:r>
                    <w:r>
                      <w:rPr>
                        <w:rFonts w:ascii="Courier New"/>
                        <w:sz w:val="18"/>
                      </w:rPr>
                      <w:t xml:space="preserve">= </w:t>
                    </w:r>
                    <w:r>
                      <w:rPr>
                        <w:rFonts w:ascii="Courier New"/>
                        <w:b/>
                        <w:color w:val="008000"/>
                        <w:sz w:val="18"/>
                      </w:rPr>
                      <w:t>"confirm.queue"</w:t>
                    </w:r>
                    <w:r>
                      <w:rPr>
                        <w:rFonts w:ascii="Courier New"/>
                        <w:sz w:val="18"/>
                      </w:rPr>
                      <w:t xml:space="preserve">; </w:t>
                    </w:r>
                    <w:r>
                      <w:rPr>
                        <w:rFonts w:ascii="Courier New"/>
                        <w:color w:val="808000"/>
                        <w:sz w:val="18"/>
                      </w:rPr>
                      <w:t>@RabbitListener</w:t>
                    </w:r>
                    <w:r>
                      <w:rPr>
                        <w:rFonts w:ascii="Courier New"/>
                        <w:sz w:val="18"/>
                      </w:rPr>
                      <w:t>(queues =</w:t>
                    </w:r>
                    <w:r>
                      <w:rPr>
                        <w:rFonts w:ascii="Courier New"/>
                        <w:b/>
                        <w:i/>
                        <w:color w:val="660D79"/>
                        <w:sz w:val="18"/>
                      </w:rPr>
                      <w:t>CONFIRM_QUEUE_NAME</w:t>
                    </w:r>
                    <w:r>
                      <w:rPr>
                        <w:rFonts w:ascii="Courier New"/>
                        <w:sz w:val="18"/>
                      </w:rPr>
                      <w:t>)</w:t>
                    </w:r>
                  </w:p>
                  <w:p>
                    <w:pPr>
                      <w:spacing w:before="0"/>
                      <w:ind w:left="746" w:right="4273" w:hanging="360"/>
                      <w:jc w:val="left"/>
                      <w:rPr>
                        <w:rFonts w:ascii="Courier New"/>
                        <w:sz w:val="18"/>
                      </w:rPr>
                    </w:pPr>
                    <w:r>
                      <w:rPr>
                        <w:rFonts w:ascii="Courier New"/>
                        <w:b/>
                        <w:color w:val="000080"/>
                        <w:sz w:val="18"/>
                      </w:rPr>
                      <w:t xml:space="preserve">public void </w:t>
                    </w:r>
                    <w:r>
                      <w:rPr>
                        <w:rFonts w:ascii="Courier New"/>
                        <w:sz w:val="18"/>
                      </w:rPr>
                      <w:t>receiveMsg(Message message){ String msg=</w:t>
                    </w:r>
                    <w:r>
                      <w:rPr>
                        <w:rFonts w:ascii="Courier New"/>
                        <w:b/>
                        <w:color w:val="000080"/>
                        <w:sz w:val="18"/>
                      </w:rPr>
                      <w:t xml:space="preserve">new </w:t>
                    </w:r>
                    <w:r>
                      <w:rPr>
                        <w:rFonts w:ascii="Courier New"/>
                        <w:sz w:val="18"/>
                      </w:rPr>
                      <w:t>String(message.getBody());</w:t>
                    </w:r>
                  </w:p>
                  <w:p>
                    <w:pPr>
                      <w:spacing w:before="3"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8"/>
                        <w:sz w:val="18"/>
                      </w:rPr>
                      <w:t xml:space="preserve">接受到队列 </w:t>
                    </w:r>
                    <w:r>
                      <w:rPr>
                        <w:rFonts w:ascii="Courier New" w:eastAsia="Courier New"/>
                        <w:b/>
                        <w:color w:val="008000"/>
                        <w:sz w:val="18"/>
                      </w:rPr>
                      <w:t>confirm.queue</w:t>
                    </w:r>
                    <w:r>
                      <w:rPr>
                        <w:rFonts w:ascii="Courier New" w:eastAsia="Courier New"/>
                        <w:b/>
                        <w:color w:val="008000"/>
                        <w:spacing w:val="-63"/>
                        <w:sz w:val="18"/>
                      </w:rPr>
                      <w:t xml:space="preserve"> </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,msg);</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4"/>
        <w:numPr>
          <w:ilvl w:val="2"/>
          <w:numId w:val="24"/>
        </w:numPr>
        <w:tabs>
          <w:tab w:val="left" w:pos="1361"/>
          <w:tab w:val="left" w:pos="1362"/>
        </w:tabs>
        <w:spacing w:before="93" w:after="0" w:line="240" w:lineRule="auto"/>
        <w:ind w:left="1361" w:right="0" w:hanging="1262"/>
        <w:jc w:val="left"/>
      </w:pPr>
      <w:r>
        <w:t>结果分析</w:t>
      </w:r>
    </w:p>
    <w:p>
      <w:pPr>
        <w:pStyle w:val="7"/>
        <w:rPr>
          <w:rFonts w:ascii="黑体"/>
          <w:b/>
          <w:sz w:val="20"/>
        </w:rPr>
      </w:pPr>
    </w:p>
    <w:p>
      <w:pPr>
        <w:pStyle w:val="7"/>
        <w:spacing w:before="1"/>
        <w:rPr>
          <w:rFonts w:ascii="黑体"/>
          <w:b/>
          <w:sz w:val="21"/>
        </w:rPr>
      </w:pPr>
      <w:r>
        <w:drawing>
          <wp:anchor distT="0" distB="0" distL="0" distR="0" simplePos="0" relativeHeight="251660288" behindDoc="0" locked="0" layoutInCell="1" allowOverlap="1">
            <wp:simplePos x="0" y="0"/>
            <wp:positionH relativeFrom="page">
              <wp:posOffset>799465</wp:posOffset>
            </wp:positionH>
            <wp:positionV relativeFrom="paragraph">
              <wp:posOffset>196215</wp:posOffset>
            </wp:positionV>
            <wp:extent cx="5755005" cy="906780"/>
            <wp:effectExtent l="0" t="0" r="0" b="0"/>
            <wp:wrapTopAndBottom/>
            <wp:docPr id="24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69.png"/>
                    <pic:cNvPicPr>
                      <a:picLocks noChangeAspect="1"/>
                    </pic:cNvPicPr>
                  </pic:nvPicPr>
                  <pic:blipFill>
                    <a:blip r:embed="rId74" cstate="print"/>
                    <a:stretch>
                      <a:fillRect/>
                    </a:stretch>
                  </pic:blipFill>
                  <pic:spPr>
                    <a:xfrm>
                      <a:off x="0" y="0"/>
                      <a:ext cx="5755083" cy="906779"/>
                    </a:xfrm>
                    <a:prstGeom prst="rect">
                      <a:avLst/>
                    </a:prstGeom>
                  </pic:spPr>
                </pic:pic>
              </a:graphicData>
            </a:graphic>
          </wp:anchor>
        </w:drawing>
      </w:r>
    </w:p>
    <w:p>
      <w:pPr>
        <w:pStyle w:val="7"/>
        <w:spacing w:before="6"/>
        <w:rPr>
          <w:rFonts w:ascii="黑体"/>
          <w:b/>
          <w:sz w:val="30"/>
        </w:rPr>
      </w:pPr>
    </w:p>
    <w:p>
      <w:pPr>
        <w:pStyle w:val="7"/>
        <w:spacing w:before="1" w:line="223" w:lineRule="auto"/>
        <w:ind w:left="100" w:right="688" w:firstLine="420"/>
      </w:pPr>
      <w:r>
        <w:drawing>
          <wp:anchor distT="0" distB="0" distL="0" distR="0" simplePos="0" relativeHeight="251718656" behindDoc="1" locked="0" layoutInCell="1" allowOverlap="1">
            <wp:simplePos x="0" y="0"/>
            <wp:positionH relativeFrom="page">
              <wp:posOffset>-436880</wp:posOffset>
            </wp:positionH>
            <wp:positionV relativeFrom="paragraph">
              <wp:posOffset>534035</wp:posOffset>
            </wp:positionV>
            <wp:extent cx="3293110" cy="3413125"/>
            <wp:effectExtent l="0" t="0" r="0" b="0"/>
            <wp:wrapNone/>
            <wp:docPr id="2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 xml:space="preserve">可以看到，发送了两条消息，第一条消息的 </w:t>
      </w:r>
      <w:r>
        <w:rPr>
          <w:rFonts w:ascii="Tahoma" w:eastAsia="Tahoma"/>
        </w:rPr>
        <w:t xml:space="preserve">RoutingKey </w:t>
      </w:r>
      <w:r>
        <w:t xml:space="preserve">为 </w:t>
      </w:r>
      <w:r>
        <w:rPr>
          <w:rFonts w:ascii="Tahoma" w:eastAsia="Tahoma"/>
        </w:rPr>
        <w:t>"key1"</w:t>
      </w:r>
      <w:r>
        <w:t xml:space="preserve">，第二条消息的 </w:t>
      </w:r>
      <w:r>
        <w:rPr>
          <w:rFonts w:ascii="Tahoma" w:eastAsia="Tahoma"/>
        </w:rPr>
        <w:t xml:space="preserve">RoutingKey </w:t>
      </w:r>
      <w:r>
        <w:t>为</w:t>
      </w:r>
      <w:r>
        <w:rPr>
          <w:rFonts w:ascii="Tahoma" w:eastAsia="Tahoma"/>
        </w:rPr>
        <w:t>"key2"</w:t>
      </w:r>
      <w:r>
        <w:t xml:space="preserve">，两条消息都成功被交换机接收，也收到了交换机的确认回调，但消费者只收到了一条消息，因为第二条消息的 </w:t>
      </w:r>
      <w:r>
        <w:rPr>
          <w:rFonts w:ascii="Tahoma" w:eastAsia="Tahoma"/>
        </w:rPr>
        <w:t xml:space="preserve">RoutingKey </w:t>
      </w:r>
      <w:r>
        <w:t xml:space="preserve">与队列的 </w:t>
      </w:r>
      <w:r>
        <w:rPr>
          <w:rFonts w:ascii="Tahoma" w:eastAsia="Tahoma"/>
        </w:rPr>
        <w:t xml:space="preserve">BindingKey </w:t>
      </w:r>
      <w:r>
        <w:t>不一致，也没有其它队列能接收这个消息，所有第二条消息被直接丢弃了。</w:t>
      </w:r>
    </w:p>
    <w:p>
      <w:pPr>
        <w:pStyle w:val="7"/>
        <w:spacing w:before="16"/>
        <w:rPr>
          <w:sz w:val="13"/>
        </w:rPr>
      </w:pPr>
    </w:p>
    <w:p>
      <w:pPr>
        <w:pStyle w:val="3"/>
        <w:numPr>
          <w:ilvl w:val="1"/>
          <w:numId w:val="24"/>
        </w:numPr>
        <w:tabs>
          <w:tab w:val="left" w:pos="941"/>
          <w:tab w:val="left" w:pos="942"/>
        </w:tabs>
        <w:spacing w:before="0" w:after="0" w:line="240" w:lineRule="auto"/>
        <w:ind w:left="941" w:right="0" w:hanging="842"/>
        <w:jc w:val="left"/>
        <w:rPr>
          <w:rFonts w:hint="eastAsia" w:ascii="黑体" w:eastAsia="黑体"/>
        </w:rPr>
      </w:pPr>
      <w:r>
        <w:rPr>
          <w:rFonts w:hint="eastAsia" w:ascii="黑体" w:eastAsia="黑体"/>
        </w:rPr>
        <w:t>回退消息</w:t>
      </w:r>
    </w:p>
    <w:p>
      <w:pPr>
        <w:pStyle w:val="7"/>
        <w:spacing w:before="2"/>
        <w:rPr>
          <w:rFonts w:ascii="黑体"/>
          <w:b/>
          <w:sz w:val="44"/>
        </w:rPr>
      </w:pPr>
    </w:p>
    <w:p>
      <w:pPr>
        <w:pStyle w:val="4"/>
        <w:numPr>
          <w:ilvl w:val="2"/>
          <w:numId w:val="24"/>
        </w:numPr>
        <w:tabs>
          <w:tab w:val="left" w:pos="1361"/>
          <w:tab w:val="left" w:pos="1362"/>
        </w:tabs>
        <w:spacing w:before="1" w:after="0" w:line="240" w:lineRule="auto"/>
        <w:ind w:left="1361" w:right="0" w:hanging="1262"/>
        <w:jc w:val="left"/>
      </w:pPr>
      <w:r>
        <w:t>Mandatory</w:t>
      </w:r>
      <w:r>
        <w:rPr>
          <w:spacing w:val="-24"/>
        </w:rPr>
        <w:t xml:space="preserve"> 参数</w:t>
      </w:r>
    </w:p>
    <w:p>
      <w:pPr>
        <w:pStyle w:val="7"/>
        <w:spacing w:before="11"/>
        <w:rPr>
          <w:rFonts w:ascii="黑体"/>
          <w:b/>
          <w:sz w:val="20"/>
        </w:rPr>
      </w:pPr>
    </w:p>
    <w:p>
      <w:pPr>
        <w:spacing w:before="0" w:line="223" w:lineRule="auto"/>
        <w:ind w:left="100" w:right="660" w:firstLine="420"/>
        <w:jc w:val="both"/>
        <w:rPr>
          <w:sz w:val="22"/>
        </w:rPr>
      </w:pPr>
      <w:r>
        <w:rPr>
          <w:b/>
          <w:spacing w:val="-3"/>
          <w:sz w:val="22"/>
        </w:rPr>
        <w:t>在仅开启了生产者确认机制的情况下，交换机接收到消息后，会直接给消息生产者发送确认消息</w:t>
      </w:r>
      <w:r>
        <w:rPr>
          <w:spacing w:val="-3"/>
          <w:sz w:val="22"/>
        </w:rPr>
        <w:t>，</w:t>
      </w:r>
      <w:r>
        <w:rPr>
          <w:b/>
          <w:sz w:val="22"/>
        </w:rPr>
        <w:t>如</w:t>
      </w:r>
      <w:r>
        <w:rPr>
          <w:b/>
          <w:spacing w:val="-3"/>
          <w:sz w:val="22"/>
        </w:rPr>
        <w:t>果发现该消息不可路由，那么消息会被直接丢弃，此时生产者是不知道消息被丢弃这个事件的</w:t>
      </w:r>
      <w:r>
        <w:rPr>
          <w:spacing w:val="-3"/>
          <w:sz w:val="22"/>
        </w:rPr>
        <w:t>。那么如何</w:t>
      </w:r>
      <w:r>
        <w:rPr>
          <w:spacing w:val="-5"/>
          <w:sz w:val="22"/>
        </w:rPr>
        <w:t xml:space="preserve">让无法被路由的消息帮我想办法处理一下？最起码通知我一声，我好自己处理啊。通过设置 </w:t>
      </w:r>
      <w:r>
        <w:rPr>
          <w:rFonts w:ascii="Tahoma" w:eastAsia="Tahoma"/>
          <w:sz w:val="22"/>
        </w:rPr>
        <w:t xml:space="preserve">mandatory </w:t>
      </w:r>
      <w:r>
        <w:rPr>
          <w:sz w:val="22"/>
        </w:rPr>
        <w:t>参</w:t>
      </w:r>
      <w:r>
        <w:rPr>
          <w:spacing w:val="-3"/>
          <w:sz w:val="22"/>
        </w:rPr>
        <w:t>数可以在当消息传递过程中不可达目的地时将消息返回给生产者。</w:t>
      </w:r>
    </w:p>
    <w:p>
      <w:pPr>
        <w:pStyle w:val="7"/>
        <w:rPr>
          <w:sz w:val="14"/>
        </w:rPr>
      </w:pPr>
    </w:p>
    <w:p>
      <w:pPr>
        <w:pStyle w:val="4"/>
        <w:numPr>
          <w:ilvl w:val="2"/>
          <w:numId w:val="24"/>
        </w:numPr>
        <w:tabs>
          <w:tab w:val="left" w:pos="1361"/>
          <w:tab w:val="left" w:pos="1362"/>
        </w:tabs>
        <w:spacing w:before="0" w:after="0" w:line="240" w:lineRule="auto"/>
        <w:ind w:left="1361" w:right="0" w:hanging="1262"/>
        <w:jc w:val="left"/>
      </w:pPr>
      <w:r>
        <w:t>消息生产者代码</w:t>
      </w:r>
    </w:p>
    <w:p>
      <w:pPr>
        <w:pStyle w:val="7"/>
        <w:spacing w:before="5"/>
        <w:rPr>
          <w:rFonts w:ascii="黑体"/>
          <w:b/>
          <w:sz w:val="17"/>
        </w:rPr>
      </w:pPr>
      <w:r>
        <w:pict>
          <v:group id="_x0000_s1250" o:spid="_x0000_s1250" o:spt="203" style="position:absolute;left:0pt;margin-left:56pt;margin-top:13.1pt;height:266.95pt;width:490.8pt;mso-position-horizontal-relative:page;mso-wrap-distance-bottom:0pt;mso-wrap-distance-top:0pt;z-index:-251538432;mso-width-relative:page;mso-height-relative:page;" coordorigin="1121,263" coordsize="9816,5339">
            <o:lock v:ext="edit"/>
            <v:shape id="_x0000_s1251" o:spid="_x0000_s1251" style="position:absolute;left:1202;top:272;height:5320;width:9648;" fillcolor="#C6ECCC" filled="t" stroked="f" coordorigin="1202,272" coordsize="9648,5320" path="m10850,4132l1202,4132,1202,4336,1202,4540,1202,4744,1202,4744,1202,4948,1202,5184,1202,5388,1202,5592,10850,5592,10850,5388,10850,5184,10850,4948,10850,4744,10850,4744,10850,4540,10850,4336,10850,4132xm10850,3489l1202,3489,1202,3693,1202,3897,1202,4132,10850,4132,10850,3897,10850,3693,10850,3489xm10850,2783l1202,2783,1202,3018,1202,3254,1202,3489,10850,3489,10850,3254,10850,3018,10850,2783xm10850,2140l1202,2140,1202,2344,1202,2548,1202,2783,10850,2783,10850,2548,10850,2344,10850,2140xm10850,1496l1202,1496,1202,1732,1202,1936,1202,2140,10850,2140,10850,1936,10850,1732,10850,1496xm10850,1292l1202,1292,1202,1496,10850,1496,10850,1292xm10850,272l1202,272,1202,476,1202,680,1231,680,1231,884,1202,884,1202,1088,1202,1292,10850,1292,10850,1088,10850,884,10821,884,10821,680,10850,680,10850,476,10850,272xe">
              <v:path arrowok="t"/>
              <v:fill on="t" focussize="0,0"/>
              <v:stroke on="f"/>
              <v:imagedata o:title=""/>
              <o:lock v:ext="edit"/>
            </v:shape>
            <v:shape id="_x0000_s1252" o:spid="_x0000_s1252" style="position:absolute;left:1120;top:262;height:5339;width:9816;" fillcolor="#000000" filled="t" stroked="f" coordorigin="1121,263" coordsize="9816,5339" path="m1130,5592l1121,5592,1121,5601,1130,5601,1130,5592xm1130,263l1121,263,1121,272,1121,5592,1130,5592,1130,272,1130,263xm10936,5592l10927,5592,1130,5592,1130,5601,10927,5601,10936,5601,10936,5592xm10936,263l10927,263,1130,263,1130,272,10927,272,10927,5592,10936,5592,10936,272,10936,263xe">
              <v:path arrowok="t"/>
              <v:fill on="t" focussize="0,0"/>
              <v:stroke on="f"/>
              <v:imagedata o:title=""/>
              <o:lock v:ext="edit"/>
            </v:shape>
            <v:shape id="_x0000_s1253" o:spid="_x0000_s1253" o:spt="202" type="#_x0000_t202" style="position:absolute;left:1231;top:883;height:4504;width:9562;" filled="f" stroked="f" coordsize="21600,21600">
              <v:path/>
              <v:fill on="f" focussize="0,0"/>
              <v:stroke on="f" joinstyle="miter"/>
              <v:imagedata o:title=""/>
              <o:lock v:ext="edit"/>
              <v:textbox inset="0mm,0mm,0mm,0mm">
                <w:txbxContent>
                  <w:p>
                    <w:pPr>
                      <w:spacing w:before="0"/>
                      <w:ind w:left="358" w:right="6194" w:hanging="359"/>
                      <w:jc w:val="left"/>
                      <w:rPr>
                        <w:rFonts w:ascii="Courier New"/>
                        <w:sz w:val="18"/>
                      </w:rPr>
                    </w:pPr>
                    <w:r>
                      <w:rPr>
                        <w:rFonts w:ascii="Courier New"/>
                        <w:sz w:val="18"/>
                      </w:rPr>
                      <w:t xml:space="preserve">RabbitTemplate.ReturnCallback { </w:t>
                    </w:r>
                    <w:r>
                      <w:rPr>
                        <w:rFonts w:ascii="Courier New"/>
                        <w:color w:val="808000"/>
                        <w:sz w:val="18"/>
                      </w:rPr>
                      <w:t>@Autowired</w:t>
                    </w:r>
                  </w:p>
                  <w:p>
                    <w:pPr>
                      <w:spacing w:before="0" w:line="201" w:lineRule="exact"/>
                      <w:ind w:left="358" w:right="0" w:firstLine="0"/>
                      <w:jc w:val="left"/>
                      <w:rPr>
                        <w:rFonts w:ascii="Courier New"/>
                        <w:sz w:val="18"/>
                      </w:rPr>
                    </w:pPr>
                    <w:r>
                      <w:rPr>
                        <w:rFonts w:ascii="Courier New"/>
                        <w:b/>
                        <w:color w:val="000080"/>
                        <w:sz w:val="18"/>
                      </w:rPr>
                      <w:t xml:space="preserve">private </w:t>
                    </w:r>
                    <w:r>
                      <w:rPr>
                        <w:rFonts w:ascii="Courier New"/>
                        <w:sz w:val="18"/>
                      </w:rPr>
                      <w:t xml:space="preserve">RabbitTemplate </w:t>
                    </w:r>
                    <w:r>
                      <w:rPr>
                        <w:rFonts w:ascii="Courier New"/>
                        <w:b/>
                        <w:color w:val="660D79"/>
                        <w:sz w:val="18"/>
                      </w:rPr>
                      <w:t>rabbitTemplate</w:t>
                    </w:r>
                    <w:r>
                      <w:rPr>
                        <w:rFonts w:ascii="Courier New"/>
                        <w:sz w:val="18"/>
                      </w:rPr>
                      <w:t>;</w:t>
                    </w:r>
                  </w:p>
                  <w:p>
                    <w:pPr>
                      <w:spacing w:before="0" w:line="240" w:lineRule="exact"/>
                      <w:ind w:left="358" w:right="0" w:firstLine="0"/>
                      <w:jc w:val="left"/>
                      <w:rPr>
                        <w:rFonts w:hint="eastAsia" w:ascii="宋体" w:eastAsia="宋体"/>
                        <w:i/>
                        <w:sz w:val="19"/>
                      </w:rPr>
                    </w:pPr>
                    <w:r>
                      <w:rPr>
                        <w:rFonts w:ascii="Courier New" w:eastAsia="Courier New"/>
                        <w:i/>
                        <w:color w:val="808080"/>
                        <w:sz w:val="18"/>
                      </w:rPr>
                      <w:t>//rabbitTemplate</w:t>
                    </w:r>
                    <w:r>
                      <w:rPr>
                        <w:rFonts w:ascii="Courier New" w:eastAsia="Courier New"/>
                        <w:i/>
                        <w:color w:val="808080"/>
                        <w:spacing w:val="-64"/>
                        <w:sz w:val="18"/>
                      </w:rPr>
                      <w:t xml:space="preserve"> </w:t>
                    </w:r>
                    <w:r>
                      <w:rPr>
                        <w:rFonts w:hint="eastAsia" w:ascii="宋体" w:eastAsia="宋体"/>
                        <w:i/>
                        <w:color w:val="808080"/>
                        <w:sz w:val="19"/>
                      </w:rPr>
                      <w:t>注入之后就设置该值</w:t>
                    </w:r>
                  </w:p>
                  <w:p>
                    <w:pPr>
                      <w:spacing w:before="0" w:line="203" w:lineRule="exact"/>
                      <w:ind w:left="358" w:right="0" w:firstLine="0"/>
                      <w:jc w:val="left"/>
                      <w:rPr>
                        <w:rFonts w:ascii="Courier New"/>
                        <w:sz w:val="18"/>
                      </w:rPr>
                    </w:pPr>
                    <w:r>
                      <w:rPr>
                        <w:rFonts w:ascii="Courier New"/>
                        <w:color w:val="808000"/>
                        <w:sz w:val="18"/>
                      </w:rPr>
                      <w:t>@PostConstruct</w:t>
                    </w:r>
                  </w:p>
                  <w:p>
                    <w:pPr>
                      <w:spacing w:before="0"/>
                      <w:ind w:left="358" w:right="0" w:firstLine="0"/>
                      <w:jc w:val="left"/>
                      <w:rPr>
                        <w:rFonts w:ascii="Courier New"/>
                        <w:sz w:val="18"/>
                      </w:rPr>
                    </w:pPr>
                    <w:r>
                      <w:rPr>
                        <w:rFonts w:ascii="Courier New"/>
                        <w:b/>
                        <w:color w:val="000080"/>
                        <w:sz w:val="18"/>
                      </w:rPr>
                      <w:t xml:space="preserve">private void </w:t>
                    </w:r>
                    <w:r>
                      <w:rPr>
                        <w:rFonts w:ascii="Courier New"/>
                        <w:sz w:val="18"/>
                      </w:rPr>
                      <w:t>init() {</w:t>
                    </w:r>
                  </w:p>
                  <w:p>
                    <w:pPr>
                      <w:spacing w:before="0"/>
                      <w:ind w:left="718" w:right="0" w:firstLine="0"/>
                      <w:jc w:val="left"/>
                      <w:rPr>
                        <w:rFonts w:ascii="Courier New"/>
                        <w:sz w:val="18"/>
                      </w:rPr>
                    </w:pPr>
                    <w:r>
                      <w:rPr>
                        <w:rFonts w:ascii="Courier New"/>
                        <w:b/>
                        <w:color w:val="660D79"/>
                        <w:sz w:val="18"/>
                      </w:rPr>
                      <w:t>rabbitTemplate</w:t>
                    </w:r>
                    <w:r>
                      <w:rPr>
                        <w:rFonts w:ascii="Courier New"/>
                        <w:sz w:val="18"/>
                      </w:rPr>
                      <w:t>.setConfirmCallback(</w:t>
                    </w:r>
                    <w:r>
                      <w:rPr>
                        <w:rFonts w:ascii="Courier New"/>
                        <w:b/>
                        <w:color w:val="000080"/>
                        <w:sz w:val="18"/>
                      </w:rPr>
                      <w:t>this</w:t>
                    </w:r>
                    <w:r>
                      <w:rPr>
                        <w:rFonts w:ascii="Courier New"/>
                        <w:sz w:val="18"/>
                      </w:rPr>
                      <w:t>);</w:t>
                    </w:r>
                  </w:p>
                  <w:p>
                    <w:pPr>
                      <w:spacing w:before="0" w:line="201" w:lineRule="exact"/>
                      <w:ind w:left="718" w:right="0" w:firstLine="0"/>
                      <w:jc w:val="left"/>
                      <w:rPr>
                        <w:rFonts w:ascii="Courier New"/>
                        <w:i/>
                        <w:sz w:val="18"/>
                      </w:rPr>
                    </w:pPr>
                    <w:r>
                      <w:rPr>
                        <w:rFonts w:ascii="Courier New"/>
                        <w:i/>
                        <w:color w:val="808080"/>
                        <w:sz w:val="18"/>
                      </w:rPr>
                      <w:t>/**</w:t>
                    </w:r>
                  </w:p>
                  <w:p>
                    <w:pPr>
                      <w:numPr>
                        <w:ilvl w:val="0"/>
                        <w:numId w:val="26"/>
                      </w:numPr>
                      <w:tabs>
                        <w:tab w:val="left" w:pos="1026"/>
                      </w:tabs>
                      <w:spacing w:before="0" w:line="236" w:lineRule="exact"/>
                      <w:ind w:left="1025" w:right="0" w:hanging="217"/>
                      <w:jc w:val="left"/>
                      <w:rPr>
                        <w:rFonts w:hint="eastAsia" w:ascii="宋体" w:eastAsia="宋体"/>
                        <w:i/>
                        <w:sz w:val="19"/>
                      </w:rPr>
                    </w:pPr>
                    <w:r>
                      <w:rPr>
                        <w:rFonts w:ascii="Courier New" w:eastAsia="Courier New"/>
                        <w:i/>
                        <w:color w:val="808080"/>
                        <w:sz w:val="18"/>
                      </w:rPr>
                      <w:t>true</w:t>
                    </w:r>
                    <w:r>
                      <w:rPr>
                        <w:rFonts w:hint="eastAsia" w:ascii="宋体" w:eastAsia="宋体"/>
                        <w:i/>
                        <w:color w:val="808080"/>
                        <w:sz w:val="19"/>
                      </w:rPr>
                      <w:t>：</w:t>
                    </w:r>
                  </w:p>
                  <w:p>
                    <w:pPr>
                      <w:numPr>
                        <w:ilvl w:val="0"/>
                        <w:numId w:val="26"/>
                      </w:numPr>
                      <w:tabs>
                        <w:tab w:val="left" w:pos="1457"/>
                        <w:tab w:val="left" w:pos="1458"/>
                      </w:tabs>
                      <w:spacing w:before="0" w:line="235" w:lineRule="exact"/>
                      <w:ind w:left="1457" w:right="0" w:hanging="649"/>
                      <w:jc w:val="left"/>
                      <w:rPr>
                        <w:rFonts w:hint="eastAsia" w:ascii="宋体" w:eastAsia="宋体"/>
                        <w:i/>
                        <w:sz w:val="19"/>
                      </w:rPr>
                    </w:pPr>
                    <w:r>
                      <w:rPr>
                        <w:rFonts w:hint="eastAsia" w:ascii="宋体" w:eastAsia="宋体"/>
                        <w:i/>
                        <w:color w:val="808080"/>
                        <w:sz w:val="19"/>
                      </w:rPr>
                      <w:t>交换机无法将消息进行路由时，会将该消息返回给生产者</w:t>
                    </w:r>
                  </w:p>
                  <w:p>
                    <w:pPr>
                      <w:numPr>
                        <w:ilvl w:val="0"/>
                        <w:numId w:val="26"/>
                      </w:numPr>
                      <w:tabs>
                        <w:tab w:val="left" w:pos="1026"/>
                      </w:tabs>
                      <w:spacing w:before="0" w:line="235" w:lineRule="exact"/>
                      <w:ind w:left="1025" w:right="0" w:hanging="217"/>
                      <w:jc w:val="left"/>
                      <w:rPr>
                        <w:rFonts w:hint="eastAsia" w:ascii="宋体" w:eastAsia="宋体"/>
                        <w:i/>
                        <w:sz w:val="19"/>
                      </w:rPr>
                    </w:pPr>
                    <w:r>
                      <w:rPr>
                        <w:rFonts w:ascii="Courier New" w:eastAsia="Courier New"/>
                        <w:i/>
                        <w:color w:val="808080"/>
                        <w:sz w:val="18"/>
                      </w:rPr>
                      <w:t>false</w:t>
                    </w:r>
                    <w:r>
                      <w:rPr>
                        <w:rFonts w:hint="eastAsia" w:ascii="宋体" w:eastAsia="宋体"/>
                        <w:i/>
                        <w:color w:val="808080"/>
                        <w:sz w:val="19"/>
                      </w:rPr>
                      <w:t>：</w:t>
                    </w:r>
                  </w:p>
                  <w:p>
                    <w:pPr>
                      <w:numPr>
                        <w:ilvl w:val="0"/>
                        <w:numId w:val="26"/>
                      </w:numPr>
                      <w:tabs>
                        <w:tab w:val="left" w:pos="1457"/>
                        <w:tab w:val="left" w:pos="1458"/>
                      </w:tabs>
                      <w:spacing w:before="0" w:line="238" w:lineRule="exact"/>
                      <w:ind w:left="1457" w:right="0" w:hanging="649"/>
                      <w:jc w:val="left"/>
                      <w:rPr>
                        <w:rFonts w:hint="eastAsia" w:ascii="宋体" w:eastAsia="宋体"/>
                        <w:i/>
                        <w:sz w:val="19"/>
                      </w:rPr>
                    </w:pPr>
                    <w:r>
                      <w:rPr>
                        <w:rFonts w:hint="eastAsia" w:ascii="宋体" w:eastAsia="宋体"/>
                        <w:i/>
                        <w:color w:val="808080"/>
                        <w:sz w:val="19"/>
                      </w:rPr>
                      <w:t>如果发现消息无法进行路由，则直接丢弃</w:t>
                    </w:r>
                  </w:p>
                  <w:p>
                    <w:pPr>
                      <w:spacing w:before="0" w:line="203" w:lineRule="exact"/>
                      <w:ind w:left="809" w:right="0" w:firstLine="0"/>
                      <w:jc w:val="left"/>
                      <w:rPr>
                        <w:rFonts w:ascii="Courier New"/>
                        <w:i/>
                        <w:sz w:val="18"/>
                      </w:rPr>
                    </w:pPr>
                    <w:r>
                      <w:rPr>
                        <w:rFonts w:ascii="Courier New"/>
                        <w:i/>
                        <w:color w:val="808080"/>
                        <w:sz w:val="18"/>
                      </w:rPr>
                      <w:t>*/</w:t>
                    </w:r>
                  </w:p>
                  <w:p>
                    <w:pPr>
                      <w:spacing w:before="0" w:line="201" w:lineRule="exact"/>
                      <w:ind w:left="718" w:right="0" w:firstLine="0"/>
                      <w:jc w:val="left"/>
                      <w:rPr>
                        <w:rFonts w:ascii="Courier New"/>
                        <w:sz w:val="18"/>
                      </w:rPr>
                    </w:pPr>
                    <w:r>
                      <w:rPr>
                        <w:rFonts w:ascii="Courier New"/>
                        <w:b/>
                        <w:color w:val="660D79"/>
                        <w:sz w:val="18"/>
                      </w:rPr>
                      <w:t>rabbitTemplate</w:t>
                    </w:r>
                    <w:r>
                      <w:rPr>
                        <w:rFonts w:ascii="Courier New"/>
                        <w:sz w:val="18"/>
                      </w:rPr>
                      <w:t>.setMandatory(</w:t>
                    </w:r>
                    <w:r>
                      <w:rPr>
                        <w:rFonts w:ascii="Courier New"/>
                        <w:b/>
                        <w:color w:val="000080"/>
                        <w:sz w:val="18"/>
                      </w:rPr>
                      <w:t>true</w:t>
                    </w:r>
                    <w:r>
                      <w:rPr>
                        <w:rFonts w:ascii="Courier New"/>
                        <w:sz w:val="18"/>
                      </w:rPr>
                      <w:t>);</w:t>
                    </w:r>
                  </w:p>
                  <w:p>
                    <w:pPr>
                      <w:spacing w:before="0" w:line="240"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设置回退消息交给谁处理</w:t>
                    </w:r>
                  </w:p>
                  <w:p>
                    <w:pPr>
                      <w:spacing w:before="0" w:line="203" w:lineRule="exact"/>
                      <w:ind w:left="718" w:right="0" w:firstLine="0"/>
                      <w:jc w:val="left"/>
                      <w:rPr>
                        <w:rFonts w:ascii="Courier New"/>
                        <w:sz w:val="18"/>
                      </w:rPr>
                    </w:pPr>
                    <w:r>
                      <w:rPr>
                        <w:rFonts w:ascii="Courier New"/>
                        <w:b/>
                        <w:color w:val="660D79"/>
                        <w:sz w:val="18"/>
                      </w:rPr>
                      <w:t>rabbitTemplate</w:t>
                    </w:r>
                    <w:r>
                      <w:rPr>
                        <w:rFonts w:ascii="Courier New"/>
                        <w:sz w:val="18"/>
                      </w:rPr>
                      <w:t>.setReturnCallback(</w:t>
                    </w:r>
                    <w:r>
                      <w:rPr>
                        <w:rFonts w:ascii="Courier New"/>
                        <w:b/>
                        <w:color w:val="000080"/>
                        <w:sz w:val="18"/>
                      </w:rPr>
                      <w:t>this</w:t>
                    </w: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w:t>
                    </w:r>
                    <w:r>
                      <w:rPr>
                        <w:rFonts w:ascii="Courier New"/>
                        <w:sz w:val="18"/>
                      </w:rPr>
                      <w:t>)</w:t>
                    </w:r>
                  </w:p>
                  <w:p>
                    <w:pPr>
                      <w:spacing w:before="1" w:line="201" w:lineRule="exact"/>
                      <w:ind w:left="0" w:right="0" w:firstLine="0"/>
                      <w:jc w:val="left"/>
                      <w:rPr>
                        <w:rFonts w:ascii="Courier New"/>
                        <w:sz w:val="18"/>
                      </w:rPr>
                    </w:pPr>
                    <w:r>
                      <w:rPr>
                        <w:rFonts w:ascii="Courier New"/>
                        <w:b/>
                        <w:color w:val="000080"/>
                        <w:sz w:val="18"/>
                      </w:rPr>
                      <w:t xml:space="preserve">public void </w:t>
                    </w:r>
                    <w:r>
                      <w:rPr>
                        <w:rFonts w:ascii="Courier New"/>
                        <w:sz w:val="18"/>
                      </w:rPr>
                      <w:t>sendMessage(String message){</w:t>
                    </w:r>
                  </w:p>
                  <w:p>
                    <w:pPr>
                      <w:spacing w:before="0" w:line="240" w:lineRule="exact"/>
                      <w:ind w:left="35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7"/>
                        <w:sz w:val="19"/>
                      </w:rPr>
                      <w:t xml:space="preserve">让消息绑定一个 </w:t>
                    </w:r>
                    <w:r>
                      <w:rPr>
                        <w:rFonts w:ascii="Courier New" w:eastAsia="Courier New"/>
                        <w:i/>
                        <w:color w:val="808080"/>
                        <w:sz w:val="18"/>
                      </w:rPr>
                      <w:t>id</w:t>
                    </w:r>
                    <w:r>
                      <w:rPr>
                        <w:rFonts w:ascii="Courier New" w:eastAsia="Courier New"/>
                        <w:i/>
                        <w:color w:val="808080"/>
                        <w:spacing w:val="-63"/>
                        <w:sz w:val="18"/>
                      </w:rPr>
                      <w:t xml:space="preserve"> </w:t>
                    </w:r>
                    <w:r>
                      <w:rPr>
                        <w:rFonts w:hint="eastAsia" w:ascii="宋体" w:eastAsia="宋体"/>
                        <w:i/>
                        <w:color w:val="808080"/>
                        <w:sz w:val="19"/>
                      </w:rPr>
                      <w:t xml:space="preserve">值 </w:t>
                    </w:r>
                  </w:p>
                  <w:p>
                    <w:pPr>
                      <w:spacing w:before="0" w:line="203" w:lineRule="exact"/>
                      <w:ind w:left="0" w:right="0" w:firstLine="0"/>
                      <w:jc w:val="left"/>
                      <w:rPr>
                        <w:rFonts w:ascii="Courier New"/>
                        <w:sz w:val="18"/>
                      </w:rPr>
                    </w:pPr>
                    <w:r>
                      <w:rPr>
                        <w:rFonts w:ascii="宋体"/>
                        <w:i/>
                        <w:color w:val="808080"/>
                        <w:spacing w:val="1"/>
                        <w:w w:val="94"/>
                        <w:sz w:val="19"/>
                      </w:rPr>
                      <w:t xml:space="preserve">   </w:t>
                    </w:r>
                    <w:r>
                      <w:rPr>
                        <w:rFonts w:ascii="宋体"/>
                        <w:i/>
                        <w:color w:val="808080"/>
                        <w:spacing w:val="-2"/>
                        <w:w w:val="94"/>
                        <w:sz w:val="19"/>
                      </w:rPr>
                      <w:t xml:space="preserve"> </w:t>
                    </w:r>
                    <w:r>
                      <w:rPr>
                        <w:rFonts w:ascii="Courier New"/>
                        <w:sz w:val="18"/>
                      </w:rPr>
                      <w:t xml:space="preserve">CorrelationData correlationData1 = </w:t>
                    </w:r>
                    <w:r>
                      <w:rPr>
                        <w:rFonts w:ascii="Courier New"/>
                        <w:b/>
                        <w:color w:val="000080"/>
                        <w:sz w:val="18"/>
                      </w:rPr>
                      <w:t>new</w:t>
                    </w:r>
                    <w:r>
                      <w:rPr>
                        <w:rFonts w:ascii="Courier New"/>
                        <w:b/>
                        <w:color w:val="000080"/>
                        <w:spacing w:val="-66"/>
                        <w:sz w:val="18"/>
                      </w:rPr>
                      <w:t xml:space="preserve"> </w:t>
                    </w:r>
                    <w:r>
                      <w:rPr>
                        <w:rFonts w:ascii="Courier New"/>
                        <w:sz w:val="18"/>
                      </w:rPr>
                      <w:t>CorrelationData(UUID.</w:t>
                    </w:r>
                    <w:r>
                      <w:rPr>
                        <w:rFonts w:ascii="Courier New"/>
                        <w:i/>
                        <w:sz w:val="18"/>
                      </w:rPr>
                      <w:t>randomUUID</w:t>
                    </w:r>
                    <w:r>
                      <w:rPr>
                        <w:rFonts w:ascii="Courier New"/>
                        <w:sz w:val="18"/>
                      </w:rPr>
                      <w:t>().toString());</w:t>
                    </w:r>
                  </w:p>
                </w:txbxContent>
              </v:textbox>
            </v:shape>
            <v:shape id="_x0000_s1254" o:spid="_x0000_s1254" o:spt="202" type="#_x0000_t202" style="position:absolute;left:10711;top:679;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255" o:spid="_x0000_s1255" o:spt="202" type="#_x0000_t202" style="position:absolute;left:7002;top:679;height:204;width:326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RabbitTemplate.ConfirmCallback</w:t>
                    </w:r>
                  </w:p>
                </w:txbxContent>
              </v:textbox>
            </v:shape>
            <v:shape id="_x0000_s1256" o:spid="_x0000_s1256" o:spt="202" type="#_x0000_t202" style="position:absolute;left:5451;top:679;height:204;width:1100;"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implements</w:t>
                    </w:r>
                  </w:p>
                </w:txbxContent>
              </v:textbox>
            </v:shape>
            <v:shape id="_x0000_s1257" o:spid="_x0000_s1257" o:spt="202" type="#_x0000_t202" style="position:absolute;left:3360;top:679;height:204;width:164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MessageProducer</w:t>
                    </w:r>
                  </w:p>
                </w:txbxContent>
              </v:textbox>
            </v:shape>
            <v:shape id="_x0000_s1258" o:spid="_x0000_s1258" o:spt="202" type="#_x0000_t202" style="position:absolute;left:1231;top:271;height:612;width:1678;" filled="f" stroked="f" coordsize="21600,21600">
              <v:path/>
              <v:fill on="f" focussize="0,0"/>
              <v:stroke on="f" joinstyle="miter"/>
              <v:imagedata o:title=""/>
              <o:lock v:ext="edit"/>
              <v:textbox inset="0mm,0mm,0mm,0mm">
                <w:txbxContent>
                  <w:p>
                    <w:pPr>
                      <w:tabs>
                        <w:tab w:val="left" w:pos="1117"/>
                      </w:tabs>
                      <w:spacing w:before="0"/>
                      <w:ind w:left="0" w:right="18" w:firstLine="0"/>
                      <w:jc w:val="left"/>
                      <w:rPr>
                        <w:rFonts w:ascii="Courier New"/>
                        <w:b/>
                        <w:sz w:val="18"/>
                      </w:rPr>
                    </w:pPr>
                    <w:r>
                      <w:rPr>
                        <w:rFonts w:ascii="Courier New"/>
                        <w:color w:val="808000"/>
                        <w:sz w:val="18"/>
                      </w:rPr>
                      <w:t xml:space="preserve">@Slf4j @Component </w:t>
                    </w:r>
                    <w:r>
                      <w:rPr>
                        <w:rFonts w:ascii="Courier New"/>
                        <w:b/>
                        <w:color w:val="000080"/>
                        <w:sz w:val="18"/>
                      </w:rPr>
                      <w:t>public</w:t>
                    </w:r>
                    <w:r>
                      <w:rPr>
                        <w:rFonts w:ascii="Courier New"/>
                        <w:b/>
                        <w:color w:val="000080"/>
                        <w:sz w:val="18"/>
                      </w:rPr>
                      <w:tab/>
                    </w:r>
                    <w:r>
                      <w:rPr>
                        <w:rFonts w:ascii="Courier New"/>
                        <w:b/>
                        <w:color w:val="000080"/>
                        <w:spacing w:val="-4"/>
                        <w:sz w:val="18"/>
                      </w:rPr>
                      <w:t>class</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259" o:spid="_x0000_s1259" o:spt="203" style="height:273.9pt;width:490.8pt;" coordsize="9816,5478">
            <o:lock v:ext="edit"/>
            <v:shape id="_x0000_s1260" o:spid="_x0000_s1260" style="position:absolute;left:0;top:0;height:5478;width:9816;" fillcolor="#000000" filled="t" stroked="f" coordsize="9816,5478" path="m10,0l0,0,0,10,0,5468,0,5478,10,5478,10,5468,10,10,10,0xm9816,0l9806,0,10,0,10,10,9806,10,9806,5468,10,5468,10,5478,9806,5478,9816,5478,9816,5468,9816,10,9816,0xe">
              <v:path arrowok="t"/>
              <v:fill on="t" focussize="0,0"/>
              <v:stroke on="f"/>
              <v:imagedata o:title=""/>
              <o:lock v:ext="edit"/>
            </v:shape>
            <v:shape id="_x0000_s1261" o:spid="_x0000_s1261" o:spt="202" type="#_x0000_t202" style="position:absolute;left:81;top:11;height:5258;width:964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"key1"</w:t>
                    </w:r>
                    <w:r>
                      <w:rPr>
                        <w:rFonts w:ascii="Courier New"/>
                        <w:sz w:val="18"/>
                      </w:rPr>
                      <w:t>,message+</w:t>
                    </w:r>
                    <w:r>
                      <w:rPr>
                        <w:rFonts w:ascii="Courier New"/>
                        <w:b/>
                        <w:color w:val="008000"/>
                        <w:sz w:val="18"/>
                      </w:rPr>
                      <w:t>"key1"</w:t>
                    </w:r>
                    <w:r>
                      <w:rPr>
                        <w:rFonts w:ascii="Courier New"/>
                        <w:sz w:val="18"/>
                      </w:rPr>
                      <w:t>,correlationData1)</w:t>
                    </w:r>
                  </w:p>
                  <w:p>
                    <w:pPr>
                      <w:spacing w:before="0"/>
                      <w:ind w:left="28" w:right="0" w:firstLine="0"/>
                      <w:jc w:val="left"/>
                      <w:rPr>
                        <w:rFonts w:ascii="Courier New"/>
                        <w:sz w:val="18"/>
                      </w:rPr>
                    </w:pPr>
                    <w:r>
                      <w:rPr>
                        <w:rFonts w:ascii="Courier New"/>
                        <w:sz w:val="18"/>
                      </w:rPr>
                      <w:t>;</w:t>
                    </w:r>
                  </w:p>
                  <w:p>
                    <w:pPr>
                      <w:spacing w:before="5" w:line="237" w:lineRule="auto"/>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 xml:space="preserve">" </w:t>
                    </w:r>
                    <w:r>
                      <w:rPr>
                        <w:rFonts w:hint="eastAsia" w:ascii="宋体" w:eastAsia="宋体"/>
                        <w:b/>
                        <w:color w:val="008000"/>
                        <w:sz w:val="18"/>
                      </w:rPr>
                      <w:t xml:space="preserve">发 送 消 息 </w:t>
                    </w:r>
                    <w:r>
                      <w:rPr>
                        <w:rFonts w:ascii="Courier New" w:eastAsia="Courier New"/>
                        <w:b/>
                        <w:color w:val="008000"/>
                        <w:sz w:val="18"/>
                      </w:rPr>
                      <w:t xml:space="preserve">id </w:t>
                    </w:r>
                    <w:r>
                      <w:rPr>
                        <w:rFonts w:hint="eastAsia" w:ascii="宋体" w:eastAsia="宋体"/>
                        <w:b/>
                        <w:color w:val="008000"/>
                        <w:sz w:val="18"/>
                      </w:rPr>
                      <w:t xml:space="preserve">为 </w:t>
                    </w:r>
                    <w:r>
                      <w:rPr>
                        <w:rFonts w:ascii="Courier New" w:eastAsia="Courier New"/>
                        <w:b/>
                        <w:color w:val="008000"/>
                        <w:sz w:val="18"/>
                      </w:rPr>
                      <w:t xml:space="preserve">:{} </w:t>
                    </w:r>
                    <w:r>
                      <w:rPr>
                        <w:rFonts w:hint="eastAsia" w:ascii="宋体" w:eastAsia="宋体"/>
                        <w:b/>
                        <w:color w:val="008000"/>
                        <w:sz w:val="18"/>
                      </w:rPr>
                      <w:t xml:space="preserve">内 容 为 </w:t>
                    </w:r>
                    <w:r>
                      <w:rPr>
                        <w:rFonts w:ascii="Courier New" w:eastAsia="Courier New"/>
                        <w:b/>
                        <w:color w:val="008000"/>
                        <w:sz w:val="18"/>
                      </w:rPr>
                      <w:t>{}"</w:t>
                    </w:r>
                    <w:r>
                      <w:rPr>
                        <w:rFonts w:ascii="Courier New" w:eastAsia="Courier New"/>
                        <w:sz w:val="18"/>
                      </w:rPr>
                      <w:t>,correlationData1.getId(),message+</w:t>
                    </w:r>
                    <w:r>
                      <w:rPr>
                        <w:rFonts w:ascii="Courier New" w:eastAsia="Courier New"/>
                        <w:b/>
                        <w:color w:val="008000"/>
                        <w:sz w:val="18"/>
                      </w:rPr>
                      <w:t>"key1"</w:t>
                    </w:r>
                    <w:r>
                      <w:rPr>
                        <w:rFonts w:ascii="Courier New" w:eastAsia="Courier New"/>
                        <w:sz w:val="18"/>
                      </w:rPr>
                      <w:t xml:space="preserve">); CorrelationData correlationData2 = </w:t>
                    </w:r>
                    <w:r>
                      <w:rPr>
                        <w:rFonts w:ascii="Courier New" w:eastAsia="Courier New"/>
                        <w:b/>
                        <w:color w:val="000080"/>
                        <w:sz w:val="18"/>
                      </w:rPr>
                      <w:t>new</w:t>
                    </w:r>
                    <w:r>
                      <w:rPr>
                        <w:rFonts w:ascii="Courier New" w:eastAsia="Courier New"/>
                        <w:b/>
                        <w:color w:val="000080"/>
                        <w:spacing w:val="-63"/>
                        <w:sz w:val="18"/>
                      </w:rPr>
                      <w:t xml:space="preserve"> </w:t>
                    </w:r>
                    <w:r>
                      <w:rPr>
                        <w:rFonts w:ascii="Courier New" w:eastAsia="Courier New"/>
                        <w:sz w:val="18"/>
                      </w:rPr>
                      <w:t>CorrelationData(UUID.</w:t>
                    </w:r>
                    <w:r>
                      <w:rPr>
                        <w:rFonts w:ascii="Courier New" w:eastAsia="Courier New"/>
                        <w:i/>
                        <w:sz w:val="18"/>
                      </w:rPr>
                      <w:t>randomUUID</w:t>
                    </w:r>
                    <w:r>
                      <w:rPr>
                        <w:rFonts w:ascii="Courier New" w:eastAsia="Courier New"/>
                        <w:sz w:val="18"/>
                      </w:rPr>
                      <w:t>().toString());</w:t>
                    </w:r>
                  </w:p>
                  <w:p>
                    <w:pPr>
                      <w:spacing w:before="9" w:line="240" w:lineRule="auto"/>
                      <w:rPr>
                        <w:rFonts w:ascii="Courier New"/>
                        <w:sz w:val="17"/>
                      </w:rPr>
                    </w:pPr>
                  </w:p>
                  <w:p>
                    <w:pPr>
                      <w:spacing w:before="0"/>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"key2"</w:t>
                    </w:r>
                    <w:r>
                      <w:rPr>
                        <w:rFonts w:ascii="Courier New"/>
                        <w:sz w:val="18"/>
                      </w:rPr>
                      <w:t>,message+</w:t>
                    </w:r>
                    <w:r>
                      <w:rPr>
                        <w:rFonts w:ascii="Courier New"/>
                        <w:b/>
                        <w:color w:val="008000"/>
                        <w:sz w:val="18"/>
                      </w:rPr>
                      <w:t>"key2"</w:t>
                    </w:r>
                    <w:r>
                      <w:rPr>
                        <w:rFonts w:ascii="Courier New"/>
                        <w:sz w:val="18"/>
                      </w:rPr>
                      <w:t>,correlationData2)</w:t>
                    </w:r>
                  </w:p>
                  <w:p>
                    <w:pPr>
                      <w:spacing w:before="1"/>
                      <w:ind w:left="28" w:right="0" w:firstLine="0"/>
                      <w:jc w:val="left"/>
                      <w:rPr>
                        <w:rFonts w:ascii="Courier New"/>
                        <w:sz w:val="18"/>
                      </w:rPr>
                    </w:pPr>
                    <w:r>
                      <w:rPr>
                        <w:rFonts w:ascii="Courier New"/>
                        <w:sz w:val="18"/>
                      </w:rPr>
                      <w:t>;</w:t>
                    </w:r>
                  </w:p>
                  <w:p>
                    <w:pPr>
                      <w:spacing w:before="3"/>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9"/>
                        <w:sz w:val="18"/>
                      </w:rPr>
                      <w:t xml:space="preserve">发送消息 </w:t>
                    </w:r>
                    <w:r>
                      <w:rPr>
                        <w:rFonts w:ascii="Courier New" w:eastAsia="Courier New"/>
                        <w:b/>
                        <w:color w:val="008000"/>
                        <w:sz w:val="18"/>
                      </w:rPr>
                      <w:t>id</w:t>
                    </w:r>
                    <w:r>
                      <w:rPr>
                        <w:rFonts w:ascii="Courier New" w:eastAsia="Courier New"/>
                        <w:b/>
                        <w:color w:val="008000"/>
                        <w:spacing w:val="-65"/>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内容为</w:t>
                    </w:r>
                    <w:r>
                      <w:rPr>
                        <w:rFonts w:ascii="Courier New" w:eastAsia="Courier New"/>
                        <w:b/>
                        <w:color w:val="008000"/>
                        <w:sz w:val="18"/>
                      </w:rPr>
                      <w:t>{}"</w:t>
                    </w:r>
                    <w:r>
                      <w:rPr>
                        <w:rFonts w:ascii="Courier New" w:eastAsia="Courier New"/>
                        <w:sz w:val="18"/>
                      </w:rPr>
                      <w:t>,correlationData2.getId(),message+</w:t>
                    </w:r>
                    <w:r>
                      <w:rPr>
                        <w:rFonts w:ascii="Courier New" w:eastAsia="Courier New"/>
                        <w:b/>
                        <w:color w:val="008000"/>
                        <w:sz w:val="18"/>
                      </w:rPr>
                      <w:t>"key2"</w:t>
                    </w:r>
                    <w:r>
                      <w:rPr>
                        <w:rFonts w:ascii="Courier New" w:eastAsia="Courier New"/>
                        <w:sz w:val="18"/>
                      </w:rPr>
                      <w:t>);</w:t>
                    </w:r>
                  </w:p>
                  <w:p>
                    <w:pPr>
                      <w:spacing w:before="0" w:line="203" w:lineRule="exact"/>
                      <w:ind w:left="28" w:right="0" w:firstLine="0"/>
                      <w:jc w:val="left"/>
                      <w:rPr>
                        <w:rFonts w:ascii="Courier New"/>
                        <w:sz w:val="18"/>
                      </w:rPr>
                    </w:pPr>
                    <w:r>
                      <w:rPr>
                        <w:rFonts w:ascii="Courier New"/>
                        <w:sz w:val="18"/>
                      </w:rPr>
                      <w:t>}</w:t>
                    </w:r>
                  </w:p>
                  <w:p>
                    <w:pPr>
                      <w:spacing w:before="0" w:line="203" w:lineRule="exact"/>
                      <w:ind w:left="386" w:right="0" w:firstLine="0"/>
                      <w:jc w:val="left"/>
                      <w:rPr>
                        <w:rFonts w:ascii="Courier New"/>
                        <w:sz w:val="18"/>
                      </w:rPr>
                    </w:pPr>
                    <w:r>
                      <w:rPr>
                        <w:rFonts w:ascii="Courier New"/>
                        <w:color w:val="808000"/>
                        <w:sz w:val="18"/>
                      </w:rPr>
                      <w:t>@Override</w:t>
                    </w:r>
                  </w:p>
                  <w:p>
                    <w:pPr>
                      <w:spacing w:before="0"/>
                      <w:ind w:left="746" w:right="492" w:hanging="360"/>
                      <w:jc w:val="left"/>
                      <w:rPr>
                        <w:rFonts w:ascii="Courier New"/>
                        <w:sz w:val="18"/>
                      </w:rPr>
                    </w:pPr>
                    <w:r>
                      <w:rPr>
                        <w:rFonts w:ascii="Courier New"/>
                        <w:b/>
                        <w:color w:val="000080"/>
                        <w:sz w:val="18"/>
                      </w:rPr>
                      <w:t xml:space="preserve">public void </w:t>
                    </w:r>
                    <w:r>
                      <w:rPr>
                        <w:rFonts w:ascii="Courier New"/>
                        <w:sz w:val="18"/>
                      </w:rPr>
                      <w:t xml:space="preserve">confirm(CorrelationData correlationData, </w:t>
                    </w:r>
                    <w:r>
                      <w:rPr>
                        <w:rFonts w:ascii="Courier New"/>
                        <w:b/>
                        <w:color w:val="000080"/>
                        <w:sz w:val="18"/>
                      </w:rPr>
                      <w:t xml:space="preserve">boolean </w:t>
                    </w:r>
                    <w:r>
                      <w:rPr>
                        <w:rFonts w:ascii="Courier New"/>
                        <w:sz w:val="18"/>
                      </w:rPr>
                      <w:t xml:space="preserve">ack, String cause) { String id = correlationData != </w:t>
                    </w:r>
                    <w:r>
                      <w:rPr>
                        <w:rFonts w:ascii="Courier New"/>
                        <w:b/>
                        <w:color w:val="000080"/>
                        <w:sz w:val="18"/>
                      </w:rPr>
                      <w:t xml:space="preserve">null </w:t>
                    </w:r>
                    <w:r>
                      <w:rPr>
                        <w:rFonts w:ascii="Courier New"/>
                        <w:sz w:val="18"/>
                      </w:rPr>
                      <w:t xml:space="preserve">? correlationData.getId() : </w:t>
                    </w:r>
                    <w:r>
                      <w:rPr>
                        <w:rFonts w:ascii="Courier New"/>
                        <w:b/>
                        <w:color w:val="008000"/>
                        <w:sz w:val="18"/>
                      </w:rPr>
                      <w:t>""</w:t>
                    </w:r>
                    <w:r>
                      <w:rPr>
                        <w:rFonts w:ascii="Courier New"/>
                        <w:sz w:val="18"/>
                      </w:rPr>
                      <w:t>;</w:t>
                    </w:r>
                  </w:p>
                  <w:p>
                    <w:pPr>
                      <w:spacing w:before="1"/>
                      <w:ind w:left="746" w:right="0" w:firstLine="0"/>
                      <w:jc w:val="left"/>
                      <w:rPr>
                        <w:rFonts w:ascii="Courier New"/>
                        <w:sz w:val="18"/>
                      </w:rPr>
                    </w:pPr>
                    <w:r>
                      <w:rPr>
                        <w:rFonts w:ascii="Courier New"/>
                        <w:b/>
                        <w:color w:val="000080"/>
                        <w:sz w:val="18"/>
                      </w:rPr>
                      <w:t xml:space="preserve">if </w:t>
                    </w:r>
                    <w:r>
                      <w:rPr>
                        <w:rFonts w:ascii="Courier New"/>
                        <w:sz w:val="18"/>
                      </w:rPr>
                      <w:t>(ack) {</w:t>
                    </w:r>
                  </w:p>
                  <w:p>
                    <w:pPr>
                      <w:spacing w:before="3" w:line="233" w:lineRule="exact"/>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交换机收到消息确认成功</w:t>
                    </w:r>
                    <w:r>
                      <w:rPr>
                        <w:rFonts w:ascii="Courier New" w:eastAsia="Courier New"/>
                        <w:b/>
                        <w:color w:val="008000"/>
                        <w:sz w:val="18"/>
                      </w:rPr>
                      <w:t>, id:{}"</w:t>
                    </w:r>
                    <w:r>
                      <w:rPr>
                        <w:rFonts w:ascii="Courier New" w:eastAsia="Courier New"/>
                        <w:sz w:val="18"/>
                      </w:rPr>
                      <w:t>, id);</w:t>
                    </w:r>
                  </w:p>
                  <w:p>
                    <w:pPr>
                      <w:spacing w:before="0" w:line="203" w:lineRule="exact"/>
                      <w:ind w:left="746" w:right="0" w:firstLine="0"/>
                      <w:jc w:val="left"/>
                      <w:rPr>
                        <w:rFonts w:ascii="Courier New"/>
                        <w:sz w:val="18"/>
                      </w:rPr>
                    </w:pPr>
                    <w:r>
                      <w:rPr>
                        <w:rFonts w:ascii="Courier New"/>
                        <w:sz w:val="18"/>
                      </w:rPr>
                      <w:t xml:space="preserve">} </w:t>
                    </w:r>
                    <w:r>
                      <w:rPr>
                        <w:rFonts w:ascii="Courier New"/>
                        <w:b/>
                        <w:color w:val="000080"/>
                        <w:sz w:val="18"/>
                      </w:rPr>
                      <w:t xml:space="preserve">else </w:t>
                    </w:r>
                    <w:r>
                      <w:rPr>
                        <w:rFonts w:ascii="Courier New"/>
                        <w:sz w:val="18"/>
                      </w:rPr>
                      <w:t>{</w:t>
                    </w:r>
                  </w:p>
                  <w:p>
                    <w:pPr>
                      <w:spacing w:before="4"/>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hint="eastAsia" w:ascii="宋体" w:eastAsia="宋体"/>
                        <w:b/>
                        <w:color w:val="008000"/>
                        <w:sz w:val="18"/>
                      </w:rPr>
                      <w:t xml:space="preserve">消息 </w:t>
                    </w:r>
                    <w:r>
                      <w:rPr>
                        <w:rFonts w:ascii="Courier New" w:eastAsia="Courier New"/>
                        <w:b/>
                        <w:color w:val="008000"/>
                        <w:sz w:val="18"/>
                      </w:rPr>
                      <w:t>id:{}</w:t>
                    </w:r>
                    <w:r>
                      <w:rPr>
                        <w:rFonts w:hint="eastAsia" w:ascii="宋体" w:eastAsia="宋体"/>
                        <w:b/>
                        <w:color w:val="008000"/>
                        <w:sz w:val="18"/>
                      </w:rPr>
                      <w:t>未成功投递到交换机</w:t>
                    </w:r>
                    <w:r>
                      <w:rPr>
                        <w:rFonts w:ascii="Courier New" w:eastAsia="Courier New"/>
                        <w:b/>
                        <w:color w:val="008000"/>
                        <w:sz w:val="18"/>
                      </w:rPr>
                      <w:t>,</w:t>
                    </w:r>
                    <w:r>
                      <w:rPr>
                        <w:rFonts w:hint="eastAsia" w:ascii="宋体" w:eastAsia="宋体"/>
                        <w:b/>
                        <w:color w:val="008000"/>
                        <w:sz w:val="18"/>
                      </w:rPr>
                      <w:t>原因是</w:t>
                    </w:r>
                    <w:r>
                      <w:rPr>
                        <w:rFonts w:ascii="Courier New" w:eastAsia="Courier New"/>
                        <w:b/>
                        <w:color w:val="008000"/>
                        <w:sz w:val="18"/>
                      </w:rPr>
                      <w:t>:{}"</w:t>
                    </w:r>
                    <w:r>
                      <w:rPr>
                        <w:rFonts w:ascii="Courier New" w:eastAsia="Courier New"/>
                        <w:sz w:val="18"/>
                      </w:rPr>
                      <w:t>, id, cause);</w:t>
                    </w:r>
                  </w:p>
                  <w:p>
                    <w:pPr>
                      <w:spacing w:before="0" w:line="203" w:lineRule="exact"/>
                      <w:ind w:left="746" w:right="0" w:firstLine="0"/>
                      <w:jc w:val="left"/>
                      <w:rPr>
                        <w:rFonts w:ascii="Courier New"/>
                        <w:sz w:val="18"/>
                      </w:rPr>
                    </w:pPr>
                    <w:r>
                      <w:rPr>
                        <w:rFonts w:ascii="Courier New"/>
                        <w:sz w:val="18"/>
                      </w:rPr>
                      <w:t>}</w:t>
                    </w:r>
                  </w:p>
                  <w:p>
                    <w:pPr>
                      <w:spacing w:before="0" w:line="203" w:lineRule="exact"/>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@Override</w:t>
                    </w:r>
                  </w:p>
                  <w:p>
                    <w:pPr>
                      <w:spacing w:before="0"/>
                      <w:ind w:left="28" w:right="0" w:firstLine="358"/>
                      <w:jc w:val="left"/>
                      <w:rPr>
                        <w:rFonts w:ascii="Courier New"/>
                        <w:sz w:val="18"/>
                      </w:rPr>
                    </w:pPr>
                    <w:r>
                      <w:rPr>
                        <w:rFonts w:ascii="Courier New"/>
                        <w:b/>
                        <w:color w:val="000080"/>
                        <w:sz w:val="18"/>
                      </w:rPr>
                      <w:t xml:space="preserve">public void </w:t>
                    </w:r>
                    <w:r>
                      <w:rPr>
                        <w:rFonts w:ascii="Courier New"/>
                        <w:sz w:val="18"/>
                      </w:rPr>
                      <w:t xml:space="preserve">returnedMessage(Message message, </w:t>
                    </w:r>
                    <w:r>
                      <w:rPr>
                        <w:rFonts w:ascii="Courier New"/>
                        <w:b/>
                        <w:color w:val="000080"/>
                        <w:sz w:val="18"/>
                      </w:rPr>
                      <w:t xml:space="preserve">int </w:t>
                    </w:r>
                    <w:r>
                      <w:rPr>
                        <w:rFonts w:ascii="Courier New"/>
                        <w:sz w:val="18"/>
                      </w:rPr>
                      <w:t>replyCode, String replyText, String exchange, String routingKey) {</w:t>
                    </w:r>
                  </w:p>
                  <w:p>
                    <w:pPr>
                      <w:spacing w:before="4"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w:t>
                    </w:r>
                    <w:r>
                      <w:rPr>
                        <w:rFonts w:hint="eastAsia" w:ascii="宋体" w:eastAsia="宋体"/>
                        <w:b/>
                        <w:color w:val="008000"/>
                        <w:sz w:val="18"/>
                      </w:rPr>
                      <w:t>被服务器退回，退回原因</w:t>
                    </w:r>
                    <w:r>
                      <w:rPr>
                        <w:rFonts w:ascii="Courier New" w:eastAsia="Courier New"/>
                        <w:b/>
                        <w:color w:val="008000"/>
                        <w:sz w:val="18"/>
                      </w:rPr>
                      <w:t xml:space="preserve">:{}, </w:t>
                    </w:r>
                    <w:r>
                      <w:rPr>
                        <w:rFonts w:hint="eastAsia" w:ascii="宋体" w:eastAsia="宋体"/>
                        <w:b/>
                        <w:color w:val="008000"/>
                        <w:sz w:val="18"/>
                      </w:rPr>
                      <w:t>交换机是</w:t>
                    </w:r>
                    <w:r>
                      <w:rPr>
                        <w:rFonts w:ascii="Courier New" w:eastAsia="Courier New"/>
                        <w:b/>
                        <w:color w:val="008000"/>
                        <w:sz w:val="18"/>
                      </w:rPr>
                      <w:t xml:space="preserve">:{}, </w:t>
                    </w:r>
                    <w:r>
                      <w:rPr>
                        <w:rFonts w:hint="eastAsia" w:ascii="宋体" w:eastAsia="宋体"/>
                        <w:b/>
                        <w:color w:val="008000"/>
                        <w:sz w:val="18"/>
                      </w:rPr>
                      <w:t xml:space="preserve">路由 </w:t>
                    </w:r>
                    <w:r>
                      <w:rPr>
                        <w:rFonts w:ascii="Courier New" w:eastAsia="Courier New"/>
                        <w:b/>
                        <w:color w:val="008000"/>
                        <w:sz w:val="18"/>
                      </w:rPr>
                      <w:t>key:{}"</w:t>
                    </w:r>
                    <w:r>
                      <w:rPr>
                        <w:rFonts w:ascii="Courier New" w:eastAsia="Courier New"/>
                        <w:sz w:val="18"/>
                      </w:rPr>
                      <w:t>,</w:t>
                    </w:r>
                  </w:p>
                  <w:p>
                    <w:pPr>
                      <w:spacing w:before="0" w:line="203" w:lineRule="exact"/>
                      <w:ind w:left="1466" w:right="0" w:firstLine="0"/>
                      <w:jc w:val="left"/>
                      <w:rPr>
                        <w:rFonts w:ascii="Courier New"/>
                        <w:sz w:val="18"/>
                      </w:rPr>
                    </w:pPr>
                    <w:r>
                      <w:rPr>
                        <w:rFonts w:ascii="Courier New"/>
                        <w:b/>
                        <w:color w:val="000080"/>
                        <w:sz w:val="18"/>
                      </w:rPr>
                      <w:t xml:space="preserve">new </w:t>
                    </w:r>
                    <w:r>
                      <w:rPr>
                        <w:rFonts w:ascii="Courier New"/>
                        <w:sz w:val="18"/>
                      </w:rPr>
                      <w:t>String(message.getBody()),replyText, exchange, routingKey);</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spacing w:before="10"/>
        <w:rPr>
          <w:rFonts w:ascii="黑体"/>
          <w:b/>
          <w:sz w:val="12"/>
        </w:rPr>
      </w:pPr>
    </w:p>
    <w:p>
      <w:pPr>
        <w:pStyle w:val="11"/>
        <w:numPr>
          <w:ilvl w:val="2"/>
          <w:numId w:val="24"/>
        </w:numPr>
        <w:tabs>
          <w:tab w:val="left" w:pos="1361"/>
          <w:tab w:val="left" w:pos="1362"/>
        </w:tabs>
        <w:spacing w:before="61" w:after="0" w:line="240" w:lineRule="auto"/>
        <w:ind w:left="1361" w:right="0" w:hanging="1262"/>
        <w:jc w:val="left"/>
        <w:rPr>
          <w:b/>
          <w:sz w:val="28"/>
        </w:rPr>
      </w:pPr>
      <w:r>
        <w:drawing>
          <wp:anchor distT="0" distB="0" distL="0" distR="0" simplePos="0" relativeHeight="251719680" behindDoc="1" locked="0" layoutInCell="1" allowOverlap="1">
            <wp:simplePos x="0" y="0"/>
            <wp:positionH relativeFrom="page">
              <wp:posOffset>1925320</wp:posOffset>
            </wp:positionH>
            <wp:positionV relativeFrom="paragraph">
              <wp:posOffset>-881380</wp:posOffset>
            </wp:positionV>
            <wp:extent cx="3293110" cy="3413125"/>
            <wp:effectExtent l="0" t="0" r="0" b="0"/>
            <wp:wrapNone/>
            <wp:docPr id="2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b/>
          <w:sz w:val="28"/>
        </w:rPr>
        <w:t>回调接口</w:t>
      </w:r>
    </w:p>
    <w:p>
      <w:pPr>
        <w:pStyle w:val="7"/>
        <w:spacing w:before="5"/>
        <w:rPr>
          <w:rFonts w:ascii="黑体"/>
          <w:b/>
          <w:sz w:val="17"/>
        </w:rPr>
      </w:pPr>
      <w:r>
        <w:pict>
          <v:group id="_x0000_s1262" o:spid="_x0000_s1262" o:spt="203" style="position:absolute;left:0pt;margin-left:56pt;margin-top:13.1pt;height:307.5pt;width:481.7pt;mso-position-horizontal-relative:page;mso-wrap-distance-bottom:0pt;mso-wrap-distance-top:0pt;z-index:-251537408;mso-width-relative:page;mso-height-relative:page;" coordorigin="1121,263" coordsize="9634,6150">
            <o:lock v:ext="edit"/>
            <v:shape id="_x0000_s1263" o:spid="_x0000_s1263" style="position:absolute;left:1202;top:272;height:5932;width:9468;" fillcolor="#C6ECCC" filled="t" stroked="f" coordorigin="1202,272" coordsize="9468,5932" path="m10670,5796l1202,5796,1202,6000,1202,6204,10670,6204,10670,6000,10670,5796xm10670,5592l10641,5592,10641,5356,1231,5356,1231,5592,1202,5592,1202,5796,10670,5796,10670,5592xm10670,4744l1202,4744,1202,4948,1231,4948,1231,5152,1202,5152,1202,5356,10670,5356,10670,5152,10641,5152,10641,4948,10670,4948,10670,4744xm10670,3866l1202,3866,1202,4101,1202,4305,1202,4509,1202,4744,10670,4744,10670,4509,10670,4305,10670,4101,10670,3866xm10670,3661l1202,3661,1202,3866,10670,3866,10670,3661xm10670,3222l1202,3222,1202,3426,1202,3661,10670,3661,10670,3426,10670,3222xm10670,2171l1202,2171,1202,2406,1202,2610,1202,2814,1202,3018,1202,3222,10670,3222,10670,3018,10670,2814,10670,2610,10670,2406,10670,2171xm10670,1089l1202,1089,1202,1293,1202,1528,1202,1732,1202,1967,1202,2171,10670,2171,10670,1967,10670,1732,10670,1528,10670,1293,10670,1089xm10670,272l1202,272,1202,476,1202,476,1202,681,1231,681,1231,885,1202,885,1202,1089,10670,1089,10670,885,10641,885,10641,681,10670,681,10670,476,10670,476,10670,272xe">
              <v:path arrowok="t"/>
              <v:fill on="t" focussize="0,0"/>
              <v:stroke on="f"/>
              <v:imagedata o:title=""/>
              <o:lock v:ext="edit"/>
            </v:shape>
            <v:shape id="_x0000_s1264" o:spid="_x0000_s1264" style="position:absolute;left:1120;top:262;height:6150;width:9634;" fillcolor="#000000" filled="t" stroked="f" coordorigin="1121,263" coordsize="9634,6150" path="m1130,6403l1121,6403,1121,6412,1130,6412,1130,6403xm1130,272l1121,272,1121,6403,1130,6403,1130,272xm1130,263l1121,263,1121,272,1130,272,1130,263xm10754,6403l10744,6403,1130,6403,1130,6412,10744,6412,10754,6412,10754,6403xm10754,272l10744,272,10744,6403,10754,6403,10754,272xm10754,263l10744,263,1130,263,1130,272,10744,272,10754,272,10754,263xe">
              <v:path arrowok="t"/>
              <v:fill on="t" focussize="0,0"/>
              <v:stroke on="f"/>
              <v:imagedata o:title=""/>
              <o:lock v:ext="edit"/>
            </v:shape>
            <v:shape id="_x0000_s1265" o:spid="_x0000_s1265" o:spt="202" type="#_x0000_t202" style="position:absolute;left:1231;top:271;height:613;width:1100;" filled="f" stroked="f" coordsize="21600,21600">
              <v:path/>
              <v:fill on="f" focussize="0,0"/>
              <v:stroke on="f" joinstyle="miter"/>
              <v:imagedata o:title=""/>
              <o:lock v:ext="edit"/>
              <v:textbox inset="0mm,0mm,0mm,0mm">
                <w:txbxContent>
                  <w:p>
                    <w:pPr>
                      <w:spacing w:before="0"/>
                      <w:ind w:left="0" w:right="-1" w:firstLine="0"/>
                      <w:jc w:val="left"/>
                      <w:rPr>
                        <w:rFonts w:ascii="Courier New"/>
                        <w:b/>
                        <w:sz w:val="18"/>
                      </w:rPr>
                    </w:pPr>
                    <w:r>
                      <w:rPr>
                        <w:rFonts w:ascii="Courier New"/>
                        <w:color w:val="808000"/>
                        <w:sz w:val="18"/>
                      </w:rPr>
                      <w:t xml:space="preserve">@Component @Slf4j </w:t>
                    </w:r>
                    <w:r>
                      <w:rPr>
                        <w:rFonts w:ascii="Courier New"/>
                        <w:b/>
                        <w:color w:val="000080"/>
                        <w:sz w:val="18"/>
                      </w:rPr>
                      <w:t>public</w:t>
                    </w:r>
                  </w:p>
                </w:txbxContent>
              </v:textbox>
            </v:shape>
            <v:shape id="_x0000_s1266" o:spid="_x0000_s1266" o:spt="202" type="#_x0000_t202" style="position:absolute;left:3900;top:679;height:204;width:560;"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class</w:t>
                    </w:r>
                  </w:p>
                </w:txbxContent>
              </v:textbox>
            </v:shape>
            <v:shape id="_x0000_s1267" o:spid="_x0000_s1267" o:spt="202" type="#_x0000_t202" style="position:absolute;left:6461;top:679;height:204;width:110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MyCallBack</w:t>
                    </w:r>
                  </w:p>
                </w:txbxContent>
              </v:textbox>
            </v:shape>
            <v:shape id="_x0000_s1268" o:spid="_x0000_s1268" o:spt="202" type="#_x0000_t202" style="position:absolute;left:9563;top:679;height:204;width:1100;"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implements</w:t>
                    </w:r>
                  </w:p>
                </w:txbxContent>
              </v:textbox>
            </v:shape>
            <v:shape id="_x0000_s1269" o:spid="_x0000_s1269" o:spt="202" type="#_x0000_t202" style="position:absolute;left:1231;top:883;height:5319;width:9433;"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RabbitTemplate.ConfirmCallback,RabbitTemplate.ReturnCallback {</w:t>
                    </w:r>
                  </w:p>
                  <w:p>
                    <w:pPr>
                      <w:spacing w:before="0" w:line="201" w:lineRule="exact"/>
                      <w:ind w:left="358" w:right="0" w:firstLine="0"/>
                      <w:jc w:val="left"/>
                      <w:rPr>
                        <w:rFonts w:ascii="Courier New"/>
                        <w:i/>
                        <w:sz w:val="18"/>
                      </w:rPr>
                    </w:pPr>
                    <w:r>
                      <w:rPr>
                        <w:rFonts w:ascii="Courier New"/>
                        <w:i/>
                        <w:color w:val="808080"/>
                        <w:sz w:val="18"/>
                      </w:rPr>
                      <w:t>/**</w:t>
                    </w:r>
                  </w:p>
                  <w:p>
                    <w:pPr>
                      <w:numPr>
                        <w:ilvl w:val="0"/>
                        <w:numId w:val="27"/>
                      </w:numPr>
                      <w:tabs>
                        <w:tab w:val="left" w:pos="647"/>
                      </w:tabs>
                      <w:spacing w:before="0" w:line="240" w:lineRule="exact"/>
                      <w:ind w:left="646" w:right="0" w:hanging="198"/>
                      <w:jc w:val="left"/>
                      <w:rPr>
                        <w:rFonts w:hint="eastAsia" w:ascii="宋体" w:eastAsia="宋体"/>
                        <w:i/>
                        <w:sz w:val="19"/>
                      </w:rPr>
                    </w:pPr>
                    <w:r>
                      <w:rPr>
                        <w:rFonts w:hint="eastAsia" w:ascii="宋体" w:eastAsia="宋体"/>
                        <w:i/>
                        <w:color w:val="808080"/>
                        <w:sz w:val="19"/>
                      </w:rPr>
                      <w:t xml:space="preserve">交换机不管是否收到消息的一个回调方法 </w:t>
                    </w:r>
                  </w:p>
                  <w:p>
                    <w:pPr>
                      <w:spacing w:before="0" w:line="200" w:lineRule="exact"/>
                      <w:ind w:left="0" w:right="0" w:firstLine="0"/>
                      <w:jc w:val="left"/>
                      <w:rPr>
                        <w:rFonts w:ascii="Courier New"/>
                        <w:i/>
                        <w:sz w:val="18"/>
                      </w:rPr>
                    </w:pPr>
                    <w:r>
                      <w:rPr>
                        <w:rFonts w:ascii="宋体"/>
                        <w:i/>
                        <w:color w:val="808080"/>
                        <w:w w:val="94"/>
                        <w:sz w:val="19"/>
                      </w:rPr>
                      <w:t xml:space="preserve">     </w:t>
                    </w:r>
                    <w:r>
                      <w:rPr>
                        <w:rFonts w:ascii="Courier New"/>
                        <w:i/>
                        <w:color w:val="808080"/>
                        <w:sz w:val="18"/>
                      </w:rPr>
                      <w:t>* CorrelationData</w:t>
                    </w:r>
                  </w:p>
                  <w:p>
                    <w:pPr>
                      <w:numPr>
                        <w:ilvl w:val="0"/>
                        <w:numId w:val="27"/>
                      </w:numPr>
                      <w:tabs>
                        <w:tab w:val="left" w:pos="738"/>
                      </w:tabs>
                      <w:spacing w:before="0" w:line="240" w:lineRule="exact"/>
                      <w:ind w:left="737" w:right="0" w:hanging="289"/>
                      <w:jc w:val="left"/>
                      <w:rPr>
                        <w:rFonts w:hint="eastAsia" w:ascii="宋体" w:eastAsia="宋体"/>
                        <w:i/>
                        <w:sz w:val="19"/>
                      </w:rPr>
                    </w:pPr>
                    <w:r>
                      <w:rPr>
                        <w:rFonts w:hint="eastAsia" w:ascii="宋体" w:eastAsia="宋体"/>
                        <w:i/>
                        <w:color w:val="808080"/>
                        <w:sz w:val="19"/>
                      </w:rPr>
                      <w:t xml:space="preserve">消息相关数据 </w:t>
                    </w:r>
                  </w:p>
                  <w:p>
                    <w:pPr>
                      <w:spacing w:before="0" w:line="200" w:lineRule="exact"/>
                      <w:ind w:left="0" w:right="0" w:firstLine="0"/>
                      <w:jc w:val="left"/>
                      <w:rPr>
                        <w:rFonts w:ascii="Courier New"/>
                        <w:i/>
                        <w:sz w:val="18"/>
                      </w:rPr>
                    </w:pPr>
                    <w:r>
                      <w:rPr>
                        <w:rFonts w:ascii="宋体"/>
                        <w:i/>
                        <w:color w:val="808080"/>
                        <w:w w:val="94"/>
                        <w:sz w:val="19"/>
                      </w:rPr>
                      <w:t xml:space="preserve">     </w:t>
                    </w:r>
                    <w:r>
                      <w:rPr>
                        <w:rFonts w:ascii="Courier New"/>
                        <w:i/>
                        <w:color w:val="808080"/>
                        <w:sz w:val="18"/>
                      </w:rPr>
                      <w:t>* ack</w:t>
                    </w:r>
                  </w:p>
                  <w:p>
                    <w:pPr>
                      <w:numPr>
                        <w:ilvl w:val="0"/>
                        <w:numId w:val="27"/>
                      </w:numPr>
                      <w:tabs>
                        <w:tab w:val="left" w:pos="738"/>
                      </w:tabs>
                      <w:spacing w:before="0" w:line="240" w:lineRule="exact"/>
                      <w:ind w:left="737" w:right="0" w:hanging="289"/>
                      <w:jc w:val="left"/>
                      <w:rPr>
                        <w:rFonts w:hint="eastAsia" w:ascii="宋体" w:eastAsia="宋体"/>
                        <w:i/>
                        <w:sz w:val="19"/>
                      </w:rPr>
                    </w:pPr>
                    <w:r>
                      <w:rPr>
                        <w:rFonts w:hint="eastAsia" w:ascii="宋体" w:eastAsia="宋体"/>
                        <w:i/>
                        <w:color w:val="808080"/>
                        <w:sz w:val="19"/>
                      </w:rPr>
                      <w:t xml:space="preserve">交换机是否收到消息 </w:t>
                    </w:r>
                  </w:p>
                  <w:p>
                    <w:pPr>
                      <w:spacing w:before="0" w:line="203" w:lineRule="exact"/>
                      <w:ind w:left="0"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358" w:right="0" w:firstLine="0"/>
                      <w:jc w:val="left"/>
                      <w:rPr>
                        <w:rFonts w:ascii="Courier New"/>
                        <w:sz w:val="18"/>
                      </w:rPr>
                    </w:pPr>
                    <w:r>
                      <w:rPr>
                        <w:rFonts w:ascii="Courier New"/>
                        <w:color w:val="808000"/>
                        <w:sz w:val="18"/>
                      </w:rPr>
                      <w:t>@Override</w:t>
                    </w:r>
                  </w:p>
                  <w:p>
                    <w:pPr>
                      <w:spacing w:before="0"/>
                      <w:ind w:left="718" w:right="305" w:hanging="360"/>
                      <w:jc w:val="left"/>
                      <w:rPr>
                        <w:rFonts w:ascii="Courier New"/>
                        <w:sz w:val="18"/>
                      </w:rPr>
                    </w:pPr>
                    <w:r>
                      <w:rPr>
                        <w:rFonts w:ascii="Courier New"/>
                        <w:b/>
                        <w:color w:val="000080"/>
                        <w:sz w:val="18"/>
                      </w:rPr>
                      <w:t xml:space="preserve">public void </w:t>
                    </w:r>
                    <w:r>
                      <w:rPr>
                        <w:rFonts w:ascii="Courier New"/>
                        <w:sz w:val="18"/>
                      </w:rPr>
                      <w:t xml:space="preserve">confirm(CorrelationData correlationData, </w:t>
                    </w:r>
                    <w:r>
                      <w:rPr>
                        <w:rFonts w:ascii="Courier New"/>
                        <w:b/>
                        <w:color w:val="000080"/>
                        <w:sz w:val="18"/>
                      </w:rPr>
                      <w:t xml:space="preserve">boolean </w:t>
                    </w:r>
                    <w:r>
                      <w:rPr>
                        <w:rFonts w:ascii="Courier New"/>
                        <w:sz w:val="18"/>
                      </w:rPr>
                      <w:t>ack, String cause) { 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before="0"/>
                      <w:ind w:left="718" w:right="0" w:firstLine="0"/>
                      <w:jc w:val="left"/>
                      <w:rPr>
                        <w:rFonts w:ascii="Courier New"/>
                        <w:sz w:val="18"/>
                      </w:rPr>
                    </w:pPr>
                    <w:r>
                      <w:rPr>
                        <w:rFonts w:ascii="Courier New"/>
                        <w:b/>
                        <w:color w:val="000080"/>
                        <w:sz w:val="18"/>
                      </w:rPr>
                      <w:t>if</w:t>
                    </w:r>
                    <w:r>
                      <w:rPr>
                        <w:rFonts w:ascii="Courier New"/>
                        <w:sz w:val="18"/>
                      </w:rPr>
                      <w:t>(ack){</w:t>
                    </w:r>
                  </w:p>
                  <w:p>
                    <w:pPr>
                      <w:spacing w:before="4" w:line="233" w:lineRule="exact"/>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交换机已经收到 </w:t>
                    </w:r>
                    <w:r>
                      <w:rPr>
                        <w:rFonts w:ascii="Courier New" w:eastAsia="Courier New"/>
                        <w:b/>
                        <w:color w:val="008000"/>
                        <w:sz w:val="18"/>
                      </w:rPr>
                      <w:t>id</w:t>
                    </w:r>
                    <w:r>
                      <w:rPr>
                        <w:rFonts w:ascii="Courier New" w:eastAsia="Courier New"/>
                        <w:b/>
                        <w:color w:val="008000"/>
                        <w:spacing w:val="-63"/>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的消息</w:t>
                    </w:r>
                    <w:r>
                      <w:rPr>
                        <w:rFonts w:ascii="Courier New" w:eastAsia="Courier New"/>
                        <w:b/>
                        <w:color w:val="008000"/>
                        <w:sz w:val="18"/>
                      </w:rPr>
                      <w:t>"</w:t>
                    </w:r>
                    <w:r>
                      <w:rPr>
                        <w:rFonts w:ascii="Courier New" w:eastAsia="Courier New"/>
                        <w:sz w:val="18"/>
                      </w:rPr>
                      <w:t>,id);</w:t>
                    </w:r>
                  </w:p>
                  <w:p>
                    <w:pPr>
                      <w:spacing w:before="0" w:line="203" w:lineRule="exact"/>
                      <w:ind w:left="718"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4" w:line="233" w:lineRule="exact"/>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交换机还未收到 </w:t>
                    </w:r>
                    <w:r>
                      <w:rPr>
                        <w:rFonts w:ascii="Courier New" w:eastAsia="Courier New"/>
                        <w:b/>
                        <w:color w:val="008000"/>
                        <w:sz w:val="18"/>
                      </w:rPr>
                      <w:t>id</w:t>
                    </w:r>
                    <w:r>
                      <w:rPr>
                        <w:rFonts w:ascii="Courier New" w:eastAsia="Courier New"/>
                        <w:b/>
                        <w:color w:val="008000"/>
                        <w:spacing w:val="-64"/>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pacing w:val="-3"/>
                        <w:sz w:val="18"/>
                      </w:rPr>
                      <w:t>,</w:t>
                    </w:r>
                    <w:r>
                      <w:rPr>
                        <w:rFonts w:hint="eastAsia" w:ascii="宋体" w:eastAsia="宋体"/>
                        <w:b/>
                        <w:color w:val="008000"/>
                        <w:sz w:val="18"/>
                      </w:rPr>
                      <w:t>由于原因</w:t>
                    </w:r>
                    <w:r>
                      <w:rPr>
                        <w:rFonts w:ascii="Courier New" w:eastAsia="Courier New"/>
                        <w:b/>
                        <w:color w:val="008000"/>
                        <w:sz w:val="18"/>
                      </w:rPr>
                      <w:t>:{}"</w:t>
                    </w:r>
                    <w:r>
                      <w:rPr>
                        <w:rFonts w:ascii="Courier New" w:eastAsia="Courier New"/>
                        <w:sz w:val="18"/>
                      </w:rPr>
                      <w:t>,id,cause);</w:t>
                    </w:r>
                  </w:p>
                  <w:p>
                    <w:pPr>
                      <w:spacing w:before="0" w:line="203" w:lineRule="exact"/>
                      <w:ind w:left="718" w:right="0" w:firstLine="0"/>
                      <w:jc w:val="left"/>
                      <w:rPr>
                        <w:rFonts w:ascii="Courier New"/>
                        <w:sz w:val="18"/>
                      </w:rPr>
                    </w:pPr>
                    <w:r>
                      <w:rPr>
                        <w:rFonts w:ascii="Courier New"/>
                        <w:sz w:val="18"/>
                      </w:rPr>
                      <w:t>}</w:t>
                    </w:r>
                  </w:p>
                  <w:p>
                    <w:pPr>
                      <w:spacing w:before="0" w:line="201" w:lineRule="exact"/>
                      <w:ind w:left="358" w:right="0" w:firstLine="0"/>
                      <w:jc w:val="left"/>
                      <w:rPr>
                        <w:rFonts w:ascii="Courier New"/>
                        <w:sz w:val="18"/>
                      </w:rPr>
                    </w:pPr>
                    <w:r>
                      <w:rPr>
                        <w:rFonts w:ascii="Courier New"/>
                        <w:sz w:val="18"/>
                      </w:rPr>
                      <w:t>}</w:t>
                    </w:r>
                  </w:p>
                  <w:p>
                    <w:pPr>
                      <w:spacing w:before="0" w:line="240" w:lineRule="exact"/>
                      <w:ind w:left="35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当消息无法路由的时候的回调方法 </w:t>
                    </w:r>
                  </w:p>
                  <w:p>
                    <w:pPr>
                      <w:spacing w:before="0" w:line="203" w:lineRule="exact"/>
                      <w:ind w:left="0" w:right="0" w:firstLine="0"/>
                      <w:jc w:val="left"/>
                      <w:rPr>
                        <w:rFonts w:ascii="Courier New"/>
                        <w:sz w:val="18"/>
                      </w:rPr>
                    </w:pPr>
                    <w:r>
                      <w:rPr>
                        <w:rFonts w:ascii="宋体"/>
                        <w:i/>
                        <w:color w:val="808080"/>
                        <w:w w:val="94"/>
                        <w:sz w:val="19"/>
                      </w:rPr>
                      <w:t xml:space="preserve">    </w:t>
                    </w:r>
                    <w:r>
                      <w:rPr>
                        <w:rFonts w:ascii="Courier New"/>
                        <w:color w:val="808000"/>
                        <w:sz w:val="18"/>
                      </w:rPr>
                      <w:t>@Override</w:t>
                    </w:r>
                  </w:p>
                  <w:p>
                    <w:pPr>
                      <w:spacing w:before="0"/>
                      <w:ind w:left="0" w:right="-19" w:firstLine="358"/>
                      <w:jc w:val="left"/>
                      <w:rPr>
                        <w:rFonts w:ascii="Courier New"/>
                        <w:sz w:val="18"/>
                      </w:rPr>
                    </w:pPr>
                    <w:r>
                      <w:rPr>
                        <w:rFonts w:ascii="Courier New"/>
                        <w:b/>
                        <w:color w:val="000080"/>
                        <w:sz w:val="18"/>
                      </w:rPr>
                      <w:t xml:space="preserve">public void </w:t>
                    </w:r>
                    <w:r>
                      <w:rPr>
                        <w:rFonts w:ascii="Courier New"/>
                        <w:sz w:val="18"/>
                      </w:rPr>
                      <w:t xml:space="preserve">returnedMessage(Message message, </w:t>
                    </w:r>
                    <w:r>
                      <w:rPr>
                        <w:rFonts w:ascii="Courier New"/>
                        <w:b/>
                        <w:color w:val="000080"/>
                        <w:sz w:val="18"/>
                      </w:rPr>
                      <w:t xml:space="preserve">int </w:t>
                    </w:r>
                    <w:r>
                      <w:rPr>
                        <w:rFonts w:ascii="Courier New"/>
                        <w:sz w:val="18"/>
                      </w:rPr>
                      <w:t>replyCode, String replyText, String exchange, String routingKey) {</w:t>
                    </w:r>
                  </w:p>
                  <w:p>
                    <w:pPr>
                      <w:tabs>
                        <w:tab w:val="left" w:pos="8224"/>
                      </w:tabs>
                      <w:spacing w:before="4" w:line="233" w:lineRule="exact"/>
                      <w:ind w:left="718" w:right="0" w:firstLine="0"/>
                      <w:jc w:val="left"/>
                      <w:rPr>
                        <w:rFonts w:ascii="Courier New" w:eastAsia="Courier New"/>
                        <w:b/>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ascii="Courier New" w:eastAsia="Courier New"/>
                        <w:b/>
                        <w:color w:val="008000"/>
                        <w:spacing w:val="24"/>
                        <w:sz w:val="18"/>
                      </w:rPr>
                      <w:t xml:space="preserve"> </w:t>
                    </w:r>
                    <w:r>
                      <w:rPr>
                        <w:rFonts w:hint="eastAsia" w:ascii="宋体" w:eastAsia="宋体"/>
                        <w:b/>
                        <w:color w:val="008000"/>
                        <w:sz w:val="18"/>
                      </w:rPr>
                      <w:t>消</w:t>
                    </w:r>
                    <w:r>
                      <w:rPr>
                        <w:rFonts w:hint="eastAsia" w:ascii="宋体" w:eastAsia="宋体"/>
                        <w:b/>
                        <w:color w:val="008000"/>
                        <w:spacing w:val="44"/>
                        <w:sz w:val="18"/>
                      </w:rPr>
                      <w:t xml:space="preserve"> </w:t>
                    </w:r>
                    <w:r>
                      <w:rPr>
                        <w:rFonts w:hint="eastAsia" w:ascii="宋体" w:eastAsia="宋体"/>
                        <w:b/>
                        <w:color w:val="008000"/>
                        <w:sz w:val="18"/>
                      </w:rPr>
                      <w:t>息</w:t>
                    </w:r>
                    <w:r>
                      <w:rPr>
                        <w:rFonts w:hint="eastAsia" w:ascii="宋体" w:eastAsia="宋体"/>
                        <w:b/>
                        <w:color w:val="008000"/>
                        <w:spacing w:val="44"/>
                        <w:sz w:val="18"/>
                      </w:rPr>
                      <w:t xml:space="preserve"> </w:t>
                    </w:r>
                    <w:r>
                      <w:rPr>
                        <w:rFonts w:ascii="Courier New" w:eastAsia="Courier New"/>
                        <w:b/>
                        <w:color w:val="008000"/>
                        <w:sz w:val="18"/>
                      </w:rPr>
                      <w:t>{},</w:t>
                    </w:r>
                    <w:r>
                      <w:rPr>
                        <w:rFonts w:ascii="Courier New" w:eastAsia="Courier New"/>
                        <w:b/>
                        <w:color w:val="008000"/>
                        <w:spacing w:val="23"/>
                        <w:sz w:val="18"/>
                      </w:rPr>
                      <w:t xml:space="preserve"> </w:t>
                    </w:r>
                    <w:r>
                      <w:rPr>
                        <w:rFonts w:hint="eastAsia" w:ascii="宋体" w:eastAsia="宋体"/>
                        <w:b/>
                        <w:color w:val="008000"/>
                        <w:sz w:val="18"/>
                      </w:rPr>
                      <w:t>被</w:t>
                    </w:r>
                    <w:r>
                      <w:rPr>
                        <w:rFonts w:hint="eastAsia" w:ascii="宋体" w:eastAsia="宋体"/>
                        <w:b/>
                        <w:color w:val="008000"/>
                        <w:spacing w:val="41"/>
                        <w:sz w:val="18"/>
                      </w:rPr>
                      <w:t xml:space="preserve"> </w:t>
                    </w:r>
                    <w:r>
                      <w:rPr>
                        <w:rFonts w:hint="eastAsia" w:ascii="宋体" w:eastAsia="宋体"/>
                        <w:b/>
                        <w:color w:val="008000"/>
                        <w:sz w:val="18"/>
                      </w:rPr>
                      <w:t>交</w:t>
                    </w:r>
                    <w:r>
                      <w:rPr>
                        <w:rFonts w:hint="eastAsia" w:ascii="宋体" w:eastAsia="宋体"/>
                        <w:b/>
                        <w:color w:val="008000"/>
                        <w:spacing w:val="42"/>
                        <w:sz w:val="18"/>
                      </w:rPr>
                      <w:t xml:space="preserve"> </w:t>
                    </w:r>
                    <w:r>
                      <w:rPr>
                        <w:rFonts w:hint="eastAsia" w:ascii="宋体" w:eastAsia="宋体"/>
                        <w:b/>
                        <w:color w:val="008000"/>
                        <w:sz w:val="18"/>
                      </w:rPr>
                      <w:t>换</w:t>
                    </w:r>
                    <w:r>
                      <w:rPr>
                        <w:rFonts w:hint="eastAsia" w:ascii="宋体" w:eastAsia="宋体"/>
                        <w:b/>
                        <w:color w:val="008000"/>
                        <w:spacing w:val="41"/>
                        <w:sz w:val="18"/>
                      </w:rPr>
                      <w:t xml:space="preserve"> </w:t>
                    </w:r>
                    <w:r>
                      <w:rPr>
                        <w:rFonts w:hint="eastAsia" w:ascii="宋体" w:eastAsia="宋体"/>
                        <w:b/>
                        <w:color w:val="008000"/>
                        <w:sz w:val="18"/>
                      </w:rPr>
                      <w:t>机</w:t>
                    </w:r>
                    <w:r>
                      <w:rPr>
                        <w:rFonts w:hint="eastAsia" w:ascii="宋体" w:eastAsia="宋体"/>
                        <w:b/>
                        <w:color w:val="008000"/>
                        <w:spacing w:val="42"/>
                        <w:sz w:val="18"/>
                      </w:rPr>
                      <w:t xml:space="preserve"> </w:t>
                    </w:r>
                    <w:r>
                      <w:rPr>
                        <w:rFonts w:ascii="Courier New" w:eastAsia="Courier New"/>
                        <w:b/>
                        <w:color w:val="008000"/>
                        <w:sz w:val="18"/>
                      </w:rPr>
                      <w:t>{}</w:t>
                    </w:r>
                    <w:r>
                      <w:rPr>
                        <w:rFonts w:ascii="Courier New" w:eastAsia="Courier New"/>
                        <w:b/>
                        <w:color w:val="008000"/>
                        <w:spacing w:val="21"/>
                        <w:sz w:val="18"/>
                      </w:rPr>
                      <w:t xml:space="preserve"> </w:t>
                    </w:r>
                    <w:r>
                      <w:rPr>
                        <w:rFonts w:hint="eastAsia" w:ascii="宋体" w:eastAsia="宋体"/>
                        <w:b/>
                        <w:color w:val="008000"/>
                        <w:sz w:val="18"/>
                      </w:rPr>
                      <w:t>退</w:t>
                    </w:r>
                    <w:r>
                      <w:rPr>
                        <w:rFonts w:hint="eastAsia" w:ascii="宋体" w:eastAsia="宋体"/>
                        <w:b/>
                        <w:color w:val="008000"/>
                        <w:spacing w:val="42"/>
                        <w:sz w:val="18"/>
                      </w:rPr>
                      <w:t xml:space="preserve"> </w:t>
                    </w:r>
                    <w:r>
                      <w:rPr>
                        <w:rFonts w:hint="eastAsia" w:ascii="宋体" w:eastAsia="宋体"/>
                        <w:b/>
                        <w:color w:val="008000"/>
                        <w:sz w:val="18"/>
                      </w:rPr>
                      <w:t>回</w:t>
                    </w:r>
                    <w:r>
                      <w:rPr>
                        <w:rFonts w:hint="eastAsia" w:ascii="宋体" w:eastAsia="宋体"/>
                        <w:b/>
                        <w:color w:val="008000"/>
                        <w:spacing w:val="41"/>
                        <w:sz w:val="18"/>
                      </w:rPr>
                      <w:t xml:space="preserve"> </w:t>
                    </w:r>
                    <w:r>
                      <w:rPr>
                        <w:rFonts w:hint="eastAsia" w:ascii="宋体" w:eastAsia="宋体"/>
                        <w:b/>
                        <w:color w:val="008000"/>
                        <w:sz w:val="18"/>
                      </w:rPr>
                      <w:t>，</w:t>
                    </w:r>
                    <w:r>
                      <w:rPr>
                        <w:rFonts w:hint="eastAsia" w:ascii="宋体" w:eastAsia="宋体"/>
                        <w:b/>
                        <w:color w:val="008000"/>
                        <w:spacing w:val="42"/>
                        <w:sz w:val="18"/>
                      </w:rPr>
                      <w:t xml:space="preserve"> </w:t>
                    </w:r>
                    <w:r>
                      <w:rPr>
                        <w:rFonts w:hint="eastAsia" w:ascii="宋体" w:eastAsia="宋体"/>
                        <w:b/>
                        <w:color w:val="008000"/>
                        <w:sz w:val="18"/>
                      </w:rPr>
                      <w:t>退</w:t>
                    </w:r>
                    <w:r>
                      <w:rPr>
                        <w:rFonts w:hint="eastAsia" w:ascii="宋体" w:eastAsia="宋体"/>
                        <w:b/>
                        <w:color w:val="008000"/>
                        <w:spacing w:val="41"/>
                        <w:sz w:val="18"/>
                      </w:rPr>
                      <w:t xml:space="preserve"> </w:t>
                    </w:r>
                    <w:r>
                      <w:rPr>
                        <w:rFonts w:hint="eastAsia" w:ascii="宋体" w:eastAsia="宋体"/>
                        <w:b/>
                        <w:color w:val="008000"/>
                        <w:sz w:val="18"/>
                      </w:rPr>
                      <w:t>回</w:t>
                    </w:r>
                    <w:r>
                      <w:rPr>
                        <w:rFonts w:hint="eastAsia" w:ascii="宋体" w:eastAsia="宋体"/>
                        <w:b/>
                        <w:color w:val="008000"/>
                        <w:spacing w:val="42"/>
                        <w:sz w:val="18"/>
                      </w:rPr>
                      <w:t xml:space="preserve"> </w:t>
                    </w:r>
                    <w:r>
                      <w:rPr>
                        <w:rFonts w:hint="eastAsia" w:ascii="宋体" w:eastAsia="宋体"/>
                        <w:b/>
                        <w:color w:val="008000"/>
                        <w:sz w:val="18"/>
                      </w:rPr>
                      <w:t>原</w:t>
                    </w:r>
                    <w:r>
                      <w:rPr>
                        <w:rFonts w:hint="eastAsia" w:ascii="宋体" w:eastAsia="宋体"/>
                        <w:b/>
                        <w:color w:val="008000"/>
                        <w:spacing w:val="41"/>
                        <w:sz w:val="18"/>
                      </w:rPr>
                      <w:t xml:space="preserve"> </w:t>
                    </w:r>
                    <w:r>
                      <w:rPr>
                        <w:rFonts w:hint="eastAsia" w:ascii="宋体" w:eastAsia="宋体"/>
                        <w:b/>
                        <w:color w:val="008000"/>
                        <w:sz w:val="18"/>
                      </w:rPr>
                      <w:t>因</w:t>
                    </w:r>
                    <w:r>
                      <w:rPr>
                        <w:rFonts w:hint="eastAsia" w:ascii="宋体" w:eastAsia="宋体"/>
                        <w:b/>
                        <w:color w:val="008000"/>
                        <w:spacing w:val="45"/>
                        <w:sz w:val="18"/>
                      </w:rPr>
                      <w:t xml:space="preserve"> </w:t>
                    </w:r>
                    <w:r>
                      <w:rPr>
                        <w:rFonts w:ascii="Courier New" w:eastAsia="Courier New"/>
                        <w:b/>
                        <w:color w:val="008000"/>
                        <w:sz w:val="18"/>
                      </w:rPr>
                      <w:t>:{},</w:t>
                    </w:r>
                    <w:r>
                      <w:rPr>
                        <w:rFonts w:ascii="Courier New" w:eastAsia="Courier New"/>
                        <w:b/>
                        <w:color w:val="008000"/>
                        <w:spacing w:val="24"/>
                        <w:sz w:val="18"/>
                      </w:rPr>
                      <w:t xml:space="preserve"> </w:t>
                    </w:r>
                    <w:r>
                      <w:rPr>
                        <w:rFonts w:hint="eastAsia" w:ascii="宋体" w:eastAsia="宋体"/>
                        <w:b/>
                        <w:color w:val="008000"/>
                        <w:sz w:val="18"/>
                      </w:rPr>
                      <w:t>路</w:t>
                    </w:r>
                    <w:r>
                      <w:rPr>
                        <w:rFonts w:hint="eastAsia" w:ascii="宋体" w:eastAsia="宋体"/>
                        <w:b/>
                        <w:color w:val="008000"/>
                        <w:spacing w:val="42"/>
                        <w:sz w:val="18"/>
                      </w:rPr>
                      <w:t xml:space="preserve"> </w:t>
                    </w:r>
                    <w:r>
                      <w:rPr>
                        <w:rFonts w:hint="eastAsia" w:ascii="宋体" w:eastAsia="宋体"/>
                        <w:b/>
                        <w:color w:val="008000"/>
                        <w:sz w:val="18"/>
                      </w:rPr>
                      <w:t>由</w:t>
                    </w:r>
                    <w:r>
                      <w:rPr>
                        <w:rFonts w:hint="eastAsia" w:ascii="宋体" w:eastAsia="宋体"/>
                        <w:b/>
                        <w:color w:val="008000"/>
                        <w:sz w:val="18"/>
                      </w:rPr>
                      <w:tab/>
                    </w:r>
                    <w:r>
                      <w:rPr>
                        <w:rFonts w:ascii="Courier New" w:eastAsia="Courier New"/>
                        <w:b/>
                        <w:color w:val="008000"/>
                        <w:sz w:val="18"/>
                      </w:rPr>
                      <w:t>key:{}"</w:t>
                    </w:r>
                    <w:r>
                      <w:rPr>
                        <w:rFonts w:ascii="Courier New" w:eastAsia="Courier New"/>
                        <w:sz w:val="18"/>
                      </w:rPr>
                      <w:t>,</w:t>
                    </w:r>
                    <w:r>
                      <w:rPr>
                        <w:rFonts w:ascii="Courier New" w:eastAsia="Courier New"/>
                        <w:b/>
                        <w:color w:val="000080"/>
                        <w:sz w:val="18"/>
                      </w:rPr>
                      <w:t>new</w:t>
                    </w:r>
                  </w:p>
                  <w:p>
                    <w:pPr>
                      <w:spacing w:before="0" w:line="203" w:lineRule="exact"/>
                      <w:ind w:left="0" w:right="0" w:firstLine="0"/>
                      <w:jc w:val="left"/>
                      <w:rPr>
                        <w:rFonts w:ascii="Courier New"/>
                        <w:sz w:val="18"/>
                      </w:rPr>
                    </w:pPr>
                    <w:r>
                      <w:rPr>
                        <w:rFonts w:ascii="Courier New"/>
                        <w:sz w:val="18"/>
                      </w:rPr>
                      <w:t>String(message.getBody()),exchange,replyText,routingKey);</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11"/>
        <w:numPr>
          <w:ilvl w:val="2"/>
          <w:numId w:val="24"/>
        </w:numPr>
        <w:tabs>
          <w:tab w:val="left" w:pos="1361"/>
          <w:tab w:val="left" w:pos="1362"/>
        </w:tabs>
        <w:spacing w:before="93" w:after="0" w:line="240" w:lineRule="auto"/>
        <w:ind w:left="1361" w:right="0" w:hanging="1262"/>
        <w:jc w:val="left"/>
        <w:rPr>
          <w:b/>
          <w:sz w:val="28"/>
        </w:rPr>
      </w:pPr>
      <w:r>
        <w:rPr>
          <w:b/>
          <w:sz w:val="28"/>
        </w:rPr>
        <w:t>结果分析</w:t>
      </w:r>
    </w:p>
    <w:p>
      <w:pPr>
        <w:pStyle w:val="7"/>
        <w:spacing w:before="5"/>
        <w:rPr>
          <w:rFonts w:ascii="黑体"/>
          <w:b/>
          <w:sz w:val="17"/>
        </w:rPr>
      </w:pPr>
      <w:r>
        <w:drawing>
          <wp:anchor distT="0" distB="0" distL="0" distR="0" simplePos="0" relativeHeight="251660288" behindDoc="0" locked="0" layoutInCell="1" allowOverlap="1">
            <wp:simplePos x="0" y="0"/>
            <wp:positionH relativeFrom="page">
              <wp:posOffset>760730</wp:posOffset>
            </wp:positionH>
            <wp:positionV relativeFrom="paragraph">
              <wp:posOffset>166370</wp:posOffset>
            </wp:positionV>
            <wp:extent cx="5908675" cy="942975"/>
            <wp:effectExtent l="0" t="0" r="0" b="0"/>
            <wp:wrapTopAndBottom/>
            <wp:docPr id="25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70.jpeg"/>
                    <pic:cNvPicPr>
                      <a:picLocks noChangeAspect="1"/>
                    </pic:cNvPicPr>
                  </pic:nvPicPr>
                  <pic:blipFill>
                    <a:blip r:embed="rId75" cstate="print"/>
                    <a:stretch>
                      <a:fillRect/>
                    </a:stretch>
                  </pic:blipFill>
                  <pic:spPr>
                    <a:xfrm>
                      <a:off x="0" y="0"/>
                      <a:ext cx="5908968" cy="942975"/>
                    </a:xfrm>
                    <a:prstGeom prst="rect">
                      <a:avLst/>
                    </a:prstGeom>
                  </pic:spPr>
                </pic:pic>
              </a:graphicData>
            </a:graphic>
          </wp:anchor>
        </w:drawing>
      </w:r>
    </w:p>
    <w:p>
      <w:pPr>
        <w:pStyle w:val="3"/>
        <w:numPr>
          <w:ilvl w:val="1"/>
          <w:numId w:val="24"/>
        </w:numPr>
        <w:tabs>
          <w:tab w:val="left" w:pos="941"/>
          <w:tab w:val="left" w:pos="942"/>
        </w:tabs>
        <w:spacing w:before="247" w:after="0" w:line="240" w:lineRule="auto"/>
        <w:ind w:left="941" w:right="0" w:hanging="842"/>
        <w:jc w:val="left"/>
        <w:rPr>
          <w:rFonts w:hint="eastAsia" w:ascii="黑体" w:eastAsia="黑体"/>
        </w:rPr>
      </w:pPr>
      <w:r>
        <w:rPr>
          <w:rFonts w:hint="eastAsia" w:ascii="黑体" w:eastAsia="黑体"/>
        </w:rPr>
        <w:t>备份交换机</w:t>
      </w:r>
    </w:p>
    <w:p>
      <w:pPr>
        <w:pStyle w:val="7"/>
        <w:spacing w:before="5"/>
        <w:rPr>
          <w:rFonts w:ascii="黑体"/>
          <w:b/>
          <w:sz w:val="44"/>
        </w:rPr>
      </w:pPr>
    </w:p>
    <w:p>
      <w:pPr>
        <w:pStyle w:val="7"/>
        <w:spacing w:line="223" w:lineRule="auto"/>
        <w:ind w:left="100" w:right="550" w:firstLine="420"/>
      </w:pPr>
      <w:r>
        <w:drawing>
          <wp:anchor distT="0" distB="0" distL="0" distR="0" simplePos="0" relativeHeight="251720704" behindDoc="1" locked="0" layoutInCell="1" allowOverlap="1">
            <wp:simplePos x="0" y="0"/>
            <wp:positionH relativeFrom="page">
              <wp:posOffset>1925320</wp:posOffset>
            </wp:positionH>
            <wp:positionV relativeFrom="paragraph">
              <wp:posOffset>588010</wp:posOffset>
            </wp:positionV>
            <wp:extent cx="3293110" cy="3413125"/>
            <wp:effectExtent l="0" t="0" r="0" b="0"/>
            <wp:wrapNone/>
            <wp:docPr id="2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spacing w:val="17"/>
        </w:rPr>
        <w:t xml:space="preserve">有了 </w:t>
      </w:r>
      <w:r>
        <w:rPr>
          <w:rFonts w:ascii="Tahoma" w:hAnsi="Tahoma" w:eastAsia="Tahoma"/>
        </w:rPr>
        <w:t xml:space="preserve">mandatory </w:t>
      </w:r>
      <w:r>
        <w:rPr>
          <w:spacing w:val="-3"/>
        </w:rPr>
        <w:t>参数和回退消息，我们获得了对无法投递消息的感知能力，有机会在生产者的消息无法被投递时发现并处理。但有时候，我们并不知道该如何处理这些无法路由的消息，最多打个日志，然后触发报警，再来手动处理。而通过日志来处理这些无法路由的消息是很不优雅的做法，特别是当生产者所</w:t>
      </w:r>
      <w:r>
        <w:rPr>
          <w:spacing w:val="-2"/>
        </w:rPr>
        <w:t xml:space="preserve">在的服务有多台机器的时候，手动复制日志会更加麻烦而且容易出错。而且设置 </w:t>
      </w:r>
      <w:r>
        <w:rPr>
          <w:rFonts w:ascii="Tahoma" w:hAnsi="Tahoma" w:eastAsia="Tahoma"/>
        </w:rPr>
        <w:t xml:space="preserve">mandatory </w:t>
      </w:r>
      <w:r>
        <w:rPr>
          <w:spacing w:val="-2"/>
        </w:rPr>
        <w:t>参数会增加</w:t>
      </w:r>
      <w:r>
        <w:rPr>
          <w:spacing w:val="-3"/>
        </w:rPr>
        <w:t xml:space="preserve">生产者的复杂性，需要添加处理这些被退回的消息的逻辑。如果既不想丢失消息，又不想增加生产者的复杂性，该怎么做呢？前面在设置死信队列的文章中，我们提到，可以为队列设置死信交换机来存储那些处理失败的消息，可是这些不可路由消息根本没有机会进入到队列，因此无法使用死信队列来保存消息。在 </w:t>
      </w:r>
      <w:r>
        <w:rPr>
          <w:rFonts w:ascii="Tahoma" w:hAnsi="Tahoma" w:eastAsia="Tahoma"/>
        </w:rPr>
        <w:t xml:space="preserve">RabbitMQ </w:t>
      </w:r>
      <w:r>
        <w:rPr>
          <w:spacing w:val="-3"/>
        </w:rPr>
        <w:t>中，有一种备份交换机的机制存在，可以很好的应对这个问题。什么是备份交换机呢？备份交换</w:t>
      </w:r>
      <w:r>
        <w:rPr>
          <w:spacing w:val="6"/>
        </w:rPr>
        <w:t xml:space="preserve">机可以理解为 </w:t>
      </w:r>
      <w:r>
        <w:rPr>
          <w:rFonts w:ascii="Tahoma" w:hAnsi="Tahoma" w:eastAsia="Tahoma"/>
        </w:rPr>
        <w:t>RabbitMQ</w:t>
      </w:r>
      <w:r>
        <w:rPr>
          <w:rFonts w:ascii="Tahoma" w:hAnsi="Tahoma" w:eastAsia="Tahoma"/>
          <w:spacing w:val="57"/>
        </w:rPr>
        <w:t xml:space="preserve"> </w:t>
      </w:r>
      <w:r>
        <w:rPr>
          <w:spacing w:val="-16"/>
        </w:rPr>
        <w:t>中交换机的“备胎”，当我们为某一个交换机声明一个对应的备份交换机时， 就</w:t>
      </w:r>
      <w:r>
        <w:rPr>
          <w:spacing w:val="-7"/>
        </w:rPr>
        <w:t>是为它创建一个备胎，当交换机接收到一条不可路由消息时，将会把这条消息转发到备份交换机中，由备</w:t>
      </w:r>
      <w:r>
        <w:rPr>
          <w:spacing w:val="-3"/>
        </w:rPr>
        <w:t xml:space="preserve">份交换机来进行转发和处理，通常备份交换机的类型为 </w:t>
      </w:r>
      <w:r>
        <w:rPr>
          <w:rFonts w:ascii="Tahoma" w:hAnsi="Tahoma" w:eastAsia="Tahoma"/>
        </w:rPr>
        <w:t>Fanout</w:t>
      </w:r>
      <w:r>
        <w:rPr>
          <w:rFonts w:ascii="Tahoma" w:hAnsi="Tahoma" w:eastAsia="Tahoma"/>
          <w:spacing w:val="51"/>
        </w:rPr>
        <w:t xml:space="preserve"> </w:t>
      </w:r>
      <w:r>
        <w:rPr>
          <w:spacing w:val="-3"/>
        </w:rPr>
        <w:t>，这样就能把所有消息都投递到与其绑定的队列中，然后我们在备份交换机下绑定一个队列，这样所有那些原交换机无法被路由的消息，就会都进入这个队列了。当然，我们还可以建立一个报警队列，用独立的消费者来进行监测和报警。</w:t>
      </w:r>
    </w:p>
    <w:p>
      <w:pPr>
        <w:pStyle w:val="7"/>
        <w:spacing w:before="4"/>
        <w:rPr>
          <w:sz w:val="14"/>
        </w:rPr>
      </w:pPr>
    </w:p>
    <w:p>
      <w:pPr>
        <w:pStyle w:val="4"/>
        <w:numPr>
          <w:ilvl w:val="2"/>
          <w:numId w:val="24"/>
        </w:numPr>
        <w:tabs>
          <w:tab w:val="left" w:pos="1361"/>
          <w:tab w:val="left" w:pos="1362"/>
        </w:tabs>
        <w:spacing w:before="0" w:after="0" w:line="240" w:lineRule="auto"/>
        <w:ind w:left="1361" w:right="0" w:hanging="1262"/>
        <w:jc w:val="left"/>
      </w:pPr>
      <w:r>
        <w:t>代码架构图</w:t>
      </w:r>
    </w:p>
    <w:p>
      <w:pPr>
        <w:pStyle w:val="7"/>
        <w:spacing w:before="2"/>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164465</wp:posOffset>
            </wp:positionV>
            <wp:extent cx="6165215" cy="2156460"/>
            <wp:effectExtent l="0" t="0" r="0" b="0"/>
            <wp:wrapTopAndBottom/>
            <wp:docPr id="25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71.png"/>
                    <pic:cNvPicPr>
                      <a:picLocks noChangeAspect="1"/>
                    </pic:cNvPicPr>
                  </pic:nvPicPr>
                  <pic:blipFill>
                    <a:blip r:embed="rId76" cstate="print"/>
                    <a:stretch>
                      <a:fillRect/>
                    </a:stretch>
                  </pic:blipFill>
                  <pic:spPr>
                    <a:xfrm>
                      <a:off x="0" y="0"/>
                      <a:ext cx="6165312" cy="2156460"/>
                    </a:xfrm>
                    <a:prstGeom prst="rect">
                      <a:avLst/>
                    </a:prstGeom>
                  </pic:spPr>
                </pic:pic>
              </a:graphicData>
            </a:graphic>
          </wp:anchor>
        </w:drawing>
      </w:r>
    </w:p>
    <w:p>
      <w:pPr>
        <w:pStyle w:val="11"/>
        <w:numPr>
          <w:ilvl w:val="2"/>
          <w:numId w:val="24"/>
        </w:numPr>
        <w:tabs>
          <w:tab w:val="left" w:pos="1361"/>
          <w:tab w:val="left" w:pos="1362"/>
        </w:tabs>
        <w:spacing w:before="229" w:after="0" w:line="240" w:lineRule="auto"/>
        <w:ind w:left="1361" w:right="0" w:hanging="1262"/>
        <w:jc w:val="left"/>
        <w:rPr>
          <w:b/>
          <w:sz w:val="28"/>
        </w:rPr>
      </w:pPr>
      <w:r>
        <w:rPr>
          <w:b/>
          <w:sz w:val="28"/>
        </w:rPr>
        <w:t>修改配置类</w:t>
      </w:r>
    </w:p>
    <w:p>
      <w:pPr>
        <w:pStyle w:val="7"/>
        <w:spacing w:before="6"/>
        <w:rPr>
          <w:rFonts w:ascii="黑体"/>
          <w:b/>
          <w:sz w:val="17"/>
        </w:rPr>
      </w:pPr>
      <w:r>
        <w:pict>
          <v:group id="_x0000_s1270" o:spid="_x0000_s1270" o:spt="203" style="position:absolute;left:0pt;margin-left:56pt;margin-top:13.15pt;height:21.4pt;width:481.7pt;mso-position-horizontal-relative:page;mso-wrap-distance-bottom:0pt;mso-wrap-distance-top:0pt;z-index:-251536384;mso-width-relative:page;mso-height-relative:page;" coordorigin="1121,263" coordsize="9634,428">
            <o:lock v:ext="edit"/>
            <v:shape id="_x0000_s1271" o:spid="_x0000_s1271" style="position:absolute;left:1120;top:263;height:428;width:9634;" fillcolor="#000000" filled="t" stroked="f" coordorigin="1121,263" coordsize="9634,428" path="m1130,681l1121,681,1121,690,1130,690,1130,681xm1130,263l1121,263,1121,273,1121,681,1130,681,1130,273,1130,263xm10754,681l10744,681,1130,681,1130,690,10744,690,10754,690,10754,681xm10754,263l10744,263,1130,263,1130,273,10744,273,10744,681,10754,681,10754,273,10754,263xe">
              <v:path arrowok="t"/>
              <v:fill on="t" focussize="0,0"/>
              <v:stroke on="f"/>
              <v:imagedata o:title=""/>
              <o:lock v:ext="edit"/>
            </v:shape>
            <v:shape id="_x0000_s1272" o:spid="_x0000_s1272" o:spt="202" type="#_x0000_t202" style="position:absolute;left:1202;top:272;height:408;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ConfirmConfig {</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spacing w:before="101" w:line="240" w:lineRule="auto"/>
        <w:ind w:left="989" w:right="2331" w:firstLine="0"/>
        <w:jc w:val="left"/>
        <w:rPr>
          <w:rFonts w:ascii="Courier New"/>
          <w:sz w:val="18"/>
        </w:rPr>
      </w:pPr>
      <w:r>
        <w:pict>
          <v:group id="_x0000_s1273" o:spid="_x0000_s1273" o:spt="203" style="position:absolute;left:0pt;margin-left:56pt;margin-top:4.45pt;height:596.3pt;width:481.7pt;mso-position-horizontal-relative:page;z-index:-251593728;mso-width-relative:page;mso-height-relative:page;" coordorigin="1121,90" coordsize="9634,11926">
            <o:lock v:ext="edit"/>
            <v:shape id="_x0000_s1274" o:spid="_x0000_s1274" style="position:absolute;left:1202;top:101;height:11705;width:9468;" fillcolor="#C6ECCC" filled="t" stroked="f" coordorigin="1202,102" coordsize="9468,11705" path="m10670,11398l1202,11398,1202,11602,1202,11806,10670,11806,10670,11602,10670,11398xm10670,11194l10641,11194,10641,10990,1231,10990,1231,11194,1202,11194,1202,11398,10670,11398,10670,11194xm10670,10347l1202,10347,1202,10582,1202,10786,1202,10990,10670,10990,10670,10786,10670,10582,10670,10347xm10670,9938l1202,9938,1202,10143,1202,10347,10670,10347,10670,10143,10670,9938xm10670,9530l1202,9530,1202,9734,1202,9938,10670,9938,10670,9734,10670,9530xm10670,8683l10641,8683,10641,8479,1231,8479,1231,8683,1202,8683,1202,8887,1202,9091,1202,9295,1202,9530,10670,9530,10670,9295,10670,9091,10670,8887,10670,8683xm10670,7428l1202,7428,1202,7632,1202,7836,1202,8071,1202,8275,1202,8479,10670,8479,10670,8275,10670,8071,10670,7836,10670,7632,10670,7428xm10670,5529l1202,5529,1202,5733,1202,5968,1202,6172,1202,6376,1202,6580,1202,6580,1202,6785,1202,7020,1202,7224,1202,7428,10670,7428,10670,7224,10670,7020,10670,6785,10670,6580,10670,6580,10670,6376,10670,6172,10670,5968,10670,5733,10670,5529xm10670,3426l1202,3426,1202,3662,1202,3866,1202,4070,1202,4274,1202,4478,1202,4713,1202,4917,1202,5121,1202,5325,1202,5529,10670,5529,10670,5325,10670,5121,10670,4917,10670,4713,10670,4478,10670,4274,10670,4070,10670,3866,10670,3662,10670,3426xm10670,1120l1202,1120,1202,1355,1202,1559,1202,1763,1202,1967,1202,2171,1202,2406,1202,2610,1202,2814,1202,3018,1202,3222,1202,3426,10670,3426,10670,3222,10670,3018,10670,2814,10670,2610,10670,2406,10670,2171,10670,1967,10670,1763,10670,1559,10670,1355,10670,1120xm10670,102l1202,102,1202,306,1202,510,1202,712,1202,916,1202,1120,10670,1120,10670,916,10670,712,10670,510,10670,306,10670,102xe">
              <v:path arrowok="t"/>
              <v:fill on="t" focussize="0,0"/>
              <v:stroke on="f"/>
              <v:imagedata o:title=""/>
              <o:lock v:ext="edit"/>
            </v:shape>
            <v:shape id="_x0000_s1275" o:spid="_x0000_s1275" style="position:absolute;left:1120;top:89;height:11926;width:9634;" fillcolor="#000000" filled="t" stroked="f" coordorigin="1121,90" coordsize="9634,11926" path="m1130,99l1121,99,1121,12005,1121,12015,1130,12015,1130,12005,1130,99xm1130,90l1121,90,1121,99,1130,99,1130,90xm10754,99l10744,99,10744,12005,1130,12005,1130,12015,10744,12015,10754,12015,10754,12005,10754,99xm10754,90l10744,90,1130,90,1130,99,10744,99,10754,99,10754,90xe">
              <v:path arrowok="t"/>
              <v:fill on="t" focussize="0,0"/>
              <v:stroke on="f"/>
              <v:imagedata o:title=""/>
              <o:lock v:ext="edit"/>
            </v:shape>
          </v:group>
        </w:pic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CONFIRM_EXCHANGE_NAME </w:t>
      </w:r>
      <w:r>
        <w:rPr>
          <w:rFonts w:ascii="Courier New"/>
          <w:sz w:val="18"/>
        </w:rPr>
        <w:t xml:space="preserve">= </w:t>
      </w:r>
      <w:r>
        <w:rPr>
          <w:rFonts w:ascii="Courier New"/>
          <w:b/>
          <w:color w:val="008000"/>
          <w:sz w:val="18"/>
        </w:rPr>
        <w:t>"confirm.exchange"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CONFIRM_QUEUE_NAME </w:t>
      </w:r>
      <w:r>
        <w:rPr>
          <w:rFonts w:ascii="Courier New"/>
          <w:sz w:val="18"/>
        </w:rPr>
        <w:t xml:space="preserve">= </w:t>
      </w:r>
      <w:r>
        <w:rPr>
          <w:rFonts w:ascii="Courier New"/>
          <w:b/>
          <w:color w:val="008000"/>
          <w:sz w:val="18"/>
        </w:rPr>
        <w:t>"confirm.queue"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BACKUP_EXCHANGE_NAME </w:t>
      </w:r>
      <w:r>
        <w:rPr>
          <w:rFonts w:ascii="Courier New"/>
          <w:sz w:val="18"/>
        </w:rPr>
        <w:t xml:space="preserve">= </w:t>
      </w:r>
      <w:r>
        <w:rPr>
          <w:rFonts w:ascii="Courier New"/>
          <w:b/>
          <w:color w:val="008000"/>
          <w:sz w:val="18"/>
        </w:rPr>
        <w:t>"backup.exchange"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BACKUP_QUEUE_NAME </w:t>
      </w:r>
      <w:r>
        <w:rPr>
          <w:rFonts w:ascii="Courier New"/>
          <w:sz w:val="18"/>
        </w:rPr>
        <w:t>=</w:t>
      </w:r>
      <w:r>
        <w:rPr>
          <w:rFonts w:ascii="Courier New"/>
          <w:spacing w:val="-21"/>
          <w:sz w:val="18"/>
        </w:rPr>
        <w:t xml:space="preserve"> </w:t>
      </w:r>
      <w:r>
        <w:rPr>
          <w:rFonts w:ascii="Courier New"/>
          <w:b/>
          <w:color w:val="008000"/>
          <w:sz w:val="18"/>
        </w:rPr>
        <w:t>"backup.queue"</w:t>
      </w:r>
      <w:r>
        <w:rPr>
          <w:rFonts w:ascii="Courier New"/>
          <w:sz w:val="18"/>
        </w:rPr>
        <w:t>;</w:t>
      </w:r>
    </w:p>
    <w:p>
      <w:pPr>
        <w:spacing w:before="0" w:line="199" w:lineRule="exact"/>
        <w:ind w:left="989" w:right="0"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WARNING_QUEUE_NAME </w:t>
      </w:r>
      <w:r>
        <w:rPr>
          <w:rFonts w:ascii="Courier New"/>
          <w:sz w:val="18"/>
        </w:rPr>
        <w:t xml:space="preserve">= </w:t>
      </w:r>
      <w:r>
        <w:rPr>
          <w:rFonts w:ascii="Courier New"/>
          <w:b/>
          <w:color w:val="008000"/>
          <w:sz w:val="18"/>
        </w:rPr>
        <w:t>"warning.queue"</w:t>
      </w: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声明确认队列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"confirmQueue"</w:t>
      </w:r>
      <w:r>
        <w:rPr>
          <w:rFonts w:ascii="Courier New"/>
          <w:sz w:val="18"/>
        </w:rPr>
        <w:t>)</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Queue confirmQueue(){</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声明确认队列绑定关系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 queue,</w:t>
      </w:r>
    </w:p>
    <w:p>
      <w:pPr>
        <w:spacing w:before="0"/>
        <w:ind w:left="3512"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声明备份 </w:t>
      </w:r>
      <w:r>
        <w:rPr>
          <w:rFonts w:ascii="Courier New" w:eastAsia="Courier New"/>
          <w:i/>
          <w:color w:val="808080"/>
          <w:sz w:val="18"/>
        </w:rPr>
        <w:t>Exchange</w:t>
      </w:r>
    </w:p>
    <w:p>
      <w:pPr>
        <w:spacing w:before="0" w:line="203" w:lineRule="exact"/>
        <w:ind w:left="989"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"backupExchange"</w:t>
      </w:r>
      <w:r>
        <w:rPr>
          <w:rFonts w:ascii="Courier New"/>
          <w:sz w:val="18"/>
        </w:rPr>
        <w:t>)</w:t>
      </w:r>
    </w:p>
    <w:p>
      <w:pPr>
        <w:spacing w:before="1"/>
        <w:ind w:left="989" w:right="0" w:firstLine="0"/>
        <w:jc w:val="left"/>
        <w:rPr>
          <w:rFonts w:ascii="Courier New"/>
          <w:sz w:val="18"/>
        </w:rPr>
      </w:pPr>
      <w:r>
        <w:rPr>
          <w:rFonts w:ascii="Courier New"/>
          <w:b/>
          <w:color w:val="000080"/>
          <w:sz w:val="18"/>
        </w:rPr>
        <w:t xml:space="preserve">public </w:t>
      </w:r>
      <w:r>
        <w:rPr>
          <w:rFonts w:ascii="Courier New"/>
          <w:sz w:val="18"/>
        </w:rPr>
        <w:t>FanoutExchange backupExchange(){</w:t>
      </w:r>
    </w:p>
    <w:p>
      <w:pPr>
        <w:spacing w:before="0"/>
        <w:ind w:left="1349" w:right="0" w:firstLine="0"/>
        <w:jc w:val="left"/>
        <w:rPr>
          <w:rFonts w:ascii="Courier New"/>
          <w:sz w:val="18"/>
        </w:rPr>
      </w:pPr>
      <w:r>
        <w:rPr>
          <w:rFonts w:ascii="Courier New"/>
          <w:b/>
          <w:color w:val="000080"/>
          <w:sz w:val="18"/>
        </w:rPr>
        <w:t xml:space="preserve">return new </w:t>
      </w:r>
      <w:r>
        <w:rPr>
          <w:rFonts w:ascii="Courier New"/>
          <w:sz w:val="18"/>
        </w:rPr>
        <w:t>FanoutExchange(</w:t>
      </w:r>
      <w:r>
        <w:rPr>
          <w:rFonts w:ascii="Courier New"/>
          <w:b/>
          <w:i/>
          <w:color w:val="660D79"/>
          <w:sz w:val="18"/>
        </w:rPr>
        <w:t>BACKUP_EXCHANGE_NAME</w:t>
      </w:r>
      <w:r>
        <w:rPr>
          <w:rFonts w:ascii="Courier New"/>
          <w:sz w:val="18"/>
        </w:rPr>
        <w:t>);</w:t>
      </w:r>
    </w:p>
    <w:p>
      <w:pPr>
        <w:spacing w:before="0" w:line="201" w:lineRule="exact"/>
        <w:ind w:left="989" w:right="0" w:firstLine="0"/>
        <w:jc w:val="left"/>
        <w:rPr>
          <w:rFonts w:ascii="Courier New"/>
          <w:sz w:val="18"/>
        </w:rPr>
      </w:pPr>
      <w:r>
        <w:drawing>
          <wp:anchor distT="0" distB="0" distL="0" distR="0" simplePos="0" relativeHeight="251721728" behindDoc="1" locked="0" layoutInCell="1" allowOverlap="1">
            <wp:simplePos x="0" y="0"/>
            <wp:positionH relativeFrom="page">
              <wp:posOffset>1925320</wp:posOffset>
            </wp:positionH>
            <wp:positionV relativeFrom="paragraph">
              <wp:posOffset>67945</wp:posOffset>
            </wp:positionV>
            <wp:extent cx="3293110" cy="3413125"/>
            <wp:effectExtent l="0" t="0" r="0" b="0"/>
            <wp:wrapNone/>
            <wp:docPr id="2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声明确认 </w:t>
      </w:r>
      <w:r>
        <w:rPr>
          <w:rFonts w:ascii="Courier New" w:eastAsia="Courier New"/>
          <w:i/>
          <w:color w:val="808080"/>
          <w:sz w:val="18"/>
        </w:rPr>
        <w:t>Exchange</w:t>
      </w:r>
      <w:r>
        <w:rPr>
          <w:rFonts w:ascii="Courier New" w:eastAsia="Courier New"/>
          <w:i/>
          <w:color w:val="808080"/>
          <w:spacing w:val="-64"/>
          <w:sz w:val="18"/>
        </w:rPr>
        <w:t xml:space="preserve"> </w:t>
      </w:r>
      <w:r>
        <w:rPr>
          <w:rFonts w:hint="eastAsia" w:ascii="宋体" w:eastAsia="宋体"/>
          <w:i/>
          <w:color w:val="808080"/>
          <w:sz w:val="19"/>
        </w:rPr>
        <w:t xml:space="preserve">交换机的备份交换机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before="0"/>
        <w:ind w:left="1349" w:right="5560" w:hanging="360"/>
        <w:jc w:val="left"/>
        <w:rPr>
          <w:rFonts w:ascii="Courier New"/>
          <w:sz w:val="18"/>
        </w:rPr>
      </w:pPr>
      <w:r>
        <w:rPr>
          <w:rFonts w:ascii="Courier New"/>
          <w:b/>
          <w:color w:val="000080"/>
          <w:sz w:val="18"/>
        </w:rPr>
        <w:t xml:space="preserve">public </w:t>
      </w:r>
      <w:r>
        <w:rPr>
          <w:rFonts w:ascii="Courier New"/>
          <w:sz w:val="18"/>
        </w:rPr>
        <w:t>DirectExchange confirmExchange(){ ExchangeBuilder exchangeBuilder =</w:t>
      </w:r>
    </w:p>
    <w:p>
      <w:pPr>
        <w:spacing w:before="0"/>
        <w:ind w:left="2069" w:right="0" w:firstLine="0"/>
        <w:jc w:val="left"/>
        <w:rPr>
          <w:rFonts w:ascii="Courier New"/>
          <w:sz w:val="18"/>
        </w:rPr>
      </w:pPr>
      <w:r>
        <w:rPr>
          <w:rFonts w:ascii="Courier New"/>
          <w:sz w:val="18"/>
        </w:rPr>
        <w:t>ExchangeBuilder.</w:t>
      </w:r>
      <w:r>
        <w:rPr>
          <w:rFonts w:ascii="Courier New"/>
          <w:i/>
          <w:sz w:val="18"/>
        </w:rPr>
        <w:t>directExchange</w:t>
      </w:r>
      <w:r>
        <w:rPr>
          <w:rFonts w:ascii="Courier New"/>
          <w:sz w:val="18"/>
        </w:rPr>
        <w:t>(</w:t>
      </w:r>
      <w:r>
        <w:rPr>
          <w:rFonts w:ascii="Courier New"/>
          <w:b/>
          <w:i/>
          <w:color w:val="660D79"/>
          <w:sz w:val="18"/>
        </w:rPr>
        <w:t>CONFIRM_EXCHANGE_NAME</w:t>
      </w:r>
      <w:r>
        <w:rPr>
          <w:rFonts w:ascii="Courier New"/>
          <w:sz w:val="18"/>
        </w:rPr>
        <w:t>)</w:t>
      </w:r>
    </w:p>
    <w:p>
      <w:pPr>
        <w:spacing w:before="0" w:line="201" w:lineRule="exact"/>
        <w:ind w:left="2789" w:right="0" w:firstLine="0"/>
        <w:jc w:val="left"/>
        <w:rPr>
          <w:rFonts w:ascii="Courier New"/>
          <w:sz w:val="18"/>
        </w:rPr>
      </w:pPr>
      <w:r>
        <w:rPr>
          <w:rFonts w:ascii="Courier New"/>
          <w:sz w:val="18"/>
        </w:rPr>
        <w:t>.durable(</w:t>
      </w:r>
      <w:r>
        <w:rPr>
          <w:rFonts w:ascii="Courier New"/>
          <w:b/>
          <w:color w:val="000080"/>
          <w:sz w:val="18"/>
        </w:rPr>
        <w:t>true</w:t>
      </w:r>
      <w:r>
        <w:rPr>
          <w:rFonts w:ascii="Courier New"/>
          <w:sz w:val="18"/>
        </w:rPr>
        <w:t>)</w:t>
      </w:r>
    </w:p>
    <w:p>
      <w:pPr>
        <w:spacing w:before="0" w:line="240" w:lineRule="exact"/>
        <w:ind w:left="278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设置该交换机的备份交换机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sz w:val="18"/>
        </w:rPr>
        <w:t>.withArgument(</w:t>
      </w:r>
      <w:r>
        <w:rPr>
          <w:rFonts w:ascii="Courier New"/>
          <w:b/>
          <w:color w:val="008000"/>
          <w:sz w:val="18"/>
        </w:rPr>
        <w:t>"alternate-exchange"</w:t>
      </w:r>
      <w:r>
        <w:rPr>
          <w:rFonts w:ascii="Courier New"/>
          <w:sz w:val="18"/>
        </w:rPr>
        <w:t xml:space="preserve">, </w:t>
      </w:r>
      <w:r>
        <w:rPr>
          <w:rFonts w:ascii="Courier New"/>
          <w:b/>
          <w:i/>
          <w:color w:val="660D79"/>
          <w:sz w:val="18"/>
        </w:rPr>
        <w:t>BACKUP_EXCHANGE_NAME</w:t>
      </w:r>
      <w:r>
        <w:rPr>
          <w:rFonts w:ascii="Courier New"/>
          <w:sz w:val="18"/>
        </w:rPr>
        <w:t>);</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(DirectExchange)exchangeBuilder.build();</w:t>
      </w:r>
    </w:p>
    <w:p>
      <w:pPr>
        <w:spacing w:before="0"/>
        <w:ind w:left="989" w:right="0" w:firstLine="0"/>
        <w:jc w:val="left"/>
        <w:rPr>
          <w:rFonts w:ascii="Courier New"/>
          <w:sz w:val="18"/>
        </w:rPr>
      </w:pPr>
      <w:r>
        <w:rPr>
          <w:rFonts w:ascii="Courier New"/>
          <w:sz w:val="18"/>
        </w:rPr>
        <w:t>}</w:t>
      </w:r>
    </w:p>
    <w:p>
      <w:pPr>
        <w:pStyle w:val="7"/>
        <w:rPr>
          <w:rFonts w:ascii="Courier New"/>
          <w:sz w:val="11"/>
        </w:rPr>
      </w:pPr>
    </w:p>
    <w:p>
      <w:pPr>
        <w:spacing w:before="74" w:line="243"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声明警告队列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"warningQueue"</w:t>
      </w:r>
      <w:r>
        <w:rPr>
          <w:rFonts w:ascii="Courier New"/>
          <w:sz w:val="18"/>
        </w:rPr>
        <w:t>)</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Queue warningQueue(){</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WARNING_QUEUE_NAME</w:t>
      </w:r>
      <w:r>
        <w:rPr>
          <w:rFonts w:ascii="Courier New"/>
          <w:sz w:val="18"/>
        </w:rPr>
        <w:t>).build();</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声明报警队列绑定关系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Binding warningBinding(</w:t>
      </w:r>
      <w:r>
        <w:rPr>
          <w:rFonts w:ascii="Courier New"/>
          <w:color w:val="808000"/>
          <w:sz w:val="18"/>
        </w:rPr>
        <w:t>@Qualifier</w:t>
      </w:r>
      <w:r>
        <w:rPr>
          <w:rFonts w:ascii="Courier New"/>
          <w:sz w:val="18"/>
        </w:rPr>
        <w:t>(</w:t>
      </w:r>
      <w:r>
        <w:rPr>
          <w:rFonts w:ascii="Courier New"/>
          <w:b/>
          <w:color w:val="008000"/>
          <w:sz w:val="18"/>
        </w:rPr>
        <w:t>"warningQueue"</w:t>
      </w:r>
      <w:r>
        <w:rPr>
          <w:rFonts w:ascii="Courier New"/>
          <w:sz w:val="18"/>
        </w:rPr>
        <w:t>) Queue queue,</w:t>
      </w:r>
    </w:p>
    <w:p>
      <w:pPr>
        <w:tabs>
          <w:tab w:val="left" w:pos="8528"/>
        </w:tabs>
        <w:spacing w:before="0"/>
        <w:ind w:left="3692"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w:t>
      </w:r>
      <w:r>
        <w:rPr>
          <w:rFonts w:ascii="Courier New"/>
          <w:sz w:val="18"/>
        </w:rPr>
        <w:tab/>
      </w:r>
      <w:r>
        <w:rPr>
          <w:rFonts w:ascii="Courier New"/>
          <w:sz w:val="18"/>
        </w:rPr>
        <w:t>FanoutExchange</w:t>
      </w:r>
    </w:p>
    <w:p>
      <w:pPr>
        <w:spacing w:before="0"/>
        <w:ind w:left="631" w:right="0" w:firstLine="0"/>
        <w:jc w:val="left"/>
        <w:rPr>
          <w:rFonts w:ascii="Courier New"/>
          <w:sz w:val="18"/>
        </w:rPr>
      </w:pPr>
      <w:r>
        <w:rPr>
          <w:rFonts w:ascii="Courier New"/>
          <w:sz w:val="18"/>
        </w:rPr>
        <w:t>backupExchange){</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(queue).to(backupExchange);</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声明备份队列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"backQueue"</w:t>
      </w:r>
      <w:r>
        <w:rPr>
          <w:rFonts w:ascii="Courier New"/>
          <w:sz w:val="18"/>
        </w:rPr>
        <w:t>)</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Queue backQueue(){</w:t>
      </w:r>
    </w:p>
    <w:p>
      <w:pPr>
        <w:spacing w:before="1"/>
        <w:ind w:left="1349"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BACKUP_QUEUE_NAME</w:t>
      </w:r>
      <w:r>
        <w:rPr>
          <w:rFonts w:ascii="Courier New"/>
          <w:sz w:val="18"/>
        </w:rPr>
        <w:t>).build();</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声明备份队列绑定关系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Binding backupBinding(</w:t>
      </w:r>
      <w:r>
        <w:rPr>
          <w:rFonts w:ascii="Courier New"/>
          <w:color w:val="808000"/>
          <w:sz w:val="18"/>
        </w:rPr>
        <w:t>@Qualifier</w:t>
      </w:r>
      <w:r>
        <w:rPr>
          <w:rFonts w:ascii="Courier New"/>
          <w:sz w:val="18"/>
        </w:rPr>
        <w:t>(</w:t>
      </w:r>
      <w:r>
        <w:rPr>
          <w:rFonts w:ascii="Courier New"/>
          <w:b/>
          <w:color w:val="008000"/>
          <w:sz w:val="18"/>
        </w:rPr>
        <w:t>"backQueue"</w:t>
      </w:r>
      <w:r>
        <w:rPr>
          <w:rFonts w:ascii="Courier New"/>
          <w:sz w:val="18"/>
        </w:rPr>
        <w:t>) Queue queue,</w:t>
      </w:r>
    </w:p>
    <w:p>
      <w:pPr>
        <w:spacing w:before="0"/>
        <w:ind w:left="3601"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 FanoutExchange</w:t>
      </w:r>
      <w:r>
        <w:rPr>
          <w:rFonts w:ascii="Courier New"/>
          <w:spacing w:val="-53"/>
          <w:sz w:val="18"/>
        </w:rPr>
        <w:t xml:space="preserve"> </w:t>
      </w:r>
      <w:r>
        <w:rPr>
          <w:rFonts w:ascii="Courier New"/>
          <w:sz w:val="18"/>
        </w:rPr>
        <w:t>backupExchange){</w:t>
      </w:r>
    </w:p>
    <w:p>
      <w:pPr>
        <w:spacing w:before="1"/>
        <w:ind w:left="1349"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(queue).to(backupExchange);</w:t>
      </w:r>
    </w:p>
    <w:p>
      <w:pPr>
        <w:spacing w:before="0"/>
        <w:ind w:left="989" w:right="0" w:firstLine="0"/>
        <w:jc w:val="left"/>
        <w:rPr>
          <w:rFonts w:ascii="Courier New"/>
          <w:sz w:val="18"/>
        </w:rPr>
      </w:pPr>
      <w:r>
        <w:rPr>
          <w:rFonts w:ascii="Courier New"/>
          <w:sz w:val="18"/>
        </w:rPr>
        <w:t>}</w:t>
      </w:r>
    </w:p>
    <w:p>
      <w:pPr>
        <w:spacing w:before="0"/>
        <w:ind w:left="631" w:right="0" w:firstLine="0"/>
        <w:jc w:val="left"/>
        <w:rPr>
          <w:rFonts w:ascii="宋体"/>
          <w:sz w:val="22"/>
        </w:rPr>
      </w:pPr>
      <w:r>
        <w:rPr>
          <w:rFonts w:ascii="Courier New"/>
          <w:sz w:val="18"/>
        </w:rPr>
        <w:t>}</w:t>
      </w:r>
      <w:r>
        <w:rPr>
          <w:rFonts w:ascii="宋体"/>
          <w:w w:val="100"/>
          <w:sz w:val="22"/>
        </w:rPr>
        <w:t xml:space="preserve"> </w:t>
      </w:r>
    </w:p>
    <w:p>
      <w:pPr>
        <w:pStyle w:val="7"/>
        <w:rPr>
          <w:rFonts w:ascii="宋体"/>
          <w:sz w:val="20"/>
        </w:rPr>
      </w:pPr>
    </w:p>
    <w:p>
      <w:pPr>
        <w:pStyle w:val="4"/>
        <w:numPr>
          <w:ilvl w:val="2"/>
          <w:numId w:val="24"/>
        </w:numPr>
        <w:tabs>
          <w:tab w:val="left" w:pos="1361"/>
          <w:tab w:val="left" w:pos="1362"/>
        </w:tabs>
        <w:spacing w:before="216" w:after="0" w:line="240" w:lineRule="auto"/>
        <w:ind w:left="1361" w:right="0" w:hanging="1262"/>
        <w:jc w:val="left"/>
      </w:pPr>
      <w:r>
        <w:t>报警消费者</w:t>
      </w:r>
    </w:p>
    <w:p>
      <w:pPr>
        <w:pStyle w:val="7"/>
        <w:spacing w:before="5"/>
        <w:rPr>
          <w:rFonts w:ascii="黑体"/>
          <w:b/>
          <w:sz w:val="17"/>
        </w:rPr>
      </w:pPr>
      <w:r>
        <w:pict>
          <v:group id="_x0000_s1276" o:spid="_x0000_s1276" o:spt="203" style="position:absolute;left:0pt;margin-left:56pt;margin-top:13.1pt;height:52pt;width:481.7pt;mso-position-horizontal-relative:page;mso-wrap-distance-bottom:0pt;mso-wrap-distance-top:0pt;z-index:-251535360;mso-width-relative:page;mso-height-relative:page;" coordorigin="1121,262" coordsize="9634,1040">
            <o:lock v:ext="edit"/>
            <v:shape id="_x0000_s1277" o:spid="_x0000_s1277" style="position:absolute;left:1120;top:262;height:1040;width:9634;" fillcolor="#000000" filled="t" stroked="f" coordorigin="1121,262" coordsize="9634,1040" path="m1130,1292l1121,1292,1121,1302,1130,1302,1130,1292xm1130,262l1121,262,1121,272,1121,272,1121,1292,1130,1292,1130,272,1130,272,1130,262xm10754,1292l10744,1292,1130,1292,1130,1302,10744,1302,10754,1302,10754,1292xm10754,262l10744,262,1130,262,1130,272,10744,272,10744,1292,10754,1292,10754,272,10754,272,10754,262xe">
              <v:path arrowok="t"/>
              <v:fill on="t" focussize="0,0"/>
              <v:stroke on="f"/>
              <v:imagedata o:title=""/>
              <o:lock v:ext="edit"/>
            </v:shape>
            <v:shape id="_x0000_s1278" o:spid="_x0000_s1278" o:spt="202" type="#_x0000_t202" style="position:absolute;left:1202;top:271;height:1021;width:9468;" fillcolor="#C6ECCC" filled="t" stroked="f" coordsize="21600,21600">
              <v:path/>
              <v:fill on="t" focussize="0,0"/>
              <v:stroke on="f" joinstyle="miter"/>
              <v:imagedata o:title=""/>
              <o:lock v:ext="edit"/>
              <v:textbox inset="0mm,0mm,0mm,0mm">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WarningConsumer {</w:t>
                    </w:r>
                  </w:p>
                  <w:p>
                    <w:pPr>
                      <w:spacing w:before="0"/>
                      <w:ind w:left="386" w:right="2148"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WARNING_QUEUE_NAME </w:t>
                    </w:r>
                    <w:r>
                      <w:rPr>
                        <w:rFonts w:ascii="Courier New"/>
                        <w:sz w:val="18"/>
                      </w:rPr>
                      <w:t xml:space="preserve">= </w:t>
                    </w:r>
                    <w:r>
                      <w:rPr>
                        <w:rFonts w:ascii="Courier New"/>
                        <w:b/>
                        <w:color w:val="008000"/>
                        <w:sz w:val="18"/>
                      </w:rPr>
                      <w:t>"warning.queue"</w:t>
                    </w:r>
                    <w:r>
                      <w:rPr>
                        <w:rFonts w:ascii="Courier New"/>
                        <w:sz w:val="18"/>
                      </w:rPr>
                      <w:t xml:space="preserve">; </w:t>
                    </w:r>
                    <w:r>
                      <w:rPr>
                        <w:rFonts w:ascii="Courier New"/>
                        <w:color w:val="808000"/>
                        <w:sz w:val="18"/>
                      </w:rPr>
                      <w:t>@RabbitListener</w:t>
                    </w:r>
                    <w:r>
                      <w:rPr>
                        <w:rFonts w:ascii="Courier New"/>
                        <w:sz w:val="18"/>
                      </w:rPr>
                      <w:t xml:space="preserve">(queues = </w:t>
                    </w:r>
                    <w:r>
                      <w:rPr>
                        <w:rFonts w:ascii="Courier New"/>
                        <w:b/>
                        <w:i/>
                        <w:color w:val="660D79"/>
                        <w:sz w:val="18"/>
                      </w:rPr>
                      <w:t>WARNING_QUEUE_NAME</w:t>
                    </w:r>
                    <w:r>
                      <w:rPr>
                        <w:rFonts w:ascii="Courier New"/>
                        <w:sz w:val="18"/>
                      </w:rPr>
                      <w: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279" o:spid="_x0000_s1279" o:spt="203" style="height:63.65pt;width:481.7pt;" coordsize="9634,1273">
            <o:lock v:ext="edit"/>
            <v:shape id="_x0000_s1280" o:spid="_x0000_s1280" style="position:absolute;left:0;top:0;height:1273;width:9634;" fillcolor="#000000" filled="t" stroked="f" coordsize="9634,1273" path="m10,0l0,0,0,10,0,10,0,1263,0,1272,10,1272,10,1263,10,10,10,10,10,0xm9633,0l9624,0,10,0,10,10,9624,10,9624,1263,10,1263,10,1272,9624,1272,9633,1272,9633,1263,9633,10,9633,10,9633,0xe">
              <v:path arrowok="t"/>
              <v:fill on="t" focussize="0,0"/>
              <v:stroke on="f"/>
              <v:imagedata o:title=""/>
              <o:lock v:ext="edit"/>
            </v:shape>
            <v:shape id="_x0000_s1281" o:spid="_x0000_s1281" o:spt="202" type="#_x0000_t202" style="position:absolute;left:81;top:11;height:1052;width:9468;" fillcolor="#C6ECCC" filled="t" stroked="f" coordsize="21600,21600">
              <v:path/>
              <v:fill on="t" focussize="0,0"/>
              <v:stroke on="f" joinstyle="miter"/>
              <v:imagedata o:title=""/>
              <o:lock v:ext="edit"/>
              <v:textbox inset="0mm,0mm,0mm,0mm">
                <w:txbxContent>
                  <w:p>
                    <w:pPr>
                      <w:spacing w:before="0" w:line="242" w:lineRule="auto"/>
                      <w:ind w:left="746" w:right="3877" w:hanging="360"/>
                      <w:jc w:val="left"/>
                      <w:rPr>
                        <w:rFonts w:ascii="Courier New" w:eastAsia="Courier New"/>
                        <w:sz w:val="18"/>
                      </w:rPr>
                    </w:pPr>
                    <w:r>
                      <w:rPr>
                        <w:rFonts w:ascii="Courier New" w:eastAsia="Courier New"/>
                        <w:b/>
                        <w:color w:val="000080"/>
                        <w:sz w:val="18"/>
                      </w:rPr>
                      <w:t xml:space="preserve">public void </w:t>
                    </w:r>
                    <w:r>
                      <w:rPr>
                        <w:rFonts w:ascii="Courier New" w:eastAsia="Courier New"/>
                        <w:sz w:val="18"/>
                      </w:rPr>
                      <w:t xml:space="preserve">receiveWarningMsg(Message message) { String msg = </w:t>
                    </w:r>
                    <w:r>
                      <w:rPr>
                        <w:rFonts w:ascii="Courier New" w:eastAsia="Courier New"/>
                        <w:b/>
                        <w:color w:val="000080"/>
                        <w:sz w:val="18"/>
                      </w:rPr>
                      <w:t xml:space="preserve">new </w:t>
                    </w:r>
                    <w:r>
                      <w:rPr>
                        <w:rFonts w:ascii="Courier New" w:eastAsia="Courier New"/>
                        <w:sz w:val="18"/>
                      </w:rPr>
                      <w:t xml:space="preserve">String(message.getBody()); </w:t>
                    </w: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hint="eastAsia" w:ascii="宋体" w:eastAsia="宋体"/>
                        <w:b/>
                        <w:color w:val="008000"/>
                        <w:sz w:val="18"/>
                      </w:rPr>
                      <w:t>报警发现不可路由消息：</w:t>
                    </w:r>
                    <w:r>
                      <w:rPr>
                        <w:rFonts w:ascii="Courier New" w:eastAsia="Courier New"/>
                        <w:b/>
                        <w:color w:val="008000"/>
                        <w:sz w:val="18"/>
                      </w:rPr>
                      <w:t>{}"</w:t>
                    </w:r>
                    <w:r>
                      <w:rPr>
                        <w:rFonts w:ascii="Courier New" w:eastAsia="Courier New"/>
                        <w:sz w:val="18"/>
                      </w:rPr>
                      <w:t>, msg);</w:t>
                    </w:r>
                  </w:p>
                  <w:p>
                    <w:pPr>
                      <w:spacing w:before="0" w:line="199"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spacing w:before="6"/>
        <w:rPr>
          <w:rFonts w:ascii="黑体"/>
          <w:b/>
          <w:sz w:val="13"/>
        </w:rPr>
      </w:pPr>
    </w:p>
    <w:p>
      <w:pPr>
        <w:pStyle w:val="11"/>
        <w:numPr>
          <w:ilvl w:val="2"/>
          <w:numId w:val="24"/>
        </w:numPr>
        <w:tabs>
          <w:tab w:val="left" w:pos="1361"/>
          <w:tab w:val="left" w:pos="1362"/>
        </w:tabs>
        <w:spacing w:before="62" w:after="0" w:line="240" w:lineRule="auto"/>
        <w:ind w:left="1361" w:right="0" w:hanging="1262"/>
        <w:jc w:val="left"/>
        <w:rPr>
          <w:b/>
          <w:sz w:val="28"/>
        </w:rPr>
      </w:pPr>
      <w:r>
        <w:rPr>
          <w:b/>
          <w:sz w:val="28"/>
        </w:rPr>
        <w:t>测试注意事项</w:t>
      </w:r>
    </w:p>
    <w:p>
      <w:pPr>
        <w:pStyle w:val="7"/>
        <w:spacing w:before="250"/>
        <w:ind w:left="520"/>
        <w:rPr>
          <w:rFonts w:ascii="Tahoma" w:eastAsia="Tahoma"/>
        </w:rPr>
      </w:pPr>
      <w:r>
        <w:t>重新启动项目的时候需要把原来的</w:t>
      </w:r>
      <w:r>
        <w:rPr>
          <w:rFonts w:ascii="Tahoma" w:eastAsia="Tahoma"/>
        </w:rPr>
        <w:t xml:space="preserve">confirm.exchange </w:t>
      </w:r>
      <w:r>
        <w:t>删除因为我们修改了其绑定属性，不然报以下错</w:t>
      </w:r>
      <w:r>
        <w:rPr>
          <w:rFonts w:ascii="Tahoma" w:eastAsia="Tahoma"/>
        </w:rPr>
        <w:t>:</w:t>
      </w:r>
    </w:p>
    <w:p>
      <w:pPr>
        <w:pStyle w:val="7"/>
        <w:rPr>
          <w:rFonts w:ascii="Tahoma"/>
          <w:sz w:val="12"/>
        </w:rPr>
      </w:pPr>
      <w:r>
        <w:drawing>
          <wp:anchor distT="0" distB="0" distL="0" distR="0" simplePos="0" relativeHeight="251660288" behindDoc="0" locked="0" layoutInCell="1" allowOverlap="1">
            <wp:simplePos x="0" y="0"/>
            <wp:positionH relativeFrom="page">
              <wp:posOffset>770890</wp:posOffset>
            </wp:positionH>
            <wp:positionV relativeFrom="paragraph">
              <wp:posOffset>116840</wp:posOffset>
            </wp:positionV>
            <wp:extent cx="6132195" cy="299720"/>
            <wp:effectExtent l="0" t="0" r="0" b="0"/>
            <wp:wrapTopAndBottom/>
            <wp:docPr id="26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72.png"/>
                    <pic:cNvPicPr>
                      <a:picLocks noChangeAspect="1"/>
                    </pic:cNvPicPr>
                  </pic:nvPicPr>
                  <pic:blipFill>
                    <a:blip r:embed="rId77" cstate="print"/>
                    <a:stretch>
                      <a:fillRect/>
                    </a:stretch>
                  </pic:blipFill>
                  <pic:spPr>
                    <a:xfrm>
                      <a:off x="0" y="0"/>
                      <a:ext cx="6132077" cy="300037"/>
                    </a:xfrm>
                    <a:prstGeom prst="rect">
                      <a:avLst/>
                    </a:prstGeom>
                  </pic:spPr>
                </pic:pic>
              </a:graphicData>
            </a:graphic>
          </wp:anchor>
        </w:drawing>
      </w:r>
    </w:p>
    <w:p>
      <w:pPr>
        <w:pStyle w:val="7"/>
        <w:spacing w:before="5"/>
        <w:rPr>
          <w:rFonts w:ascii="Tahoma"/>
        </w:rPr>
      </w:pPr>
    </w:p>
    <w:p>
      <w:pPr>
        <w:pStyle w:val="4"/>
        <w:numPr>
          <w:ilvl w:val="2"/>
          <w:numId w:val="24"/>
        </w:numPr>
        <w:tabs>
          <w:tab w:val="left" w:pos="1361"/>
          <w:tab w:val="left" w:pos="1362"/>
        </w:tabs>
        <w:spacing w:before="0" w:after="0" w:line="240" w:lineRule="auto"/>
        <w:ind w:left="1361" w:right="0" w:hanging="1262"/>
        <w:jc w:val="left"/>
      </w:pPr>
      <w:r>
        <w:t>结果分析</w:t>
      </w:r>
    </w:p>
    <w:p>
      <w:pPr>
        <w:pStyle w:val="7"/>
        <w:spacing w:before="4"/>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165735</wp:posOffset>
            </wp:positionV>
            <wp:extent cx="6179820" cy="1403985"/>
            <wp:effectExtent l="0" t="0" r="0" b="0"/>
            <wp:wrapTopAndBottom/>
            <wp:docPr id="267"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73.jpeg"/>
                    <pic:cNvPicPr>
                      <a:picLocks noChangeAspect="1"/>
                    </pic:cNvPicPr>
                  </pic:nvPicPr>
                  <pic:blipFill>
                    <a:blip r:embed="rId78" cstate="print"/>
                    <a:stretch>
                      <a:fillRect/>
                    </a:stretch>
                  </pic:blipFill>
                  <pic:spPr>
                    <a:xfrm>
                      <a:off x="0" y="0"/>
                      <a:ext cx="6179775" cy="1404175"/>
                    </a:xfrm>
                    <a:prstGeom prst="rect">
                      <a:avLst/>
                    </a:prstGeom>
                  </pic:spPr>
                </pic:pic>
              </a:graphicData>
            </a:graphic>
          </wp:anchor>
        </w:drawing>
      </w:r>
    </w:p>
    <w:p>
      <w:pPr>
        <w:pStyle w:val="7"/>
        <w:spacing w:before="183" w:line="225" w:lineRule="auto"/>
        <w:ind w:left="100" w:right="642" w:firstLine="420"/>
      </w:pPr>
      <w:r>
        <w:rPr>
          <w:rFonts w:ascii="Tahoma" w:eastAsia="Tahoma"/>
        </w:rPr>
        <w:t xml:space="preserve">mandatory </w:t>
      </w:r>
      <w:r>
        <w:t>参数与备份交换机可以一起使用的时候，如果两者同时开启，消息究竟何去何从？谁优先级高，经过上面结果显示答案是</w:t>
      </w:r>
      <w:r>
        <w:rPr>
          <w:b/>
        </w:rPr>
        <w:t>备份交换机优先级高</w:t>
      </w:r>
      <w:r>
        <w:t>。</w:t>
      </w:r>
    </w:p>
    <w:p>
      <w:pPr>
        <w:pStyle w:val="7"/>
        <w:spacing w:before="1"/>
        <w:rPr>
          <w:sz w:val="18"/>
        </w:rPr>
      </w:pPr>
    </w:p>
    <w:p>
      <w:pPr>
        <w:pStyle w:val="2"/>
        <w:numPr>
          <w:ilvl w:val="4"/>
          <w:numId w:val="17"/>
        </w:numPr>
        <w:tabs>
          <w:tab w:val="left" w:pos="3270"/>
        </w:tabs>
        <w:spacing w:before="0" w:after="0" w:line="240" w:lineRule="auto"/>
        <w:ind w:left="3269" w:right="0" w:hanging="421"/>
        <w:jc w:val="left"/>
        <w:rPr>
          <w:rFonts w:hint="eastAsia" w:ascii="宋体" w:eastAsia="宋体"/>
        </w:rPr>
      </w:pPr>
      <w:r>
        <w:t>RabbitMQ</w:t>
      </w:r>
      <w:r>
        <w:rPr>
          <w:spacing w:val="11"/>
        </w:rPr>
        <w:t xml:space="preserve"> </w:t>
      </w:r>
      <w:r>
        <w:rPr>
          <w:rFonts w:hint="eastAsia" w:ascii="宋体" w:eastAsia="宋体"/>
        </w:rPr>
        <w:t>其他知识点</w:t>
      </w:r>
    </w:p>
    <w:p>
      <w:pPr>
        <w:pStyle w:val="7"/>
        <w:spacing w:before="7"/>
        <w:rPr>
          <w:rFonts w:ascii="宋体"/>
          <w:b/>
          <w:sz w:val="48"/>
        </w:rPr>
      </w:pPr>
    </w:p>
    <w:p>
      <w:pPr>
        <w:pStyle w:val="3"/>
        <w:numPr>
          <w:ilvl w:val="1"/>
          <w:numId w:val="28"/>
        </w:numPr>
        <w:tabs>
          <w:tab w:val="left" w:pos="941"/>
          <w:tab w:val="left" w:pos="942"/>
        </w:tabs>
        <w:spacing w:before="0" w:after="0" w:line="240" w:lineRule="auto"/>
        <w:ind w:left="941" w:right="0" w:hanging="842"/>
        <w:jc w:val="left"/>
        <w:rPr>
          <w:rFonts w:hint="eastAsia" w:ascii="黑体" w:eastAsia="黑体"/>
        </w:rPr>
      </w:pPr>
      <w:r>
        <w:rPr>
          <w:rFonts w:hint="eastAsia" w:ascii="黑体" w:eastAsia="黑体"/>
        </w:rPr>
        <w:t>幂等性</w:t>
      </w:r>
    </w:p>
    <w:p>
      <w:pPr>
        <w:pStyle w:val="7"/>
        <w:spacing w:before="3"/>
        <w:rPr>
          <w:rFonts w:ascii="黑体"/>
          <w:b/>
          <w:sz w:val="44"/>
        </w:rPr>
      </w:pPr>
    </w:p>
    <w:p>
      <w:pPr>
        <w:pStyle w:val="4"/>
        <w:numPr>
          <w:ilvl w:val="2"/>
          <w:numId w:val="28"/>
        </w:numPr>
        <w:tabs>
          <w:tab w:val="left" w:pos="1361"/>
          <w:tab w:val="left" w:pos="1362"/>
        </w:tabs>
        <w:spacing w:before="0" w:after="0" w:line="240" w:lineRule="auto"/>
        <w:ind w:left="1361" w:right="0" w:hanging="1262"/>
        <w:jc w:val="left"/>
      </w:pPr>
      <w:r>
        <w:t>概念</w:t>
      </w:r>
    </w:p>
    <w:p>
      <w:pPr>
        <w:pStyle w:val="7"/>
        <w:spacing w:before="9"/>
        <w:rPr>
          <w:rFonts w:ascii="黑体"/>
          <w:b/>
          <w:sz w:val="20"/>
        </w:rPr>
      </w:pPr>
    </w:p>
    <w:p>
      <w:pPr>
        <w:pStyle w:val="7"/>
        <w:spacing w:line="223" w:lineRule="auto"/>
        <w:ind w:left="100" w:right="555" w:firstLine="420"/>
      </w:pPr>
      <w:r>
        <w:rPr>
          <w:spacing w:val="-7"/>
        </w:rPr>
        <w:t>用户对于同一操作发起的一次请求或者多次请求的结果是一致的，不会因为多次点击而产生了副作用。</w:t>
      </w:r>
      <w:r>
        <w:rPr>
          <w:spacing w:val="-5"/>
        </w:rPr>
        <w:t xml:space="preserve">举个最简单的例子，那就是支付，用户购买商品后支付，支付扣款成功，但是返回结果的时候网络异常， </w:t>
      </w:r>
      <w:r>
        <w:rPr>
          <w:spacing w:val="-4"/>
        </w:rPr>
        <w:t>此时钱已经扣了，用户再次点击按钮，此时会进行第二次扣款，返回结果成功，用户查询余额发现多扣钱了，流水记录也变成了两条。在以前的单应用系统中，我们只需要把数据操作放入事务中即可，发生错误立即回滚，但是再响应客户端的时候也有可能出现网络中断或者异常等等</w:t>
      </w:r>
    </w:p>
    <w:p>
      <w:pPr>
        <w:spacing w:after="0" w:line="223" w:lineRule="auto"/>
        <w:sectPr>
          <w:pgSz w:w="11910" w:h="16840"/>
          <w:pgMar w:top="1420" w:right="420" w:bottom="280" w:left="600" w:header="708" w:footer="0" w:gutter="0"/>
          <w:cols w:space="720" w:num="1"/>
        </w:sectPr>
      </w:pPr>
    </w:p>
    <w:p>
      <w:pPr>
        <w:pStyle w:val="4"/>
        <w:numPr>
          <w:ilvl w:val="2"/>
          <w:numId w:val="28"/>
        </w:numPr>
        <w:tabs>
          <w:tab w:val="left" w:pos="1361"/>
          <w:tab w:val="left" w:pos="1362"/>
        </w:tabs>
        <w:spacing w:before="93" w:after="0" w:line="240" w:lineRule="auto"/>
        <w:ind w:left="1361" w:right="0" w:hanging="1262"/>
        <w:jc w:val="left"/>
      </w:pPr>
      <w:r>
        <w:t>消息重复消费</w:t>
      </w:r>
    </w:p>
    <w:p>
      <w:pPr>
        <w:pStyle w:val="7"/>
        <w:spacing w:before="9"/>
        <w:rPr>
          <w:rFonts w:ascii="黑体"/>
          <w:b/>
          <w:sz w:val="20"/>
        </w:rPr>
      </w:pPr>
    </w:p>
    <w:p>
      <w:pPr>
        <w:pStyle w:val="7"/>
        <w:spacing w:line="225" w:lineRule="auto"/>
        <w:ind w:left="100" w:right="669" w:firstLine="420"/>
        <w:jc w:val="both"/>
      </w:pPr>
      <w:r>
        <w:rPr>
          <w:spacing w:val="-2"/>
        </w:rPr>
        <w:t xml:space="preserve">消费者在消费 </w:t>
      </w:r>
      <w:r>
        <w:rPr>
          <w:rFonts w:ascii="Tahoma" w:eastAsia="Tahoma"/>
        </w:rPr>
        <w:t xml:space="preserve">MQ </w:t>
      </w:r>
      <w:r>
        <w:rPr>
          <w:spacing w:val="-3"/>
        </w:rPr>
        <w:t>中的消息时，</w:t>
      </w:r>
      <w:r>
        <w:rPr>
          <w:rFonts w:ascii="Tahoma" w:eastAsia="Tahoma"/>
        </w:rPr>
        <w:t xml:space="preserve">MQ </w:t>
      </w:r>
      <w:r>
        <w:t>已把消息发送给消费者，消费者在给</w:t>
      </w:r>
      <w:r>
        <w:rPr>
          <w:rFonts w:ascii="Tahoma" w:eastAsia="Tahoma"/>
        </w:rPr>
        <w:t xml:space="preserve">MQ </w:t>
      </w:r>
      <w:r>
        <w:rPr>
          <w:spacing w:val="-3"/>
        </w:rPr>
        <w:t xml:space="preserve">返回 </w:t>
      </w:r>
      <w:r>
        <w:rPr>
          <w:rFonts w:ascii="Tahoma" w:eastAsia="Tahoma"/>
        </w:rPr>
        <w:t xml:space="preserve">ack </w:t>
      </w:r>
      <w:r>
        <w:rPr>
          <w:spacing w:val="-3"/>
        </w:rPr>
        <w:t xml:space="preserve">时网络中断， </w:t>
      </w:r>
      <w:r>
        <w:rPr>
          <w:spacing w:val="1"/>
        </w:rPr>
        <w:t xml:space="preserve">故 </w:t>
      </w:r>
      <w:r>
        <w:rPr>
          <w:rFonts w:ascii="Tahoma" w:eastAsia="Tahoma"/>
        </w:rPr>
        <w:t xml:space="preserve">MQ </w:t>
      </w:r>
      <w:r>
        <w:rPr>
          <w:spacing w:val="-3"/>
        </w:rPr>
        <w:t>未收到确认信息，该条消息会重新发给其他的消费者，或者在网络重连后再次发送给该消费者，但实际上该消费者已成功消费了该条消息，造成消费者消费了重复的消息。</w:t>
      </w:r>
    </w:p>
    <w:p>
      <w:pPr>
        <w:pStyle w:val="4"/>
        <w:numPr>
          <w:ilvl w:val="2"/>
          <w:numId w:val="28"/>
        </w:numPr>
        <w:tabs>
          <w:tab w:val="left" w:pos="1361"/>
          <w:tab w:val="left" w:pos="1362"/>
        </w:tabs>
        <w:spacing w:before="248" w:after="0" w:line="240" w:lineRule="auto"/>
        <w:ind w:left="1361" w:right="0" w:hanging="1262"/>
        <w:jc w:val="left"/>
      </w:pPr>
      <w:r>
        <w:t>解决思路</w:t>
      </w:r>
    </w:p>
    <w:p>
      <w:pPr>
        <w:pStyle w:val="7"/>
        <w:spacing w:before="12"/>
        <w:rPr>
          <w:rFonts w:ascii="黑体"/>
          <w:b/>
          <w:sz w:val="20"/>
        </w:rPr>
      </w:pPr>
    </w:p>
    <w:p>
      <w:pPr>
        <w:pStyle w:val="7"/>
        <w:spacing w:line="223" w:lineRule="auto"/>
        <w:ind w:left="100" w:right="660" w:firstLine="420"/>
        <w:jc w:val="both"/>
      </w:pPr>
      <w:r>
        <w:rPr>
          <w:rFonts w:ascii="Tahoma" w:eastAsia="Tahoma"/>
        </w:rPr>
        <w:t xml:space="preserve">MQ </w:t>
      </w:r>
      <w:r>
        <w:rPr>
          <w:spacing w:val="-4"/>
        </w:rPr>
        <w:t xml:space="preserve">消费者的幂等性的解决一般使用全局 </w:t>
      </w:r>
      <w:r>
        <w:rPr>
          <w:rFonts w:ascii="Tahoma" w:eastAsia="Tahoma"/>
        </w:rPr>
        <w:t xml:space="preserve">ID </w:t>
      </w:r>
      <w:r>
        <w:rPr>
          <w:spacing w:val="-1"/>
        </w:rPr>
        <w:t xml:space="preserve">或者写个唯一标识比如时间戳 或者 </w:t>
      </w:r>
      <w:r>
        <w:rPr>
          <w:rFonts w:ascii="Tahoma" w:eastAsia="Tahoma"/>
        </w:rPr>
        <w:t xml:space="preserve">UUID </w:t>
      </w:r>
      <w:r>
        <w:rPr>
          <w:spacing w:val="-2"/>
        </w:rPr>
        <w:t>或者订单消费</w:t>
      </w:r>
      <w:r>
        <w:rPr>
          <w:spacing w:val="-4"/>
        </w:rPr>
        <w:t xml:space="preserve">者消费 </w:t>
      </w:r>
      <w:r>
        <w:rPr>
          <w:rFonts w:ascii="Tahoma" w:eastAsia="Tahoma"/>
        </w:rPr>
        <w:t xml:space="preserve">MQ </w:t>
      </w:r>
      <w:r>
        <w:rPr>
          <w:spacing w:val="-4"/>
        </w:rPr>
        <w:t xml:space="preserve">中的消息也可利用 </w:t>
      </w:r>
      <w:r>
        <w:rPr>
          <w:rFonts w:ascii="Tahoma" w:eastAsia="Tahoma"/>
        </w:rPr>
        <w:t xml:space="preserve">MQ </w:t>
      </w:r>
      <w:r>
        <w:rPr>
          <w:spacing w:val="-2"/>
        </w:rPr>
        <w:t xml:space="preserve">的该 </w:t>
      </w:r>
      <w:r>
        <w:rPr>
          <w:rFonts w:ascii="Tahoma" w:eastAsia="Tahoma"/>
        </w:rPr>
        <w:t xml:space="preserve">id </w:t>
      </w:r>
      <w:r>
        <w:rPr>
          <w:spacing w:val="-6"/>
        </w:rPr>
        <w:t xml:space="preserve">来判断，或者可按自己的规则生成一个全局唯一 </w:t>
      </w:r>
      <w:r>
        <w:rPr>
          <w:rFonts w:ascii="Tahoma" w:eastAsia="Tahoma"/>
          <w:spacing w:val="-11"/>
        </w:rPr>
        <w:t>id</w:t>
      </w:r>
      <w:r>
        <w:rPr>
          <w:spacing w:val="-4"/>
        </w:rPr>
        <w:t>，每次消费消</w:t>
      </w:r>
      <w:r>
        <w:rPr>
          <w:spacing w:val="-6"/>
        </w:rPr>
        <w:t xml:space="preserve">息时用该 </w:t>
      </w:r>
      <w:r>
        <w:rPr>
          <w:rFonts w:ascii="Tahoma" w:eastAsia="Tahoma"/>
        </w:rPr>
        <w:t xml:space="preserve">id </w:t>
      </w:r>
      <w:r>
        <w:rPr>
          <w:spacing w:val="-3"/>
        </w:rPr>
        <w:t>先判断该消息是否已消费过。</w:t>
      </w:r>
    </w:p>
    <w:p>
      <w:pPr>
        <w:pStyle w:val="7"/>
        <w:rPr>
          <w:sz w:val="14"/>
        </w:rPr>
      </w:pPr>
    </w:p>
    <w:p>
      <w:pPr>
        <w:pStyle w:val="4"/>
        <w:numPr>
          <w:ilvl w:val="2"/>
          <w:numId w:val="28"/>
        </w:numPr>
        <w:tabs>
          <w:tab w:val="left" w:pos="1361"/>
          <w:tab w:val="left" w:pos="1362"/>
        </w:tabs>
        <w:spacing w:before="1" w:after="0" w:line="240" w:lineRule="auto"/>
        <w:ind w:left="1361" w:right="0" w:hanging="1262"/>
        <w:jc w:val="left"/>
      </w:pPr>
      <w:r>
        <w:t>消费端的幂等性保障</w:t>
      </w:r>
    </w:p>
    <w:p>
      <w:pPr>
        <w:pStyle w:val="7"/>
        <w:spacing w:before="6"/>
        <w:rPr>
          <w:rFonts w:ascii="黑体"/>
          <w:b/>
          <w:sz w:val="20"/>
        </w:rPr>
      </w:pPr>
    </w:p>
    <w:p>
      <w:pPr>
        <w:pStyle w:val="7"/>
        <w:spacing w:line="225" w:lineRule="auto"/>
        <w:ind w:left="100" w:right="594" w:firstLine="420"/>
        <w:jc w:val="both"/>
      </w:pPr>
      <w:r>
        <w:rPr>
          <w:spacing w:val="-3"/>
        </w:rPr>
        <w:t xml:space="preserve">在海量订单生成的业务高峰期，生产端有可能就会重复发生了消息，这时候消费端就要实现幂等性， </w:t>
      </w:r>
      <w:r>
        <w:rPr>
          <w:spacing w:val="-11"/>
        </w:rPr>
        <w:t>这就意味着我们的消息永远不会被消费多次，即使我们收到了一样的消息。业界主流的幂等性有两种操作</w:t>
      </w:r>
      <w:r>
        <w:rPr>
          <w:rFonts w:ascii="Tahoma" w:eastAsia="Tahoma"/>
        </w:rPr>
        <w:t xml:space="preserve">:a. </w:t>
      </w:r>
      <w:r>
        <w:rPr>
          <w:spacing w:val="-4"/>
        </w:rPr>
        <w:t xml:space="preserve">唯一 </w:t>
      </w:r>
      <w:r>
        <w:rPr>
          <w:rFonts w:ascii="Tahoma" w:eastAsia="Tahoma"/>
        </w:rPr>
        <w:t>ID+</w:t>
      </w:r>
      <w:r>
        <w:rPr>
          <w:spacing w:val="-3"/>
        </w:rPr>
        <w:t>指纹码机制</w:t>
      </w:r>
      <w:r>
        <w:rPr>
          <w:rFonts w:ascii="Tahoma" w:eastAsia="Tahoma"/>
        </w:rPr>
        <w:t>,</w:t>
      </w:r>
      <w:r>
        <w:rPr>
          <w:spacing w:val="-3"/>
        </w:rPr>
        <w:t>利用数据库主键去重</w:t>
      </w:r>
      <w:r>
        <w:rPr>
          <w:rFonts w:ascii="Tahoma" w:eastAsia="Tahoma"/>
          <w:spacing w:val="-1"/>
        </w:rPr>
        <w:t xml:space="preserve">, </w:t>
      </w:r>
      <w:r>
        <w:rPr>
          <w:rFonts w:ascii="Tahoma" w:eastAsia="Tahoma"/>
        </w:rPr>
        <w:t>b.</w:t>
      </w:r>
      <w:r>
        <w:rPr>
          <w:spacing w:val="-5"/>
        </w:rPr>
        <w:t xml:space="preserve">利用 </w:t>
      </w:r>
      <w:r>
        <w:rPr>
          <w:rFonts w:ascii="Tahoma" w:eastAsia="Tahoma"/>
        </w:rPr>
        <w:t>redis</w:t>
      </w:r>
      <w:r>
        <w:rPr>
          <w:rFonts w:ascii="Tahoma" w:eastAsia="Tahoma"/>
          <w:spacing w:val="-13"/>
        </w:rPr>
        <w:t xml:space="preserve"> </w:t>
      </w:r>
      <w:r>
        <w:rPr>
          <w:spacing w:val="-3"/>
        </w:rPr>
        <w:t>的原子性去实现</w:t>
      </w:r>
    </w:p>
    <w:p>
      <w:pPr>
        <w:pStyle w:val="4"/>
        <w:numPr>
          <w:ilvl w:val="2"/>
          <w:numId w:val="28"/>
        </w:numPr>
        <w:tabs>
          <w:tab w:val="left" w:pos="1361"/>
          <w:tab w:val="left" w:pos="1362"/>
        </w:tabs>
        <w:spacing w:before="249" w:after="0" w:line="240" w:lineRule="auto"/>
        <w:ind w:left="1361" w:right="0" w:hanging="1262"/>
        <w:jc w:val="left"/>
      </w:pPr>
      <w:r>
        <w:rPr>
          <w:spacing w:val="34"/>
        </w:rPr>
        <w:t>唯一</w:t>
      </w:r>
      <w:r>
        <w:t>ID+</w:t>
      </w:r>
      <w:r>
        <w:rPr>
          <w:spacing w:val="-1"/>
        </w:rPr>
        <w:t>指纹码机制</w:t>
      </w:r>
    </w:p>
    <w:p>
      <w:pPr>
        <w:pStyle w:val="7"/>
        <w:spacing w:before="12"/>
        <w:rPr>
          <w:rFonts w:ascii="黑体"/>
          <w:b/>
          <w:sz w:val="20"/>
        </w:rPr>
      </w:pPr>
    </w:p>
    <w:p>
      <w:pPr>
        <w:pStyle w:val="7"/>
        <w:spacing w:line="223" w:lineRule="auto"/>
        <w:ind w:left="100" w:right="656" w:firstLine="420"/>
      </w:pPr>
      <w:r>
        <w:t>指纹码</w:t>
      </w:r>
      <w:r>
        <w:rPr>
          <w:rFonts w:ascii="Tahoma" w:eastAsia="Tahoma"/>
        </w:rPr>
        <w:t>:</w:t>
      </w:r>
      <w:r>
        <w:rPr>
          <w:spacing w:val="-3"/>
        </w:rPr>
        <w:t>我们的一些规则或者时间戳加别的服务给到的唯一信息码</w:t>
      </w:r>
      <w:r>
        <w:rPr>
          <w:rFonts w:ascii="Tahoma" w:eastAsia="Tahoma"/>
        </w:rPr>
        <w:t>,</w:t>
      </w:r>
      <w:r>
        <w:rPr>
          <w:spacing w:val="-3"/>
        </w:rPr>
        <w:t>它并不一定是我们系统生成的，基</w:t>
      </w:r>
      <w:r>
        <w:rPr>
          <w:spacing w:val="-6"/>
        </w:rPr>
        <w:t xml:space="preserve">本都是由我们的业务规则拼接而来，但是一定要保证唯一性，然后就利用查询语句进行判断这个 </w:t>
      </w:r>
      <w:r>
        <w:rPr>
          <w:rFonts w:ascii="Tahoma" w:eastAsia="Tahoma"/>
        </w:rPr>
        <w:t xml:space="preserve">id </w:t>
      </w:r>
      <w:r>
        <w:t>是否存</w:t>
      </w:r>
      <w:r>
        <w:rPr>
          <w:spacing w:val="-1"/>
        </w:rPr>
        <w:t>在数据库中</w:t>
      </w:r>
      <w:r>
        <w:rPr>
          <w:rFonts w:ascii="Tahoma" w:eastAsia="Tahoma"/>
        </w:rPr>
        <w:t>,</w:t>
      </w:r>
      <w:r>
        <w:rPr>
          <w:spacing w:val="-7"/>
        </w:rPr>
        <w:t>优势就是实现简单就一个拼接，然后查询判断是否重复；劣势就是在高并发时，如果是单个数</w:t>
      </w:r>
      <w:r>
        <w:rPr>
          <w:spacing w:val="-5"/>
        </w:rPr>
        <w:t>据库就会有写入性能瓶颈当然也可以采用分库分表提升性能，但也不是我们最推荐的方式。</w:t>
      </w:r>
    </w:p>
    <w:p>
      <w:pPr>
        <w:pStyle w:val="7"/>
        <w:spacing w:before="17"/>
        <w:rPr>
          <w:sz w:val="13"/>
        </w:rPr>
      </w:pPr>
    </w:p>
    <w:p>
      <w:pPr>
        <w:pStyle w:val="4"/>
        <w:numPr>
          <w:ilvl w:val="2"/>
          <w:numId w:val="28"/>
        </w:numPr>
        <w:tabs>
          <w:tab w:val="left" w:pos="1361"/>
          <w:tab w:val="left" w:pos="1362"/>
        </w:tabs>
        <w:spacing w:before="1" w:after="0" w:line="240" w:lineRule="auto"/>
        <w:ind w:left="1361" w:right="0" w:hanging="1262"/>
        <w:jc w:val="left"/>
      </w:pPr>
      <w:r>
        <w:t>Redis</w:t>
      </w:r>
      <w:r>
        <w:rPr>
          <w:spacing w:val="-18"/>
        </w:rPr>
        <w:t xml:space="preserve"> 原子性</w:t>
      </w:r>
    </w:p>
    <w:p>
      <w:pPr>
        <w:pStyle w:val="7"/>
        <w:spacing w:before="250"/>
        <w:ind w:left="520"/>
      </w:pPr>
      <w:r>
        <w:t xml:space="preserve">利用 </w:t>
      </w:r>
      <w:r>
        <w:rPr>
          <w:rFonts w:ascii="Tahoma" w:eastAsia="Tahoma"/>
        </w:rPr>
        <w:t xml:space="preserve">redis </w:t>
      </w:r>
      <w:r>
        <w:t xml:space="preserve">执行 </w:t>
      </w:r>
      <w:r>
        <w:rPr>
          <w:rFonts w:ascii="Tahoma" w:eastAsia="Tahoma"/>
        </w:rPr>
        <w:t xml:space="preserve">setnx </w:t>
      </w:r>
      <w:r>
        <w:t>命令，天然具有幂等性。从而实现不重复消费</w:t>
      </w:r>
    </w:p>
    <w:p>
      <w:pPr>
        <w:pStyle w:val="3"/>
        <w:numPr>
          <w:ilvl w:val="1"/>
          <w:numId w:val="28"/>
        </w:numPr>
        <w:tabs>
          <w:tab w:val="left" w:pos="941"/>
          <w:tab w:val="left" w:pos="942"/>
        </w:tabs>
        <w:spacing w:before="247" w:after="0" w:line="240" w:lineRule="auto"/>
        <w:ind w:left="941" w:right="0" w:hanging="842"/>
        <w:jc w:val="left"/>
        <w:rPr>
          <w:rFonts w:hint="eastAsia" w:ascii="黑体" w:eastAsia="黑体"/>
        </w:rPr>
      </w:pPr>
      <w:r>
        <w:rPr>
          <w:rFonts w:hint="eastAsia" w:ascii="黑体" w:eastAsia="黑体"/>
        </w:rPr>
        <w:t>优先级队列</w:t>
      </w:r>
    </w:p>
    <w:p>
      <w:pPr>
        <w:pStyle w:val="7"/>
        <w:spacing w:before="12"/>
        <w:rPr>
          <w:rFonts w:ascii="黑体"/>
          <w:b/>
          <w:sz w:val="43"/>
        </w:rPr>
      </w:pPr>
    </w:p>
    <w:p>
      <w:pPr>
        <w:pStyle w:val="4"/>
        <w:numPr>
          <w:ilvl w:val="2"/>
          <w:numId w:val="28"/>
        </w:numPr>
        <w:tabs>
          <w:tab w:val="left" w:pos="1361"/>
          <w:tab w:val="left" w:pos="1362"/>
        </w:tabs>
        <w:spacing w:before="0" w:after="0" w:line="240" w:lineRule="auto"/>
        <w:ind w:left="1361" w:right="0" w:hanging="1262"/>
        <w:jc w:val="left"/>
      </w:pPr>
      <w:r>
        <w:t>使用场景</w:t>
      </w:r>
    </w:p>
    <w:p>
      <w:pPr>
        <w:pStyle w:val="7"/>
        <w:spacing w:before="12"/>
        <w:rPr>
          <w:rFonts w:ascii="黑体"/>
          <w:b/>
          <w:sz w:val="20"/>
        </w:rPr>
      </w:pPr>
    </w:p>
    <w:p>
      <w:pPr>
        <w:pStyle w:val="7"/>
        <w:spacing w:line="223" w:lineRule="auto"/>
        <w:ind w:left="100" w:right="661" w:firstLine="420"/>
      </w:pPr>
      <w:r>
        <w:rPr>
          <w:spacing w:val="-2"/>
        </w:rPr>
        <w:t>在我们系统中有一个</w:t>
      </w:r>
      <w:r>
        <w:rPr>
          <w:b/>
          <w:spacing w:val="-2"/>
        </w:rPr>
        <w:t>订单催付</w:t>
      </w:r>
      <w:r>
        <w:rPr>
          <w:spacing w:val="-6"/>
        </w:rPr>
        <w:t>的场景，我们的客户在天猫下的订单</w:t>
      </w:r>
      <w:r>
        <w:rPr>
          <w:rFonts w:ascii="Tahoma" w:eastAsia="Tahoma"/>
        </w:rPr>
        <w:t>,</w:t>
      </w:r>
      <w:r>
        <w:rPr>
          <w:spacing w:val="-5"/>
        </w:rPr>
        <w:t>淘宝会及时将订单推送给我们，如</w:t>
      </w:r>
      <w:r>
        <w:rPr>
          <w:spacing w:val="-4"/>
        </w:rPr>
        <w:t>果在用户设定的时间内未付款那么就会给用户推送一条短信提醒，很简单的一个功能对吧，但是，</w:t>
      </w:r>
      <w:r>
        <w:rPr>
          <w:rFonts w:ascii="Tahoma" w:eastAsia="Tahoma"/>
        </w:rPr>
        <w:t xml:space="preserve">tmall </w:t>
      </w:r>
      <w:r>
        <w:rPr>
          <w:spacing w:val="-3"/>
        </w:rPr>
        <w:t xml:space="preserve">商家对我们来说，肯定是要分大客户和小客户的对吧，比如像苹果，小米这样大商家一年起码能给我们创造很大的利润，所以理应当然，他们的订单必须得到优先处理，而曾经我们的后端系统是使用 </w:t>
      </w:r>
      <w:r>
        <w:rPr>
          <w:rFonts w:ascii="Tahoma" w:eastAsia="Tahoma"/>
        </w:rPr>
        <w:t xml:space="preserve">redis </w:t>
      </w:r>
      <w:r>
        <w:t>来存</w:t>
      </w:r>
    </w:p>
    <w:p>
      <w:pPr>
        <w:pStyle w:val="7"/>
        <w:spacing w:line="386" w:lineRule="exact"/>
        <w:ind w:left="100"/>
      </w:pPr>
      <w:r>
        <w:t xml:space="preserve">放的定时轮询，大家都知道 </w:t>
      </w:r>
      <w:r>
        <w:rPr>
          <w:rFonts w:ascii="Tahoma" w:eastAsia="Tahoma"/>
        </w:rPr>
        <w:t xml:space="preserve">redis </w:t>
      </w:r>
      <w:r>
        <w:t xml:space="preserve">只能用 </w:t>
      </w:r>
      <w:r>
        <w:rPr>
          <w:rFonts w:ascii="Tahoma" w:eastAsia="Tahoma"/>
        </w:rPr>
        <w:t xml:space="preserve">List </w:t>
      </w:r>
      <w:r>
        <w:t>做一个简简单单的消息队列，并不能实现一个优先级的场景，</w:t>
      </w:r>
    </w:p>
    <w:p>
      <w:pPr>
        <w:spacing w:after="0" w:line="386" w:lineRule="exact"/>
        <w:sectPr>
          <w:pgSz w:w="11910" w:h="16840"/>
          <w:pgMar w:top="1420" w:right="420" w:bottom="280" w:left="600" w:header="708" w:footer="0" w:gutter="0"/>
          <w:cols w:space="720" w:num="1"/>
        </w:sectPr>
      </w:pPr>
    </w:p>
    <w:p>
      <w:pPr>
        <w:pStyle w:val="7"/>
        <w:spacing w:before="93" w:line="225" w:lineRule="auto"/>
        <w:ind w:left="100" w:right="592"/>
      </w:pPr>
      <w:r>
        <w:t xml:space="preserve">所以订单量大了后采用 </w:t>
      </w:r>
      <w:r>
        <w:rPr>
          <w:rFonts w:ascii="Tahoma" w:eastAsia="Tahoma"/>
        </w:rPr>
        <w:t xml:space="preserve">RabbitMQ </w:t>
      </w:r>
      <w:r>
        <w:t>进行改造和优化</w:t>
      </w:r>
      <w:r>
        <w:rPr>
          <w:rFonts w:ascii="Tahoma" w:eastAsia="Tahoma"/>
        </w:rPr>
        <w:t>,</w:t>
      </w:r>
      <w:r>
        <w:t>如果发现是大客户的订单给一个相对比较高的优先级， 否则就是默认优先级。</w:t>
      </w:r>
    </w:p>
    <w:p>
      <w:pPr>
        <w:pStyle w:val="7"/>
        <w:spacing w:before="13"/>
        <w:rPr>
          <w:sz w:val="13"/>
        </w:rPr>
      </w:pPr>
    </w:p>
    <w:p>
      <w:pPr>
        <w:pStyle w:val="4"/>
        <w:numPr>
          <w:ilvl w:val="2"/>
          <w:numId w:val="28"/>
        </w:numPr>
        <w:tabs>
          <w:tab w:val="left" w:pos="1361"/>
          <w:tab w:val="left" w:pos="1362"/>
        </w:tabs>
        <w:spacing w:before="0" w:after="0" w:line="240" w:lineRule="auto"/>
        <w:ind w:left="1361" w:right="0" w:hanging="1262"/>
        <w:jc w:val="left"/>
      </w:pPr>
      <w:r>
        <w:t>如何添加</w:t>
      </w:r>
    </w:p>
    <w:p>
      <w:pPr>
        <w:pStyle w:val="11"/>
        <w:numPr>
          <w:ilvl w:val="3"/>
          <w:numId w:val="28"/>
        </w:numPr>
        <w:tabs>
          <w:tab w:val="left" w:pos="704"/>
        </w:tabs>
        <w:spacing w:before="250" w:after="0" w:line="240" w:lineRule="auto"/>
        <w:ind w:left="703" w:right="0" w:hanging="184"/>
        <w:jc w:val="left"/>
        <w:rPr>
          <w:rFonts w:ascii="Tahoma" w:eastAsia="Tahoma"/>
          <w:sz w:val="20"/>
        </w:rPr>
      </w:pPr>
      <w:r>
        <w:rPr>
          <w:rFonts w:hint="eastAsia" w:ascii="微软雅黑" w:eastAsia="微软雅黑"/>
          <w:spacing w:val="-1"/>
          <w:sz w:val="22"/>
        </w:rPr>
        <w:t>控制台页面添加</w:t>
      </w:r>
    </w:p>
    <w:p>
      <w:pPr>
        <w:pStyle w:val="7"/>
        <w:spacing w:before="15"/>
        <w:rPr>
          <w:sz w:val="7"/>
        </w:rPr>
      </w:pPr>
      <w:r>
        <w:drawing>
          <wp:anchor distT="0" distB="0" distL="0" distR="0" simplePos="0" relativeHeight="251660288" behindDoc="0" locked="0" layoutInCell="1" allowOverlap="1">
            <wp:simplePos x="0" y="0"/>
            <wp:positionH relativeFrom="page">
              <wp:posOffset>711200</wp:posOffset>
            </wp:positionH>
            <wp:positionV relativeFrom="paragraph">
              <wp:posOffset>116205</wp:posOffset>
            </wp:positionV>
            <wp:extent cx="5783580" cy="1647190"/>
            <wp:effectExtent l="0" t="0" r="0" b="0"/>
            <wp:wrapTopAndBottom/>
            <wp:docPr id="27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74.png"/>
                    <pic:cNvPicPr>
                      <a:picLocks noChangeAspect="1"/>
                    </pic:cNvPicPr>
                  </pic:nvPicPr>
                  <pic:blipFill>
                    <a:blip r:embed="rId79" cstate="print"/>
                    <a:stretch>
                      <a:fillRect/>
                    </a:stretch>
                  </pic:blipFill>
                  <pic:spPr>
                    <a:xfrm>
                      <a:off x="0" y="0"/>
                      <a:ext cx="5783358" cy="1647063"/>
                    </a:xfrm>
                    <a:prstGeom prst="rect">
                      <a:avLst/>
                    </a:prstGeom>
                  </pic:spPr>
                </pic:pic>
              </a:graphicData>
            </a:graphic>
          </wp:anchor>
        </w:drawing>
      </w:r>
    </w:p>
    <w:p>
      <w:pPr>
        <w:pStyle w:val="11"/>
        <w:numPr>
          <w:ilvl w:val="3"/>
          <w:numId w:val="28"/>
        </w:numPr>
        <w:tabs>
          <w:tab w:val="left" w:pos="712"/>
        </w:tabs>
        <w:spacing w:before="175" w:after="0" w:line="240" w:lineRule="auto"/>
        <w:ind w:left="711" w:right="0" w:hanging="192"/>
        <w:jc w:val="left"/>
        <w:rPr>
          <w:rFonts w:ascii="Tahoma" w:eastAsia="Tahoma"/>
          <w:sz w:val="20"/>
        </w:rPr>
      </w:pPr>
      <w:r>
        <w:rPr>
          <w:rFonts w:hint="eastAsia" w:ascii="微软雅黑" w:eastAsia="微软雅黑"/>
          <w:spacing w:val="-3"/>
          <w:sz w:val="22"/>
        </w:rPr>
        <w:t>队列中代码添加优先级</w:t>
      </w:r>
    </w:p>
    <w:p>
      <w:pPr>
        <w:pStyle w:val="7"/>
        <w:spacing w:before="17"/>
        <w:rPr>
          <w:sz w:val="7"/>
        </w:rPr>
      </w:pPr>
      <w:r>
        <w:pict>
          <v:group id="_x0000_s1282" o:spid="_x0000_s1282" o:spt="203" style="position:absolute;left:0pt;margin-left:56pt;margin-top:9.25pt;height:101.6pt;width:494.45pt;mso-position-horizontal-relative:page;mso-wrap-distance-bottom:0pt;mso-wrap-distance-top:0pt;z-index:-251534336;mso-width-relative:page;mso-height-relative:page;" coordorigin="1120,185" coordsize="9889,2032">
            <o:lock v:ext="edit" aspectratio="f"/>
            <v:shape id="_x0000_s1283" o:spid="_x0000_s1283" style="position:absolute;left:1120;top:185;height:917;width:9634;" fillcolor="#000000" filled="t" stroked="f" coordorigin="1121,185" coordsize="9634,917" path="m1130,1093l1121,1093,1121,1102,1130,1102,1130,1093xm1130,185l1121,185,1121,195,1121,1093,1130,1093,1130,195,1130,185xm10754,1093l10744,1093,1130,1093,1130,1102,10744,1102,10754,1102,10754,1093xm10754,185l10744,185,1130,185,1130,195,10744,195,10744,1093,10754,1093,10754,195,10754,185xe">
              <v:path arrowok="t"/>
              <v:fill on="t" color2="#FFFFFF" focussize="0,0"/>
              <v:stroke on="f"/>
              <v:imagedata o:title=""/>
              <o:lock v:ext="edit" aspectratio="f"/>
            </v:shape>
            <v:shape id="_x0000_s1284" o:spid="_x0000_s1284" o:spt="75" alt="" type="#_x0000_t75" style="position:absolute;left:1120;top:1101;height:1115;width:9889;" filled="f" o:preferrelative="t" stroked="f" coordsize="21600,21600">
              <v:path/>
              <v:fill on="f" focussize="0,0"/>
              <v:stroke on="f"/>
              <v:imagedata r:id="rId80" o:title=""/>
              <o:lock v:ext="edit" aspectratio="t"/>
            </v:shape>
            <v:shape id="_x0000_s1285" o:spid="_x0000_s1285" o:spt="202" type="#_x0000_t202" style="position:absolute;left:1202;top:195;height:612;width:9468;" fillcolor="#C6ECCC" filled="t" stroked="f" coordsize="21600,21600">
              <v:path/>
              <v:fill on="t" color2="#FFFFFF" focussize="0,0"/>
              <v:stroke on="f"/>
              <v:imagedata o:title=""/>
              <o:lock v:ext="edit" aspectratio="f"/>
              <v:textbox inset="0mm,0mm,0mm,0mm">
                <w:txbxContent>
                  <w:p>
                    <w:pPr>
                      <w:spacing w:before="0"/>
                      <w:ind w:left="28" w:right="4791"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 params.put(</w:t>
                    </w:r>
                    <w:r>
                      <w:rPr>
                        <w:rFonts w:ascii="Courier New"/>
                        <w:b/>
                        <w:color w:val="008000"/>
                        <w:sz w:val="18"/>
                      </w:rPr>
                      <w:t>"x-max-priority"</w:t>
                    </w:r>
                    <w:r>
                      <w:rPr>
                        <w:rFonts w:ascii="Courier New"/>
                        <w:sz w:val="18"/>
                      </w:rPr>
                      <w:t xml:space="preserve">, </w:t>
                    </w:r>
                    <w:r>
                      <w:rPr>
                        <w:rFonts w:ascii="Courier New"/>
                        <w:color w:val="0000FF"/>
                        <w:sz w:val="18"/>
                      </w:rPr>
                      <w:t>10</w:t>
                    </w:r>
                    <w:r>
                      <w:rPr>
                        <w:rFonts w:ascii="Courier New"/>
                        <w:sz w:val="18"/>
                      </w:rPr>
                      <w:t>);</w:t>
                    </w:r>
                  </w:p>
                  <w:p>
                    <w:pPr>
                      <w:spacing w:before="0"/>
                      <w:ind w:left="28" w:right="0" w:firstLine="0"/>
                      <w:jc w:val="left"/>
                      <w:rPr>
                        <w:rFonts w:ascii="宋体"/>
                        <w:sz w:val="22"/>
                      </w:rPr>
                    </w:pPr>
                    <w:r>
                      <w:rPr>
                        <w:rFonts w:ascii="Courier New"/>
                        <w:sz w:val="18"/>
                      </w:rPr>
                      <w:t>channel.queueDeclare(</w:t>
                    </w:r>
                    <w:r>
                      <w:rPr>
                        <w:rFonts w:ascii="Courier New"/>
                        <w:b/>
                        <w:color w:val="008000"/>
                        <w:sz w:val="18"/>
                      </w:rPr>
                      <w:t>"hello"</w:t>
                    </w:r>
                    <w:r>
                      <w:rPr>
                        <w:rFonts w:ascii="Courier New"/>
                        <w:sz w:val="18"/>
                      </w:rPr>
                      <w:t xml:space="preserve">, </w:t>
                    </w:r>
                    <w:r>
                      <w:rPr>
                        <w:rFonts w:ascii="Courier New"/>
                        <w:b/>
                        <w:color w:val="000080"/>
                        <w:sz w:val="18"/>
                      </w:rPr>
                      <w:t>true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params);</w:t>
                    </w:r>
                    <w:r>
                      <w:rPr>
                        <w:rFonts w:ascii="宋体"/>
                        <w:w w:val="100"/>
                        <w:sz w:val="22"/>
                      </w:rPr>
                      <w:t xml:space="preserve"> </w:t>
                    </w:r>
                  </w:p>
                </w:txbxContent>
              </v:textbox>
            </v:shape>
            <w10:wrap type="topAndBottom"/>
          </v:group>
        </w:pict>
      </w:r>
    </w:p>
    <w:p>
      <w:pPr>
        <w:pStyle w:val="7"/>
        <w:spacing w:before="14"/>
        <w:rPr>
          <w:sz w:val="7"/>
        </w:rPr>
      </w:pPr>
    </w:p>
    <w:p>
      <w:pPr>
        <w:pStyle w:val="11"/>
        <w:numPr>
          <w:ilvl w:val="3"/>
          <w:numId w:val="28"/>
        </w:numPr>
        <w:tabs>
          <w:tab w:val="left" w:pos="690"/>
        </w:tabs>
        <w:spacing w:before="43" w:after="0" w:line="240" w:lineRule="auto"/>
        <w:ind w:left="689" w:right="0" w:hanging="170"/>
        <w:jc w:val="left"/>
        <w:rPr>
          <w:rFonts w:ascii="Tahoma" w:eastAsia="Tahoma"/>
          <w:sz w:val="20"/>
        </w:rPr>
      </w:pPr>
      <w:r>
        <w:rPr>
          <w:rFonts w:hint="eastAsia" w:ascii="微软雅黑" w:eastAsia="微软雅黑"/>
          <w:spacing w:val="-2"/>
          <w:sz w:val="22"/>
        </w:rPr>
        <w:t>消息中代码添加优先级</w:t>
      </w:r>
    </w:p>
    <w:p>
      <w:pPr>
        <w:pStyle w:val="7"/>
        <w:spacing w:before="14"/>
        <w:rPr>
          <w:sz w:val="7"/>
        </w:rPr>
      </w:pPr>
    </w:p>
    <w:p>
      <w:pPr>
        <w:pStyle w:val="11"/>
        <w:numPr>
          <w:ilvl w:val="3"/>
          <w:numId w:val="28"/>
        </w:numPr>
        <w:tabs>
          <w:tab w:val="left" w:pos="731"/>
        </w:tabs>
        <w:spacing w:before="0" w:after="0" w:line="365" w:lineRule="exact"/>
        <w:ind w:left="730" w:right="0" w:hanging="211"/>
        <w:jc w:val="left"/>
        <w:rPr>
          <w:rFonts w:ascii="Tahoma" w:eastAsia="Tahoma"/>
          <w:b/>
          <w:color w:val="FF0000"/>
          <w:sz w:val="20"/>
        </w:rPr>
      </w:pPr>
      <w:r>
        <w:pict>
          <v:group id="_x0000_s1286" o:spid="_x0000_s1286" o:spt="203" style="position:absolute;left:0pt;margin-left:56pt;margin-top:0.9pt;height:35.8pt;width:481.7pt;mso-position-horizontal-relative:page;mso-wrap-distance-bottom:0pt;mso-wrap-distance-top:0pt;z-index:-251533312;mso-width-relative:page;mso-height-relative:page;" coordorigin="1121,183" coordsize="9634,716">
            <o:lock v:ext="edit"/>
            <v:shape id="_x0000_s1287" o:spid="_x0000_s1287" style="position:absolute;left:1202;top:192;height:408;width:9468;" fillcolor="#C6ECCC" filled="t" stroked="f" coordorigin="1202,192" coordsize="9468,408" path="m10670,396l10641,396,10641,192,1231,192,1231,396,1202,396,1202,600,10670,600,10670,396xe">
              <v:path arrowok="t"/>
              <v:fill on="t" focussize="0,0"/>
              <v:stroke on="f"/>
              <v:imagedata o:title=""/>
              <o:lock v:ext="edit"/>
            </v:shape>
            <v:shape id="_x0000_s1288" o:spid="_x0000_s1288" style="position:absolute;left:1120;top:182;height:716;width:9634;" fillcolor="#000000" filled="t" stroked="f" coordorigin="1121,183" coordsize="9634,716" path="m1130,888l1121,888,1121,898,1130,898,1130,888xm1130,183l1121,183,1121,192,1121,888,1130,888,1130,192,1130,183xm10754,888l10744,888,1130,888,1130,898,10744,898,10754,898,10754,888xm10754,183l10744,183,1130,183,1130,192,10744,192,10744,888,10754,888,10754,192,10754,183xe">
              <v:path arrowok="t"/>
              <v:fill on="t" focussize="0,0"/>
              <v:stroke on="f"/>
              <v:imagedata o:title=""/>
              <o:lock v:ext="edit"/>
            </v:shape>
            <v:shape id="_x0000_s1289" o:spid="_x0000_s1289" o:spt="202" type="#_x0000_t202" style="position:absolute;left:1231;top:191;height:204;width:218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AMQP.BasicProperties</w:t>
                    </w:r>
                  </w:p>
                </w:txbxContent>
              </v:textbox>
            </v:shape>
            <v:shape id="_x0000_s1290" o:spid="_x0000_s1290" o:spt="202" type="#_x0000_t202" style="position:absolute;left:5301;top:191;height:204;width:1103;"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properties</w:t>
                    </w:r>
                  </w:p>
                </w:txbxContent>
              </v:textbox>
            </v:shape>
            <v:shape id="_x0000_s1291" o:spid="_x0000_s1291" o:spt="202" type="#_x0000_t202" style="position:absolute;left:8296;top:191;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292" o:spid="_x0000_s1292" o:spt="202" type="#_x0000_t202" style="position:absolute;left:10317;top:191;height:204;width:344;"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new</w:t>
                    </w:r>
                  </w:p>
                </w:txbxContent>
              </v:textbox>
            </v:shape>
            <v:shape id="_x0000_s1293" o:spid="_x0000_s1293" o:spt="202" type="#_x0000_t202" style="position:absolute;left:1231;top:355;height:244;width:5856;" filled="f" stroked="f" coordsize="21600,21600">
              <v:path/>
              <v:fill on="f" focussize="0,0"/>
              <v:stroke on="f" joinstyle="miter"/>
              <v:imagedata o:title=""/>
              <o:lock v:ext="edit"/>
              <v:textbox inset="0mm,0mm,0mm,0mm">
                <w:txbxContent>
                  <w:p>
                    <w:pPr>
                      <w:spacing w:before="40"/>
                      <w:ind w:left="0" w:right="0" w:firstLine="0"/>
                      <w:jc w:val="left"/>
                      <w:rPr>
                        <w:rFonts w:ascii="宋体"/>
                        <w:sz w:val="22"/>
                      </w:rPr>
                    </w:pPr>
                    <w:r>
                      <w:rPr>
                        <w:rFonts w:ascii="Courier New"/>
                        <w:sz w:val="18"/>
                      </w:rPr>
                      <w:t>AMQP.BasicProperties().builder().priority(</w:t>
                    </w:r>
                    <w:r>
                      <w:rPr>
                        <w:rFonts w:ascii="Courier New"/>
                        <w:color w:val="0000FF"/>
                        <w:sz w:val="18"/>
                      </w:rPr>
                      <w:t>5</w:t>
                    </w:r>
                    <w:r>
                      <w:rPr>
                        <w:rFonts w:ascii="Courier New"/>
                        <w:sz w:val="18"/>
                      </w:rPr>
                      <w:t>).build();</w:t>
                    </w:r>
                    <w:r>
                      <w:rPr>
                        <w:rFonts w:ascii="宋体"/>
                        <w:w w:val="100"/>
                        <w:sz w:val="22"/>
                      </w:rPr>
                      <w:t xml:space="preserve"> </w:t>
                    </w:r>
                  </w:p>
                </w:txbxContent>
              </v:textbox>
            </v:shape>
            <w10:wrap type="topAndBottom"/>
          </v:group>
        </w:pict>
      </w:r>
      <w:r>
        <w:rPr>
          <w:rFonts w:hint="eastAsia" w:ascii="微软雅黑" w:eastAsia="微软雅黑"/>
          <w:b/>
          <w:color w:val="FF0000"/>
          <w:spacing w:val="-2"/>
          <w:sz w:val="22"/>
        </w:rPr>
        <w:t>注意事项</w:t>
      </w:r>
    </w:p>
    <w:p>
      <w:pPr>
        <w:pStyle w:val="7"/>
        <w:spacing w:before="186" w:line="225" w:lineRule="auto"/>
        <w:ind w:left="100" w:right="664" w:firstLine="420"/>
      </w:pPr>
      <w:r>
        <w:rPr>
          <w:spacing w:val="-3"/>
        </w:rPr>
        <w:t>要让队列实现优先级需要做的事情有如下事情</w:t>
      </w:r>
      <w:r>
        <w:rPr>
          <w:rFonts w:ascii="Tahoma" w:eastAsia="Tahoma"/>
        </w:rPr>
        <w:t>:</w:t>
      </w:r>
      <w:r>
        <w:rPr>
          <w:spacing w:val="-8"/>
        </w:rPr>
        <w:t>队列需要设置为优先级队列，消息需要设置消息的优先</w:t>
      </w:r>
      <w:r>
        <w:rPr>
          <w:spacing w:val="-5"/>
        </w:rPr>
        <w:t>级，消费者需要等待消息已经发送到队列中才去消费因为，这样才有机会对消息进行排序</w:t>
      </w:r>
    </w:p>
    <w:p>
      <w:pPr>
        <w:pStyle w:val="7"/>
        <w:spacing w:before="13"/>
        <w:rPr>
          <w:sz w:val="13"/>
        </w:rPr>
      </w:pPr>
    </w:p>
    <w:p>
      <w:pPr>
        <w:pStyle w:val="4"/>
        <w:numPr>
          <w:ilvl w:val="2"/>
          <w:numId w:val="28"/>
        </w:numPr>
        <w:tabs>
          <w:tab w:val="left" w:pos="1361"/>
          <w:tab w:val="left" w:pos="1362"/>
        </w:tabs>
        <w:spacing w:before="0" w:after="0" w:line="240" w:lineRule="auto"/>
        <w:ind w:left="1361" w:right="0" w:hanging="1262"/>
        <w:jc w:val="left"/>
      </w:pPr>
      <w:r>
        <w:t>实战</w:t>
      </w:r>
    </w:p>
    <w:p>
      <w:pPr>
        <w:pStyle w:val="11"/>
        <w:numPr>
          <w:ilvl w:val="3"/>
          <w:numId w:val="28"/>
        </w:numPr>
        <w:tabs>
          <w:tab w:val="left" w:pos="704"/>
        </w:tabs>
        <w:spacing w:before="250" w:after="0" w:line="240" w:lineRule="auto"/>
        <w:ind w:left="703" w:right="0" w:hanging="184"/>
        <w:jc w:val="left"/>
        <w:rPr>
          <w:rFonts w:ascii="Tahoma" w:eastAsia="Tahoma"/>
          <w:sz w:val="20"/>
        </w:rPr>
      </w:pPr>
      <w:r>
        <w:rPr>
          <w:rFonts w:hint="eastAsia" w:ascii="微软雅黑" w:eastAsia="微软雅黑"/>
          <w:spacing w:val="-1"/>
          <w:sz w:val="22"/>
        </w:rPr>
        <w:t>消息生产者</w:t>
      </w:r>
    </w:p>
    <w:p>
      <w:pPr>
        <w:pStyle w:val="7"/>
        <w:spacing w:before="14"/>
        <w:rPr>
          <w:sz w:val="7"/>
        </w:rPr>
      </w:pPr>
      <w:r>
        <w:pict>
          <v:group id="_x0000_s1294" o:spid="_x0000_s1294" o:spt="203" style="position:absolute;left:0pt;margin-left:56pt;margin-top:9.1pt;height:94.35pt;width:481.7pt;mso-position-horizontal-relative:page;mso-wrap-distance-bottom:0pt;mso-wrap-distance-top:0pt;z-index:-251532288;mso-width-relative:page;mso-height-relative:page;" coordorigin="1121,183" coordsize="9634,1887">
            <o:lock v:ext="edit"/>
            <v:shape id="_x0000_s1295" o:spid="_x0000_s1295" style="position:absolute;left:1202;top:192;height:1868;width:9468;" fillcolor="#C6ECCC" filled="t" stroked="f" coordorigin="1202,193" coordsize="9468,1868" path="m10670,397l1202,397,1202,601,1202,805,1202,1009,1202,1244,1231,1244,1231,1448,1202,1448,1202,1652,1202,1856,1202,2060,10670,2060,10670,1856,10670,1652,10670,1448,10641,1448,10641,1244,10670,1244,10670,1009,10670,805,10670,601,10670,397xm10670,193l1202,193,1202,397,10670,397,10670,193xe">
              <v:path arrowok="t"/>
              <v:fill on="t" focussize="0,0"/>
              <v:stroke on="f"/>
              <v:imagedata o:title=""/>
              <o:lock v:ext="edit"/>
            </v:shape>
            <v:shape id="_x0000_s1296" o:spid="_x0000_s1296" style="position:absolute;left:1120;top:183;height:1887;width:9634;" fillcolor="#000000" filled="t" stroked="f" coordorigin="1121,183" coordsize="9634,1887" path="m1130,183l1121,183,1121,192,1121,193,1121,2060,1121,2070,1130,2070,1130,2060,1130,193,1130,192,1130,183xm10754,183l10744,183,1130,183,1130,193,10744,193,10744,2060,1130,2060,1130,2070,10744,2070,10754,2070,10754,2060,10754,193,10754,192,10754,183xe">
              <v:path arrowok="t"/>
              <v:fill on="t" focussize="0,0"/>
              <v:stroke on="f"/>
              <v:imagedata o:title=""/>
              <o:lock v:ext="edit"/>
            </v:shape>
            <v:shape id="_x0000_s1297" o:spid="_x0000_s1297" o:spt="202" type="#_x0000_t202" style="position:absolute;left:1231;top:1447;height:612;width:5745;"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AMQP.BasicProperties().builder().priority(</w:t>
                    </w:r>
                    <w:r>
                      <w:rPr>
                        <w:rFonts w:ascii="Courier New"/>
                        <w:color w:val="0000FF"/>
                        <w:sz w:val="18"/>
                      </w:rPr>
                      <w:t>5</w:t>
                    </w:r>
                    <w:r>
                      <w:rPr>
                        <w:rFonts w:ascii="Courier New"/>
                        <w:sz w:val="18"/>
                      </w:rPr>
                      <w:t>).build();</w:t>
                    </w:r>
                  </w:p>
                  <w:p>
                    <w:pPr>
                      <w:spacing w:before="0"/>
                      <w:ind w:left="1438" w:right="1478" w:hanging="360"/>
                      <w:jc w:val="left"/>
                      <w:rPr>
                        <w:rFonts w:ascii="Courier New"/>
                        <w:sz w:val="18"/>
                      </w:rPr>
                    </w:pP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1</w:t>
                    </w:r>
                    <w:r>
                      <w:rPr>
                        <w:rFonts w:ascii="Courier New"/>
                        <w:sz w:val="18"/>
                      </w:rPr>
                      <w:t>; i &lt;</w:t>
                    </w:r>
                    <w:r>
                      <w:rPr>
                        <w:rFonts w:ascii="Courier New"/>
                        <w:color w:val="0000FF"/>
                        <w:sz w:val="18"/>
                      </w:rPr>
                      <w:t>11</w:t>
                    </w:r>
                    <w:r>
                      <w:rPr>
                        <w:rFonts w:ascii="Courier New"/>
                        <w:sz w:val="18"/>
                      </w:rPr>
                      <w:t xml:space="preserve">; i++) { String message = </w:t>
                    </w:r>
                    <w:r>
                      <w:rPr>
                        <w:rFonts w:ascii="Courier New"/>
                        <w:b/>
                        <w:color w:val="008000"/>
                        <w:sz w:val="18"/>
                      </w:rPr>
                      <w:t>"info"</w:t>
                    </w:r>
                    <w:r>
                      <w:rPr>
                        <w:rFonts w:ascii="Courier New"/>
                        <w:sz w:val="18"/>
                      </w:rPr>
                      <w:t>+i;</w:t>
                    </w:r>
                  </w:p>
                </w:txbxContent>
              </v:textbox>
            </v:shape>
            <v:shape id="_x0000_s1298" o:spid="_x0000_s1298" o:spt="202" type="#_x0000_t202" style="position:absolute;left:10317;top:1242;height:204;width:344;"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new</w:t>
                    </w:r>
                  </w:p>
                </w:txbxContent>
              </v:textbox>
            </v:shape>
            <v:shape id="_x0000_s1299" o:spid="_x0000_s1299" o:spt="202" type="#_x0000_t202" style="position:absolute;left:8655;top:1242;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300" o:spid="_x0000_s1300" o:spt="202" type="#_x0000_t202" style="position:absolute;left:1231;top:191;height:1256;width:6537;"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58"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358"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w:t>
                    </w:r>
                  </w:p>
                  <w:p>
                    <w:pPr>
                      <w:spacing w:before="0" w:line="201" w:lineRule="exact"/>
                      <w:ind w:left="718" w:right="0" w:firstLine="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w:t>
                    </w:r>
                  </w:p>
                  <w:p>
                    <w:pPr>
                      <w:spacing w:before="0" w:line="240" w:lineRule="exact"/>
                      <w:ind w:left="1077"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7"/>
                        <w:sz w:val="19"/>
                      </w:rPr>
                      <w:t xml:space="preserve">给消息赋予一个 </w:t>
                    </w:r>
                    <w:r>
                      <w:rPr>
                        <w:rFonts w:ascii="Courier New" w:eastAsia="Courier New"/>
                        <w:i/>
                        <w:color w:val="808080"/>
                        <w:sz w:val="18"/>
                      </w:rPr>
                      <w:t>priority</w:t>
                    </w:r>
                    <w:r>
                      <w:rPr>
                        <w:rFonts w:ascii="Courier New" w:eastAsia="Courier New"/>
                        <w:i/>
                        <w:color w:val="808080"/>
                        <w:spacing w:val="-64"/>
                        <w:sz w:val="18"/>
                      </w:rPr>
                      <w:t xml:space="preserve"> </w:t>
                    </w:r>
                    <w:r>
                      <w:rPr>
                        <w:rFonts w:hint="eastAsia" w:ascii="宋体" w:eastAsia="宋体"/>
                        <w:i/>
                        <w:color w:val="808080"/>
                        <w:sz w:val="19"/>
                      </w:rPr>
                      <w:t xml:space="preserve">属性 </w:t>
                    </w:r>
                  </w:p>
                  <w:p>
                    <w:pPr>
                      <w:tabs>
                        <w:tab w:val="left" w:pos="4793"/>
                      </w:tabs>
                      <w:spacing w:before="0" w:line="203" w:lineRule="exact"/>
                      <w:ind w:left="0" w:right="0" w:firstLine="0"/>
                      <w:jc w:val="left"/>
                      <w:rPr>
                        <w:rFonts w:ascii="Courier New"/>
                        <w:sz w:val="18"/>
                      </w:rPr>
                    </w:pP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2"/>
                        <w:w w:val="94"/>
                        <w:sz w:val="19"/>
                      </w:rPr>
                      <w:t xml:space="preserve"> </w:t>
                    </w:r>
                    <w:r>
                      <w:rPr>
                        <w:rFonts w:ascii="Courier New"/>
                        <w:sz w:val="18"/>
                      </w:rPr>
                      <w:t>AMQP.BasicProperties</w:t>
                    </w:r>
                    <w:r>
                      <w:rPr>
                        <w:rFonts w:ascii="Courier New"/>
                        <w:sz w:val="18"/>
                      </w:rPr>
                      <w:tab/>
                    </w:r>
                    <w:r>
                      <w:rPr>
                        <w:rFonts w:ascii="Courier New"/>
                        <w:sz w:val="18"/>
                      </w:rPr>
                      <w:t>properties</w:t>
                    </w:r>
                  </w:p>
                </w:txbxContent>
              </v:textbox>
            </v:shape>
            <w10:wrap type="topAndBottom"/>
          </v:group>
        </w:pict>
      </w:r>
    </w:p>
    <w:p>
      <w:pPr>
        <w:spacing w:after="0"/>
        <w:rPr>
          <w:sz w:val="7"/>
        </w:rPr>
        <w:sectPr>
          <w:pgSz w:w="11910" w:h="16840"/>
          <w:pgMar w:top="1420" w:right="420" w:bottom="280" w:left="600" w:header="708" w:footer="0" w:gutter="0"/>
          <w:cols w:space="720" w:num="1"/>
        </w:sectPr>
      </w:pPr>
    </w:p>
    <w:p>
      <w:pPr>
        <w:pStyle w:val="7"/>
        <w:spacing w:before="15"/>
        <w:rPr>
          <w:sz w:val="4"/>
        </w:rPr>
      </w:pPr>
    </w:p>
    <w:p>
      <w:pPr>
        <w:pStyle w:val="7"/>
        <w:ind w:left="520"/>
        <w:rPr>
          <w:sz w:val="20"/>
        </w:rPr>
      </w:pPr>
      <w:r>
        <w:rPr>
          <w:sz w:val="20"/>
        </w:rPr>
        <w:pict>
          <v:group id="_x0000_s1301" o:spid="_x0000_s1301" o:spt="203" style="height:114.65pt;width:481.7pt;" coordsize="9634,2293">
            <o:lock v:ext="edit"/>
            <v:shape id="_x0000_s1302" o:spid="_x0000_s1302" style="position:absolute;left:0;top:0;height:2293;width:9634;" fillcolor="#000000" filled="t" stroked="f" coordsize="9634,2293" path="m10,10l0,10,0,2283,0,2292,10,2292,10,2283,10,10xm10,0l0,0,0,10,10,10,10,0xm9633,10l9624,10,9624,2283,10,2283,10,2292,9624,2292,9633,2292,9633,2283,9633,10xm9633,0l9624,0,10,0,10,10,9624,10,9633,10,9633,0xe">
              <v:path arrowok="t"/>
              <v:fill on="t" focussize="0,0"/>
              <v:stroke on="f"/>
              <v:imagedata o:title=""/>
              <o:lock v:ext="edit"/>
            </v:shape>
            <v:shape id="_x0000_s1303" o:spid="_x0000_s1303" o:spt="202" type="#_x0000_t202" style="position:absolute;left:81;top:11;height:2072;width:9468;" fillcolor="#C6ECCC" filled="t" stroked="f" coordsize="21600,21600">
              <v:path/>
              <v:fill on="t" focussize="0,0"/>
              <v:stroke on="f" joinstyle="miter"/>
              <v:imagedata o:title=""/>
              <o:lock v:ext="edit"/>
              <v:textbox inset="0mm,0mm,0mm,0mm">
                <w:txbxContent>
                  <w:p>
                    <w:pPr>
                      <w:spacing w:before="0" w:line="203" w:lineRule="exact"/>
                      <w:ind w:left="1466" w:right="0" w:firstLine="0"/>
                      <w:jc w:val="left"/>
                      <w:rPr>
                        <w:rFonts w:ascii="Courier New"/>
                        <w:sz w:val="18"/>
                      </w:rPr>
                    </w:pPr>
                    <w:r>
                      <w:rPr>
                        <w:rFonts w:ascii="Courier New"/>
                        <w:b/>
                        <w:color w:val="000080"/>
                        <w:sz w:val="18"/>
                      </w:rPr>
                      <w:t>if</w:t>
                    </w:r>
                    <w:r>
                      <w:rPr>
                        <w:rFonts w:ascii="Courier New"/>
                        <w:sz w:val="18"/>
                      </w:rPr>
                      <w:t>(i==</w:t>
                    </w:r>
                    <w:r>
                      <w:rPr>
                        <w:rFonts w:ascii="Courier New"/>
                        <w:color w:val="0000FF"/>
                        <w:sz w:val="18"/>
                      </w:rPr>
                      <w:t>5</w:t>
                    </w:r>
                    <w:r>
                      <w:rPr>
                        <w:rFonts w:ascii="Courier New"/>
                        <w:sz w:val="18"/>
                      </w:rPr>
                      <w:t>){</w:t>
                    </w:r>
                  </w:p>
                  <w:p>
                    <w:pPr>
                      <w:spacing w:before="0" w:line="203" w:lineRule="exact"/>
                      <w:ind w:left="182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w:t>
                    </w:r>
                    <w:r>
                      <w:rPr>
                        <w:rFonts w:ascii="Courier New"/>
                        <w:b/>
                        <w:i/>
                        <w:color w:val="660D79"/>
                        <w:sz w:val="18"/>
                      </w:rPr>
                      <w:t>QUEUE_NAME</w:t>
                    </w:r>
                    <w:r>
                      <w:rPr>
                        <w:rFonts w:ascii="Courier New"/>
                        <w:sz w:val="18"/>
                      </w:rPr>
                      <w:t>, properties, message.getBytes());</w:t>
                    </w:r>
                  </w:p>
                  <w:p>
                    <w:pPr>
                      <w:spacing w:before="0" w:line="203" w:lineRule="exact"/>
                      <w:ind w:left="1466"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0"/>
                      <w:ind w:left="182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w:t>
                    </w:r>
                    <w:r>
                      <w:rPr>
                        <w:rFonts w:ascii="Courier New"/>
                        <w:b/>
                        <w:i/>
                        <w:color w:val="660D79"/>
                        <w:sz w:val="18"/>
                      </w:rPr>
                      <w:t>QUEUE_NAME</w:t>
                    </w:r>
                    <w:r>
                      <w:rPr>
                        <w:rFonts w:ascii="Courier New"/>
                        <w:sz w:val="18"/>
                      </w:rPr>
                      <w:t xml:space="preserve">, </w:t>
                    </w:r>
                    <w:r>
                      <w:rPr>
                        <w:rFonts w:ascii="Courier New"/>
                        <w:b/>
                        <w:color w:val="000080"/>
                        <w:sz w:val="18"/>
                      </w:rPr>
                      <w:t>null</w:t>
                    </w:r>
                    <w:r>
                      <w:rPr>
                        <w:rFonts w:ascii="Courier New"/>
                        <w:sz w:val="18"/>
                      </w:rPr>
                      <w:t>, message.getBytes());</w:t>
                    </w:r>
                  </w:p>
                  <w:p>
                    <w:pPr>
                      <w:spacing w:before="0"/>
                      <w:ind w:left="1466" w:right="0" w:firstLine="0"/>
                      <w:jc w:val="left"/>
                      <w:rPr>
                        <w:rFonts w:ascii="Courier New"/>
                        <w:sz w:val="18"/>
                      </w:rPr>
                    </w:pPr>
                    <w:r>
                      <w:rPr>
                        <w:rFonts w:ascii="Courier New"/>
                        <w:sz w:val="18"/>
                      </w:rPr>
                      <w:t>}</w:t>
                    </w:r>
                  </w:p>
                  <w:p>
                    <w:pPr>
                      <w:spacing w:before="4"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发送消息完成</w:t>
                    </w:r>
                    <w:r>
                      <w:rPr>
                        <w:rFonts w:ascii="Courier New" w:eastAsia="Courier New"/>
                        <w:b/>
                        <w:color w:val="008000"/>
                        <w:sz w:val="18"/>
                      </w:rPr>
                      <w:t xml:space="preserve">:" </w:t>
                    </w:r>
                    <w:r>
                      <w:rPr>
                        <w:rFonts w:ascii="Courier New" w:eastAsia="Courier New"/>
                        <w:sz w:val="18"/>
                      </w:rPr>
                      <w:t>+ message);</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11"/>
        <w:numPr>
          <w:ilvl w:val="3"/>
          <w:numId w:val="28"/>
        </w:numPr>
        <w:tabs>
          <w:tab w:val="left" w:pos="712"/>
        </w:tabs>
        <w:spacing w:before="0" w:after="0" w:line="367" w:lineRule="exact"/>
        <w:ind w:left="711" w:right="0" w:hanging="192"/>
        <w:jc w:val="left"/>
        <w:rPr>
          <w:rFonts w:ascii="Tahoma" w:eastAsia="Tahoma"/>
          <w:sz w:val="20"/>
        </w:rPr>
      </w:pPr>
      <w:r>
        <w:rPr>
          <w:rFonts w:hint="eastAsia" w:ascii="微软雅黑" w:eastAsia="微软雅黑"/>
          <w:spacing w:val="-2"/>
          <w:sz w:val="22"/>
        </w:rPr>
        <w:t>消息消费者</w:t>
      </w:r>
    </w:p>
    <w:p>
      <w:pPr>
        <w:pStyle w:val="7"/>
        <w:spacing w:before="14"/>
        <w:rPr>
          <w:sz w:val="7"/>
        </w:rPr>
      </w:pPr>
      <w:r>
        <w:pict>
          <v:group id="_x0000_s1304" o:spid="_x0000_s1304" o:spt="203" style="position:absolute;left:0pt;margin-left:56pt;margin-top:9.1pt;height:221.35pt;width:481.7pt;mso-position-horizontal-relative:page;mso-wrap-distance-bottom:0pt;mso-wrap-distance-top:0pt;z-index:-251531264;mso-width-relative:page;mso-height-relative:page;" coordorigin="1121,182" coordsize="9634,4427">
            <o:lock v:ext="edit"/>
            <v:shape id="_x0000_s1305" o:spid="_x0000_s1305" style="position:absolute;left:1120;top:182;height:4427;width:9634;" fillcolor="#000000" filled="t" stroked="f" coordorigin="1121,182" coordsize="9634,4427" path="m1130,4599l1121,4599,1121,4609,1130,4609,1130,4599xm1130,182l1121,182,1121,192,1121,4599,1130,4599,1130,192,1130,182xm10754,4599l10744,4599,1130,4599,1130,4609,10744,4609,10754,4609,10754,4599xm10754,182l10744,182,1130,182,1130,192,10744,192,10744,4599,10754,4599,10754,192,10754,182xe">
              <v:path arrowok="t"/>
              <v:fill on="t" focussize="0,0"/>
              <v:stroke on="f"/>
              <v:imagedata o:title=""/>
              <o:lock v:ext="edit"/>
            </v:shape>
            <v:shape id="_x0000_s1306" o:spid="_x0000_s1306" o:spt="202" type="#_x0000_t202" style="position:absolute;left:1202;top:194;height:4206;width:9468;" fillcolor="#C6ECCC" filled="t" stroked="f" coordsize="21600,21600">
              <v:path/>
              <v:fill on="t" focussize="0,0"/>
              <v:stroke on="f" joinstyle="miter"/>
              <v:imagedata o:title=""/>
              <o:lock v:ext="edit"/>
              <v:textbox inset="0mm,0mm,0mm,0mm">
                <w:txbxContent>
                  <w:p>
                    <w:pPr>
                      <w:spacing w:before="0" w:line="202" w:lineRule="exact"/>
                      <w:ind w:left="28" w:right="0" w:firstLine="0"/>
                      <w:jc w:val="left"/>
                      <w:rPr>
                        <w:rFonts w:ascii="Courier New"/>
                        <w:sz w:val="18"/>
                      </w:rPr>
                    </w:pPr>
                    <w:r>
                      <w:rPr>
                        <w:rFonts w:ascii="Courier New"/>
                        <w:b/>
                        <w:color w:val="000080"/>
                        <w:sz w:val="18"/>
                      </w:rPr>
                      <w:t xml:space="preserve">public class </w:t>
                    </w:r>
                    <w:r>
                      <w:rPr>
                        <w:rFonts w:ascii="Courier New"/>
                        <w:sz w:val="18"/>
                      </w:rPr>
                      <w:t>Consumer {</w:t>
                    </w:r>
                  </w:p>
                  <w:p>
                    <w:pPr>
                      <w:spacing w:before="0" w:line="203" w:lineRule="exact"/>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746" w:right="2905" w:hanging="36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 Channel channel = RabbitMqUtils.</w:t>
                    </w:r>
                    <w:r>
                      <w:rPr>
                        <w:rFonts w:ascii="Courier New"/>
                        <w:i/>
                        <w:sz w:val="18"/>
                      </w:rPr>
                      <w:t>getChannel</w:t>
                    </w:r>
                    <w:r>
                      <w:rPr>
                        <w:rFonts w:ascii="Courier New"/>
                        <w:sz w:val="18"/>
                      </w:rPr>
                      <w:t>();</w:t>
                    </w:r>
                  </w:p>
                  <w:p>
                    <w:pPr>
                      <w:spacing w:before="0" w:line="237"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pacing w:val="-6"/>
                        <w:sz w:val="19"/>
                      </w:rPr>
                      <w:t xml:space="preserve">设置队列的最大优先级 最大可以设置到 </w:t>
                    </w:r>
                    <w:r>
                      <w:rPr>
                        <w:rFonts w:ascii="Courier New" w:eastAsia="Courier New"/>
                        <w:i/>
                        <w:color w:val="808080"/>
                        <w:sz w:val="18"/>
                      </w:rPr>
                      <w:t xml:space="preserve">255 </w:t>
                    </w:r>
                    <w:r>
                      <w:rPr>
                        <w:rFonts w:hint="eastAsia" w:ascii="宋体" w:eastAsia="宋体"/>
                        <w:i/>
                        <w:color w:val="808080"/>
                        <w:spacing w:val="-12"/>
                        <w:sz w:val="19"/>
                      </w:rPr>
                      <w:t xml:space="preserve">官网推荐 </w:t>
                    </w:r>
                    <w:r>
                      <w:rPr>
                        <w:rFonts w:ascii="Courier New" w:eastAsia="Courier New"/>
                        <w:i/>
                        <w:color w:val="808080"/>
                        <w:sz w:val="18"/>
                      </w:rPr>
                      <w:t>1-10</w:t>
                    </w:r>
                    <w:r>
                      <w:rPr>
                        <w:rFonts w:ascii="Courier New" w:eastAsia="Courier New"/>
                        <w:i/>
                        <w:color w:val="808080"/>
                        <w:spacing w:val="-73"/>
                        <w:sz w:val="18"/>
                      </w:rPr>
                      <w:t xml:space="preserve"> </w:t>
                    </w:r>
                    <w:r>
                      <w:rPr>
                        <w:rFonts w:hint="eastAsia" w:ascii="宋体" w:eastAsia="宋体"/>
                        <w:i/>
                        <w:color w:val="808080"/>
                        <w:spacing w:val="-5"/>
                        <w:sz w:val="19"/>
                      </w:rPr>
                      <w:t xml:space="preserve">如果设置太高比较吃内存和 </w:t>
                    </w:r>
                    <w:r>
                      <w:rPr>
                        <w:rFonts w:ascii="Courier New" w:eastAsia="Courier New"/>
                        <w:i/>
                        <w:color w:val="808080"/>
                        <w:sz w:val="18"/>
                      </w:rPr>
                      <w:t>CPU</w:t>
                    </w:r>
                  </w:p>
                  <w:p>
                    <w:pPr>
                      <w:spacing w:before="0"/>
                      <w:ind w:left="746" w:right="4071"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 params.put(</w:t>
                    </w:r>
                    <w:r>
                      <w:rPr>
                        <w:rFonts w:ascii="Courier New"/>
                        <w:b/>
                        <w:color w:val="008000"/>
                        <w:sz w:val="18"/>
                      </w:rPr>
                      <w:t>"x-max-priority"</w:t>
                    </w:r>
                    <w:r>
                      <w:rPr>
                        <w:rFonts w:ascii="Courier New"/>
                        <w:sz w:val="18"/>
                      </w:rPr>
                      <w:t xml:space="preserve">, </w:t>
                    </w:r>
                    <w:r>
                      <w:rPr>
                        <w:rFonts w:ascii="Courier New"/>
                        <w:color w:val="0000FF"/>
                        <w:sz w:val="18"/>
                      </w:rPr>
                      <w:t>10</w:t>
                    </w:r>
                    <w:r>
                      <w:rPr>
                        <w:rFonts w:ascii="Courier New"/>
                        <w:sz w:val="18"/>
                      </w:rPr>
                      <w:t>);</w:t>
                    </w:r>
                  </w:p>
                  <w:p>
                    <w:pPr>
                      <w:spacing w:before="0"/>
                      <w:ind w:left="746" w:right="0" w:firstLine="0"/>
                      <w:jc w:val="left"/>
                      <w:rPr>
                        <w:rFonts w:ascii="Courier New"/>
                        <w:sz w:val="18"/>
                      </w:rPr>
                    </w:pPr>
                    <w:r>
                      <w:rPr>
                        <w:rFonts w:ascii="Courier New"/>
                        <w:sz w:val="18"/>
                      </w:rPr>
                      <w:t>channel.queueDeclare(</w:t>
                    </w:r>
                    <w:r>
                      <w:rPr>
                        <w:rFonts w:ascii="Courier New"/>
                        <w:b/>
                        <w:i/>
                        <w:color w:val="660D79"/>
                        <w:sz w:val="18"/>
                      </w:rPr>
                      <w:t>QUEUE_NAME</w:t>
                    </w:r>
                    <w:r>
                      <w:rPr>
                        <w:rFonts w:ascii="Courier New"/>
                        <w:sz w:val="18"/>
                      </w:rPr>
                      <w:t xml:space="preserve">, </w:t>
                    </w:r>
                    <w:r>
                      <w:rPr>
                        <w:rFonts w:ascii="Courier New"/>
                        <w:b/>
                        <w:color w:val="000080"/>
                        <w:sz w:val="18"/>
                      </w:rPr>
                      <w:t>true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params);</w:t>
                    </w:r>
                  </w:p>
                  <w:p>
                    <w:pPr>
                      <w:spacing w:before="3" w:line="240" w:lineRule="auto"/>
                      <w:rPr>
                        <w:rFonts w:ascii="Courier New"/>
                        <w:sz w:val="18"/>
                      </w:rPr>
                    </w:pPr>
                  </w:p>
                  <w:p>
                    <w:pPr>
                      <w:tabs>
                        <w:tab w:val="left" w:leader="dot" w:pos="5184"/>
                      </w:tabs>
                      <w:spacing w:before="0" w:line="233" w:lineRule="exact"/>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消费者启动等待消费</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42" w:lineRule="auto"/>
                      <w:ind w:left="1106" w:right="2293" w:hanging="360"/>
                      <w:jc w:val="left"/>
                      <w:rPr>
                        <w:rFonts w:ascii="Courier New" w:eastAsia="Courier New"/>
                        <w:sz w:val="18"/>
                      </w:rPr>
                    </w:pPr>
                    <w:r>
                      <w:rPr>
                        <w:rFonts w:ascii="Courier New" w:eastAsia="Courier New"/>
                        <w:sz w:val="18"/>
                      </w:rPr>
                      <w:t xml:space="preserve">DeliverCallback deliverCallback=(consumerTag, delivery)-&gt;{ String receivedMessage = </w:t>
                    </w:r>
                    <w:r>
                      <w:rPr>
                        <w:rFonts w:ascii="Courier New" w:eastAsia="Courier New"/>
                        <w:b/>
                        <w:color w:val="000080"/>
                        <w:sz w:val="18"/>
                      </w:rPr>
                      <w:t xml:space="preserve">new </w:t>
                    </w:r>
                    <w:r>
                      <w:rPr>
                        <w:rFonts w:ascii="Courier New" w:eastAsia="Courier New"/>
                        <w:sz w:val="18"/>
                      </w:rPr>
                      <w:t>String(delivery.getBody());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+receivedMessage);</w:t>
                    </w:r>
                  </w:p>
                  <w:p>
                    <w:pPr>
                      <w:spacing w:before="0" w:line="199" w:lineRule="exact"/>
                      <w:ind w:left="746" w:right="0" w:firstLine="0"/>
                      <w:jc w:val="left"/>
                      <w:rPr>
                        <w:rFonts w:ascii="Courier New"/>
                        <w:sz w:val="18"/>
                      </w:rPr>
                    </w:pPr>
                    <w:r>
                      <w:rPr>
                        <w:rFonts w:ascii="Courier New"/>
                        <w:sz w:val="18"/>
                      </w:rPr>
                      <w:t>};</w:t>
                    </w:r>
                  </w:p>
                  <w:p>
                    <w:pPr>
                      <w:spacing w:before="10" w:line="240" w:lineRule="auto"/>
                      <w:rPr>
                        <w:rFonts w:ascii="Courier New"/>
                        <w:sz w:val="17"/>
                      </w:rPr>
                    </w:pPr>
                  </w:p>
                  <w:p>
                    <w:pPr>
                      <w:spacing w:before="0" w:line="244" w:lineRule="auto"/>
                      <w:ind w:left="1106" w:right="1248" w:hanging="360"/>
                      <w:jc w:val="left"/>
                      <w:rPr>
                        <w:rFonts w:ascii="Courier New" w:eastAsia="Courier New"/>
                        <w:sz w:val="18"/>
                      </w:rPr>
                    </w:pPr>
                    <w:r>
                      <w:rPr>
                        <w:rFonts w:ascii="Courier New" w:eastAsia="Courier New"/>
                        <w:sz w:val="18"/>
                      </w:rPr>
                      <w:t>channel.basicConsume(</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true</w:t>
                    </w:r>
                    <w:r>
                      <w:rPr>
                        <w:rFonts w:ascii="Courier New" w:eastAsia="Courier New"/>
                        <w:sz w:val="18"/>
                      </w:rPr>
                      <w:t>,deliverCallback,(consumerTag)-&gt;{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消费者无法消费消息时调用，如队列被删除</w:t>
                    </w:r>
                    <w:r>
                      <w:rPr>
                        <w:rFonts w:ascii="Courier New" w:eastAsia="Courier New"/>
                        <w:b/>
                        <w:color w:val="008000"/>
                        <w:sz w:val="18"/>
                      </w:rPr>
                      <w:t>"</w:t>
                    </w:r>
                    <w:r>
                      <w:rPr>
                        <w:rFonts w:ascii="Courier New" w:eastAsia="Courier New"/>
                        <w:sz w:val="18"/>
                      </w:rPr>
                      <w:t>);</w:t>
                    </w:r>
                  </w:p>
                  <w:p>
                    <w:pPr>
                      <w:spacing w:before="0" w:line="196" w:lineRule="exact"/>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before="5"/>
        <w:rPr>
          <w:sz w:val="23"/>
        </w:rPr>
      </w:pPr>
    </w:p>
    <w:p>
      <w:pPr>
        <w:pStyle w:val="3"/>
        <w:numPr>
          <w:ilvl w:val="1"/>
          <w:numId w:val="28"/>
        </w:numPr>
        <w:tabs>
          <w:tab w:val="left" w:pos="941"/>
          <w:tab w:val="left" w:pos="942"/>
        </w:tabs>
        <w:spacing w:before="69" w:after="0" w:line="240" w:lineRule="auto"/>
        <w:ind w:left="941" w:right="0" w:hanging="842"/>
        <w:jc w:val="left"/>
        <w:rPr>
          <w:rFonts w:hint="eastAsia" w:ascii="黑体" w:eastAsia="黑体"/>
        </w:rPr>
      </w:pPr>
      <w:r>
        <w:rPr>
          <w:rFonts w:hint="eastAsia" w:ascii="黑体" w:eastAsia="黑体"/>
        </w:rPr>
        <w:t>惰性队列</w:t>
      </w:r>
    </w:p>
    <w:p>
      <w:pPr>
        <w:pStyle w:val="7"/>
        <w:spacing w:before="2"/>
        <w:rPr>
          <w:rFonts w:ascii="黑体"/>
          <w:b/>
          <w:sz w:val="44"/>
        </w:rPr>
      </w:pPr>
    </w:p>
    <w:p>
      <w:pPr>
        <w:pStyle w:val="4"/>
        <w:numPr>
          <w:ilvl w:val="2"/>
          <w:numId w:val="28"/>
        </w:numPr>
        <w:tabs>
          <w:tab w:val="left" w:pos="1361"/>
          <w:tab w:val="left" w:pos="1362"/>
        </w:tabs>
        <w:spacing w:before="0" w:after="0" w:line="240" w:lineRule="auto"/>
        <w:ind w:left="1361" w:right="0" w:hanging="1262"/>
        <w:jc w:val="left"/>
      </w:pPr>
      <w:r>
        <w:t>使用场景</w:t>
      </w:r>
    </w:p>
    <w:p>
      <w:pPr>
        <w:pStyle w:val="7"/>
        <w:spacing w:before="9"/>
        <w:rPr>
          <w:rFonts w:ascii="黑体"/>
          <w:b/>
          <w:sz w:val="20"/>
        </w:rPr>
      </w:pPr>
    </w:p>
    <w:p>
      <w:pPr>
        <w:pStyle w:val="7"/>
        <w:spacing w:before="1" w:line="223" w:lineRule="auto"/>
        <w:ind w:left="100" w:right="660" w:firstLine="420"/>
        <w:jc w:val="both"/>
      </w:pPr>
      <w:bookmarkStart w:id="0" w:name="_GoBack"/>
      <w:r>
        <w:rPr>
          <w:rFonts w:ascii="Tahoma" w:eastAsia="Tahoma"/>
        </w:rPr>
        <w:t xml:space="preserve">RabbitMQ </w:t>
      </w:r>
      <w:r>
        <w:rPr>
          <w:spacing w:val="-1"/>
        </w:rPr>
        <w:t xml:space="preserve">从 </w:t>
      </w:r>
      <w:r>
        <w:rPr>
          <w:rFonts w:ascii="Tahoma" w:eastAsia="Tahoma"/>
        </w:rPr>
        <w:t xml:space="preserve">3.6.0 </w:t>
      </w:r>
      <w:r>
        <w:rPr>
          <w:spacing w:val="-6"/>
        </w:rPr>
        <w:t>版本开始引入了惰性队列的概念。惰性队列会尽可能的将消息存入磁盘中，而在消</w:t>
      </w:r>
      <w:r>
        <w:rPr>
          <w:spacing w:val="-5"/>
        </w:rPr>
        <w:t>费者消费到相应的消息时才会被加载到内存中，它的一个重要的设计目标是能够支持更长的队列，即支持</w:t>
      </w:r>
      <w:r>
        <w:rPr>
          <w:spacing w:val="-4"/>
        </w:rPr>
        <w:t>更多的消息存储。当消费者由于各种各样的原因</w:t>
      </w:r>
      <w:r>
        <w:rPr>
          <w:rFonts w:ascii="Tahoma" w:eastAsia="Tahoma"/>
          <w:spacing w:val="-3"/>
        </w:rPr>
        <w:t>(</w:t>
      </w:r>
      <w:r>
        <w:rPr>
          <w:spacing w:val="-3"/>
        </w:rPr>
        <w:t>比如消费者下线、宕机亦或者是由于维护而关闭等</w:t>
      </w:r>
      <w:r>
        <w:rPr>
          <w:rFonts w:ascii="Tahoma" w:eastAsia="Tahoma"/>
        </w:rPr>
        <w:t>)</w:t>
      </w:r>
      <w:r>
        <w:t>而致</w:t>
      </w:r>
      <w:r>
        <w:rPr>
          <w:spacing w:val="-3"/>
        </w:rPr>
        <w:t>使长时间内不能消费消息造成堆积时，惰性队列就很有必要了。</w:t>
      </w:r>
    </w:p>
    <w:p>
      <w:pPr>
        <w:pStyle w:val="7"/>
        <w:spacing w:before="203" w:line="223" w:lineRule="auto"/>
        <w:ind w:left="100" w:right="551" w:firstLine="420"/>
      </w:pPr>
      <w:r>
        <w:rPr>
          <w:spacing w:val="-4"/>
        </w:rPr>
        <w:t xml:space="preserve">默认情况下，当生产者将消息发送到 </w:t>
      </w:r>
      <w:r>
        <w:rPr>
          <w:rFonts w:ascii="Tahoma" w:eastAsia="Tahoma"/>
        </w:rPr>
        <w:t xml:space="preserve">RabbitMQ </w:t>
      </w:r>
      <w:r>
        <w:rPr>
          <w:spacing w:val="-3"/>
        </w:rPr>
        <w:t>的时候，队列中的消息会尽可能的存储在内存之中， 这样可以更加快速的将消息发送给消费者。即使是持久化的消息，在被写入磁盘的同时也会在内存中驻留</w:t>
      </w:r>
      <w:r>
        <w:rPr>
          <w:spacing w:val="-4"/>
        </w:rPr>
        <w:t xml:space="preserve">一份备份。当 </w:t>
      </w:r>
      <w:r>
        <w:rPr>
          <w:rFonts w:ascii="Tahoma" w:eastAsia="Tahoma"/>
        </w:rPr>
        <w:t xml:space="preserve">RabbitMQ </w:t>
      </w:r>
      <w:r>
        <w:rPr>
          <w:spacing w:val="-3"/>
        </w:rPr>
        <w:t>需要释放内存的时候，会将内存中的消息换页至磁盘中，这个操作会耗费较长的</w:t>
      </w:r>
      <w:r>
        <w:rPr>
          <w:spacing w:val="-10"/>
        </w:rPr>
        <w:t xml:space="preserve">时间，也会阻塞队列的操作，进而无法接收新的消息。虽然 </w:t>
      </w:r>
      <w:r>
        <w:rPr>
          <w:rFonts w:ascii="Tahoma" w:eastAsia="Tahoma"/>
        </w:rPr>
        <w:t xml:space="preserve">RabbitMQ </w:t>
      </w:r>
      <w:r>
        <w:rPr>
          <w:spacing w:val="-3"/>
        </w:rPr>
        <w:t>的开发者们一直在升级相关的算法， 但是效果始终不太理想，尤其是在消息量特别大的时候。</w:t>
      </w:r>
    </w:p>
    <w:bookmarkEnd w:id="0"/>
    <w:p>
      <w:pPr>
        <w:spacing w:after="0" w:line="223" w:lineRule="auto"/>
        <w:sectPr>
          <w:pgSz w:w="11910" w:h="16840"/>
          <w:pgMar w:top="1420" w:right="420" w:bottom="280" w:left="600" w:header="708" w:footer="0" w:gutter="0"/>
          <w:cols w:space="720" w:num="1"/>
        </w:sectPr>
      </w:pPr>
    </w:p>
    <w:p>
      <w:pPr>
        <w:pStyle w:val="4"/>
        <w:numPr>
          <w:ilvl w:val="2"/>
          <w:numId w:val="28"/>
        </w:numPr>
        <w:tabs>
          <w:tab w:val="left" w:pos="1361"/>
          <w:tab w:val="left" w:pos="1362"/>
        </w:tabs>
        <w:spacing w:before="93" w:after="0" w:line="240" w:lineRule="auto"/>
        <w:ind w:left="1361" w:right="0" w:hanging="1262"/>
        <w:jc w:val="left"/>
      </w:pPr>
      <w:r>
        <w:t>两种模式</w:t>
      </w:r>
    </w:p>
    <w:p>
      <w:pPr>
        <w:pStyle w:val="7"/>
        <w:spacing w:before="12"/>
        <w:rPr>
          <w:rFonts w:ascii="黑体"/>
          <w:b/>
          <w:sz w:val="20"/>
        </w:rPr>
      </w:pPr>
    </w:p>
    <w:p>
      <w:pPr>
        <w:pStyle w:val="7"/>
        <w:spacing w:line="223" w:lineRule="auto"/>
        <w:ind w:left="100" w:right="664" w:firstLine="420"/>
      </w:pPr>
      <w:r>
        <w:rPr>
          <w:spacing w:val="-3"/>
        </w:rPr>
        <w:t>队列具备两种模式：</w:t>
      </w:r>
      <w:r>
        <w:rPr>
          <w:rFonts w:ascii="Tahoma" w:eastAsia="Tahoma"/>
          <w:spacing w:val="-9"/>
        </w:rPr>
        <w:t xml:space="preserve">default </w:t>
      </w:r>
      <w:r>
        <w:rPr>
          <w:spacing w:val="-4"/>
        </w:rPr>
        <w:t xml:space="preserve">和 </w:t>
      </w:r>
      <w:r>
        <w:rPr>
          <w:rFonts w:ascii="Tahoma" w:eastAsia="Tahoma"/>
        </w:rPr>
        <w:t>lazy</w:t>
      </w:r>
      <w:r>
        <w:rPr>
          <w:spacing w:val="-14"/>
        </w:rPr>
        <w:t xml:space="preserve">。默认的为 </w:t>
      </w:r>
      <w:r>
        <w:rPr>
          <w:rFonts w:ascii="Tahoma" w:eastAsia="Tahoma"/>
        </w:rPr>
        <w:t xml:space="preserve">default </w:t>
      </w:r>
      <w:r>
        <w:rPr>
          <w:spacing w:val="-15"/>
        </w:rPr>
        <w:t xml:space="preserve">模式，在 </w:t>
      </w:r>
      <w:r>
        <w:rPr>
          <w:rFonts w:ascii="Tahoma" w:eastAsia="Tahoma"/>
        </w:rPr>
        <w:t xml:space="preserve">3.6.0 </w:t>
      </w:r>
      <w:r>
        <w:rPr>
          <w:spacing w:val="-8"/>
        </w:rPr>
        <w:t>之前的版本无需做任何变更。</w:t>
      </w:r>
      <w:r>
        <w:rPr>
          <w:rFonts w:ascii="Tahoma" w:eastAsia="Tahoma"/>
        </w:rPr>
        <w:t xml:space="preserve">lazy </w:t>
      </w:r>
      <w:r>
        <w:rPr>
          <w:spacing w:val="-4"/>
        </w:rPr>
        <w:t xml:space="preserve">模式即为惰性队列的模式，可以通过调用 </w:t>
      </w:r>
      <w:r>
        <w:rPr>
          <w:rFonts w:ascii="Tahoma" w:eastAsia="Tahoma"/>
        </w:rPr>
        <w:t xml:space="preserve">channel.queueDeclare </w:t>
      </w:r>
      <w:r>
        <w:rPr>
          <w:spacing w:val="-3"/>
        </w:rPr>
        <w:t>方法的时候在参数中设置，也可以通过</w:t>
      </w:r>
      <w:r>
        <w:rPr>
          <w:rFonts w:ascii="Tahoma" w:eastAsia="Tahoma"/>
          <w:spacing w:val="-3"/>
        </w:rPr>
        <w:t xml:space="preserve">Policy </w:t>
      </w:r>
      <w:r>
        <w:rPr>
          <w:spacing w:val="-3"/>
        </w:rPr>
        <w:t xml:space="preserve">的方式设置，如果一个队列同时使用这两种方式设置的话，那么 </w:t>
      </w:r>
      <w:r>
        <w:rPr>
          <w:rFonts w:ascii="Tahoma" w:eastAsia="Tahoma"/>
        </w:rPr>
        <w:t xml:space="preserve">Policy </w:t>
      </w:r>
      <w:r>
        <w:rPr>
          <w:spacing w:val="-3"/>
        </w:rPr>
        <w:t>的方式具备更高的优先级。如果要通过声明的方式改变已有队列的模式的话，那么只能先删除队列，然后再重新声明一个新的。</w:t>
      </w:r>
    </w:p>
    <w:p>
      <w:pPr>
        <w:pStyle w:val="7"/>
        <w:spacing w:before="197" w:line="225" w:lineRule="auto"/>
        <w:ind w:left="100" w:right="660" w:firstLine="420"/>
      </w:pPr>
      <w:r>
        <w:rPr>
          <w:spacing w:val="-3"/>
        </w:rPr>
        <w:t>在队列声明的时候可以通过</w:t>
      </w:r>
      <w:r>
        <w:rPr>
          <w:rFonts w:ascii="Tahoma" w:hAnsi="Tahoma" w:eastAsia="Tahoma"/>
        </w:rPr>
        <w:t>“x-queue-mode”</w:t>
      </w:r>
      <w:r>
        <w:rPr>
          <w:spacing w:val="-8"/>
        </w:rPr>
        <w:t>参数来设置队列的模式，取值为</w:t>
      </w:r>
      <w:r>
        <w:rPr>
          <w:rFonts w:ascii="Tahoma" w:hAnsi="Tahoma" w:eastAsia="Tahoma"/>
        </w:rPr>
        <w:t>“default”</w:t>
      </w:r>
      <w:r>
        <w:t>和</w:t>
      </w:r>
      <w:r>
        <w:rPr>
          <w:rFonts w:ascii="Tahoma" w:hAnsi="Tahoma" w:eastAsia="Tahoma"/>
        </w:rPr>
        <w:t>“lazy”</w:t>
      </w:r>
      <w:r>
        <w:rPr>
          <w:spacing w:val="-15"/>
        </w:rPr>
        <w:t>。下面示</w:t>
      </w:r>
      <w:r>
        <w:rPr>
          <w:spacing w:val="-8"/>
        </w:rPr>
        <w:t>例中演示了一个惰性队列的声明细节：</w:t>
      </w:r>
    </w:p>
    <w:p>
      <w:pPr>
        <w:pStyle w:val="7"/>
        <w:spacing w:before="191" w:line="420" w:lineRule="auto"/>
        <w:ind w:left="520" w:right="4255"/>
        <w:rPr>
          <w:rFonts w:ascii="Tahoma"/>
        </w:rPr>
      </w:pPr>
      <w:r>
        <w:rPr>
          <w:rFonts w:ascii="Tahoma"/>
        </w:rPr>
        <w:t>Map&lt;String, Object&gt; args = new HashMap&lt;String, Object&gt;(); args.put("x-queue-mode", "lazy"); channel.queueDeclare("myqueue", false, false, false, args);</w:t>
      </w:r>
    </w:p>
    <w:p>
      <w:pPr>
        <w:pStyle w:val="4"/>
        <w:numPr>
          <w:ilvl w:val="2"/>
          <w:numId w:val="28"/>
        </w:numPr>
        <w:tabs>
          <w:tab w:val="left" w:pos="1361"/>
          <w:tab w:val="left" w:pos="1362"/>
        </w:tabs>
        <w:spacing w:before="65" w:after="0" w:line="240" w:lineRule="auto"/>
        <w:ind w:left="1361" w:right="0" w:hanging="1262"/>
        <w:jc w:val="left"/>
      </w:pPr>
      <w:r>
        <w:t>内存开销对比</w:t>
      </w:r>
    </w:p>
    <w:p>
      <w:pPr>
        <w:pStyle w:val="7"/>
        <w:spacing w:before="4"/>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165735</wp:posOffset>
            </wp:positionV>
            <wp:extent cx="6470650" cy="1772920"/>
            <wp:effectExtent l="0" t="0" r="0" b="0"/>
            <wp:wrapTopAndBottom/>
            <wp:docPr id="279"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76.jpeg"/>
                    <pic:cNvPicPr>
                      <a:picLocks noChangeAspect="1"/>
                    </pic:cNvPicPr>
                  </pic:nvPicPr>
                  <pic:blipFill>
                    <a:blip r:embed="rId81" cstate="print"/>
                    <a:stretch>
                      <a:fillRect/>
                    </a:stretch>
                  </pic:blipFill>
                  <pic:spPr>
                    <a:xfrm>
                      <a:off x="0" y="0"/>
                      <a:ext cx="6470463" cy="1772793"/>
                    </a:xfrm>
                    <a:prstGeom prst="rect">
                      <a:avLst/>
                    </a:prstGeom>
                  </pic:spPr>
                </pic:pic>
              </a:graphicData>
            </a:graphic>
          </wp:anchor>
        </w:drawing>
      </w:r>
    </w:p>
    <w:p>
      <w:pPr>
        <w:pStyle w:val="7"/>
        <w:spacing w:before="174" w:line="225" w:lineRule="auto"/>
        <w:ind w:left="100" w:right="587" w:firstLine="420"/>
        <w:rPr>
          <w:rFonts w:ascii="Tahoma" w:eastAsia="Tahoma"/>
        </w:rPr>
      </w:pPr>
      <w:r>
        <w:t xml:space="preserve">在发送 </w:t>
      </w:r>
      <w:r>
        <w:rPr>
          <w:rFonts w:ascii="Tahoma" w:eastAsia="Tahoma"/>
        </w:rPr>
        <w:t xml:space="preserve">1 </w:t>
      </w:r>
      <w:r>
        <w:t xml:space="preserve">百万条消息，每条消息大概占 </w:t>
      </w:r>
      <w:r>
        <w:rPr>
          <w:rFonts w:ascii="Tahoma" w:eastAsia="Tahoma"/>
        </w:rPr>
        <w:t xml:space="preserve">1KB </w:t>
      </w:r>
      <w:r>
        <w:t xml:space="preserve">的情况下，普通队列占用内存是 </w:t>
      </w:r>
      <w:r>
        <w:rPr>
          <w:rFonts w:ascii="Tahoma" w:eastAsia="Tahoma"/>
        </w:rPr>
        <w:t>1.2GB</w:t>
      </w:r>
      <w:r>
        <w:t xml:space="preserve">，而惰性队列仅仅占用 </w:t>
      </w:r>
      <w:r>
        <w:rPr>
          <w:rFonts w:ascii="Tahoma" w:eastAsia="Tahoma"/>
        </w:rPr>
        <w:t>1.5MB</w:t>
      </w:r>
    </w:p>
    <w:p>
      <w:pPr>
        <w:pStyle w:val="7"/>
        <w:spacing w:before="3"/>
        <w:rPr>
          <w:rFonts w:ascii="Tahoma"/>
          <w:sz w:val="24"/>
        </w:rPr>
      </w:pPr>
    </w:p>
    <w:p>
      <w:pPr>
        <w:pStyle w:val="2"/>
        <w:numPr>
          <w:ilvl w:val="4"/>
          <w:numId w:val="17"/>
        </w:numPr>
        <w:tabs>
          <w:tab w:val="left" w:pos="4143"/>
          <w:tab w:val="left" w:pos="4144"/>
        </w:tabs>
        <w:spacing w:before="38" w:after="0" w:line="240" w:lineRule="auto"/>
        <w:ind w:left="4143" w:right="0" w:hanging="842"/>
        <w:jc w:val="left"/>
        <w:rPr>
          <w:rFonts w:hint="eastAsia" w:ascii="宋体" w:eastAsia="宋体"/>
        </w:rPr>
      </w:pPr>
      <w:r>
        <w:t>RabbitMQ</w:t>
      </w:r>
      <w:r>
        <w:rPr>
          <w:spacing w:val="11"/>
        </w:rPr>
        <w:t xml:space="preserve"> </w:t>
      </w:r>
      <w:r>
        <w:rPr>
          <w:rFonts w:hint="eastAsia" w:ascii="宋体" w:eastAsia="宋体"/>
          <w:spacing w:val="4"/>
        </w:rPr>
        <w:t>集群</w:t>
      </w:r>
    </w:p>
    <w:p>
      <w:pPr>
        <w:pStyle w:val="7"/>
        <w:rPr>
          <w:rFonts w:ascii="宋体"/>
          <w:b/>
          <w:sz w:val="20"/>
        </w:rPr>
      </w:pPr>
    </w:p>
    <w:p>
      <w:pPr>
        <w:pStyle w:val="7"/>
        <w:spacing w:before="6"/>
        <w:rPr>
          <w:rFonts w:ascii="宋体"/>
          <w:b/>
          <w:sz w:val="21"/>
        </w:rPr>
      </w:pPr>
    </w:p>
    <w:p>
      <w:pPr>
        <w:pStyle w:val="3"/>
        <w:numPr>
          <w:ilvl w:val="1"/>
          <w:numId w:val="29"/>
        </w:numPr>
        <w:tabs>
          <w:tab w:val="left" w:pos="942"/>
        </w:tabs>
        <w:spacing w:before="89" w:after="0" w:line="240" w:lineRule="auto"/>
        <w:ind w:left="941" w:right="0" w:hanging="842"/>
        <w:jc w:val="left"/>
      </w:pPr>
      <w:r>
        <w:t>clustering</w:t>
      </w:r>
    </w:p>
    <w:p>
      <w:pPr>
        <w:pStyle w:val="7"/>
        <w:spacing w:before="11"/>
        <w:rPr>
          <w:rFonts w:ascii="Arial"/>
          <w:b/>
          <w:sz w:val="45"/>
        </w:rPr>
      </w:pPr>
    </w:p>
    <w:p>
      <w:pPr>
        <w:pStyle w:val="4"/>
        <w:numPr>
          <w:ilvl w:val="2"/>
          <w:numId w:val="29"/>
        </w:numPr>
        <w:tabs>
          <w:tab w:val="left" w:pos="1361"/>
          <w:tab w:val="left" w:pos="1362"/>
        </w:tabs>
        <w:spacing w:before="0" w:after="0" w:line="240" w:lineRule="auto"/>
        <w:ind w:left="1361" w:right="0" w:hanging="1262"/>
        <w:jc w:val="left"/>
      </w:pPr>
      <w:r>
        <w:t>使用集群的原因</w:t>
      </w:r>
    </w:p>
    <w:p>
      <w:pPr>
        <w:pStyle w:val="7"/>
        <w:spacing w:before="11"/>
        <w:rPr>
          <w:rFonts w:ascii="黑体"/>
          <w:b/>
          <w:sz w:val="20"/>
        </w:rPr>
      </w:pPr>
    </w:p>
    <w:p>
      <w:pPr>
        <w:pStyle w:val="7"/>
        <w:spacing w:before="1" w:line="223" w:lineRule="auto"/>
        <w:ind w:left="100" w:right="658" w:firstLine="420"/>
        <w:jc w:val="both"/>
      </w:pPr>
      <w:r>
        <w:rPr>
          <w:spacing w:val="-3"/>
        </w:rPr>
        <w:t xml:space="preserve">最开始我们介绍了如何安装及运行 </w:t>
      </w:r>
      <w:r>
        <w:rPr>
          <w:rFonts w:ascii="Tahoma" w:eastAsia="Tahoma"/>
        </w:rPr>
        <w:t>RabbitMQ</w:t>
      </w:r>
      <w:r>
        <w:rPr>
          <w:rFonts w:ascii="Tahoma" w:eastAsia="Tahoma"/>
          <w:spacing w:val="-6"/>
        </w:rPr>
        <w:t xml:space="preserve"> </w:t>
      </w:r>
      <w:r>
        <w:rPr>
          <w:spacing w:val="-3"/>
        </w:rPr>
        <w:t>服务，不过这些是单机版的，无法满足目前真实应用的</w:t>
      </w:r>
      <w:r>
        <w:rPr>
          <w:spacing w:val="-4"/>
        </w:rPr>
        <w:t xml:space="preserve">要求。如果 </w:t>
      </w:r>
      <w:r>
        <w:rPr>
          <w:rFonts w:ascii="Tahoma" w:eastAsia="Tahoma"/>
        </w:rPr>
        <w:t>RabbitMQ</w:t>
      </w:r>
      <w:r>
        <w:rPr>
          <w:rFonts w:ascii="Tahoma" w:eastAsia="Tahoma"/>
          <w:spacing w:val="-13"/>
        </w:rPr>
        <w:t xml:space="preserve"> </w:t>
      </w:r>
      <w:r>
        <w:rPr>
          <w:spacing w:val="-3"/>
        </w:rPr>
        <w:t xml:space="preserve">服务器遇到内存崩溃、机器掉电或者主板故障等情况，该怎么办？单台 </w:t>
      </w:r>
      <w:r>
        <w:rPr>
          <w:rFonts w:ascii="Tahoma" w:eastAsia="Tahoma"/>
        </w:rPr>
        <w:t xml:space="preserve">RabbitMQ </w:t>
      </w:r>
      <w:r>
        <w:rPr>
          <w:spacing w:val="-3"/>
        </w:rPr>
        <w:t xml:space="preserve">服务器可以满足每秒 </w:t>
      </w:r>
      <w:r>
        <w:rPr>
          <w:rFonts w:ascii="Tahoma" w:eastAsia="Tahoma"/>
        </w:rPr>
        <w:t>1000</w:t>
      </w:r>
      <w:r>
        <w:rPr>
          <w:rFonts w:ascii="Tahoma" w:eastAsia="Tahoma"/>
          <w:spacing w:val="-12"/>
        </w:rPr>
        <w:t xml:space="preserve"> </w:t>
      </w:r>
      <w:r>
        <w:rPr>
          <w:spacing w:val="-5"/>
        </w:rPr>
        <w:t xml:space="preserve">条消息的吞吐量，那么如果应用需要 </w:t>
      </w:r>
      <w:r>
        <w:rPr>
          <w:rFonts w:ascii="Tahoma" w:eastAsia="Tahoma"/>
        </w:rPr>
        <w:t>RabbitMQ</w:t>
      </w:r>
      <w:r>
        <w:rPr>
          <w:rFonts w:ascii="Tahoma" w:eastAsia="Tahoma"/>
          <w:spacing w:val="-14"/>
        </w:rPr>
        <w:t xml:space="preserve"> </w:t>
      </w:r>
      <w:r>
        <w:rPr>
          <w:spacing w:val="-2"/>
        </w:rPr>
        <w:t xml:space="preserve">服务满足每秒 </w:t>
      </w:r>
      <w:r>
        <w:rPr>
          <w:rFonts w:ascii="Tahoma" w:eastAsia="Tahoma"/>
        </w:rPr>
        <w:t>10</w:t>
      </w:r>
      <w:r>
        <w:rPr>
          <w:rFonts w:ascii="Tahoma" w:eastAsia="Tahoma"/>
          <w:spacing w:val="-10"/>
        </w:rPr>
        <w:t xml:space="preserve"> </w:t>
      </w:r>
      <w:r>
        <w:rPr>
          <w:spacing w:val="-3"/>
        </w:rPr>
        <w:t>万条消息的吞</w:t>
      </w:r>
    </w:p>
    <w:p>
      <w:pPr>
        <w:spacing w:after="0" w:line="223" w:lineRule="auto"/>
        <w:jc w:val="both"/>
        <w:sectPr>
          <w:pgSz w:w="11910" w:h="16840"/>
          <w:pgMar w:top="1420" w:right="420" w:bottom="280" w:left="600" w:header="708" w:footer="0" w:gutter="0"/>
          <w:cols w:space="720" w:num="1"/>
        </w:sectPr>
      </w:pPr>
    </w:p>
    <w:p>
      <w:pPr>
        <w:pStyle w:val="7"/>
        <w:spacing w:before="93" w:line="225" w:lineRule="auto"/>
        <w:ind w:left="100" w:right="693"/>
        <w:rPr>
          <w:rFonts w:ascii="Tahoma" w:eastAsia="Tahoma"/>
        </w:rPr>
      </w:pPr>
      <w:r>
        <w:t xml:space="preserve">吐量呢？购买昂贵的服务器来增强单机 </w:t>
      </w:r>
      <w:r>
        <w:rPr>
          <w:rFonts w:ascii="Tahoma" w:eastAsia="Tahoma"/>
        </w:rPr>
        <w:t xml:space="preserve">RabbitMQ </w:t>
      </w:r>
      <w:r>
        <w:t xml:space="preserve">务的性能显得捉襟见肘，搭建一个 </w:t>
      </w:r>
      <w:r>
        <w:rPr>
          <w:rFonts w:ascii="Tahoma" w:eastAsia="Tahoma"/>
        </w:rPr>
        <w:t xml:space="preserve">RabbitMQ </w:t>
      </w:r>
      <w:r>
        <w:t>集群才是解决实际问题的关键</w:t>
      </w:r>
      <w:r>
        <w:rPr>
          <w:rFonts w:ascii="Tahoma" w:eastAsia="Tahoma"/>
        </w:rPr>
        <w:t>.</w:t>
      </w:r>
    </w:p>
    <w:p>
      <w:pPr>
        <w:pStyle w:val="7"/>
        <w:spacing w:before="11"/>
        <w:rPr>
          <w:rFonts w:ascii="Tahoma"/>
          <w:sz w:val="20"/>
        </w:rPr>
      </w:pPr>
    </w:p>
    <w:p>
      <w:pPr>
        <w:pStyle w:val="4"/>
        <w:numPr>
          <w:ilvl w:val="2"/>
          <w:numId w:val="29"/>
        </w:numPr>
        <w:tabs>
          <w:tab w:val="left" w:pos="1361"/>
          <w:tab w:val="left" w:pos="1362"/>
        </w:tabs>
        <w:spacing w:before="0" w:after="0" w:line="240" w:lineRule="auto"/>
        <w:ind w:left="1361" w:right="0" w:hanging="1262"/>
        <w:jc w:val="left"/>
      </w:pPr>
      <w:r>
        <w:t>搭建步骤</w:t>
      </w:r>
    </w:p>
    <w:p>
      <w:pPr>
        <w:pStyle w:val="7"/>
        <w:spacing w:before="4"/>
        <w:rPr>
          <w:rFonts w:ascii="黑体"/>
          <w:b/>
          <w:sz w:val="20"/>
        </w:rPr>
      </w:pPr>
    </w:p>
    <w:p>
      <w:pPr>
        <w:pStyle w:val="11"/>
        <w:numPr>
          <w:ilvl w:val="3"/>
          <w:numId w:val="29"/>
        </w:numPr>
        <w:tabs>
          <w:tab w:val="left" w:pos="1190"/>
        </w:tabs>
        <w:spacing w:before="0" w:after="0" w:line="240" w:lineRule="auto"/>
        <w:ind w:left="1189" w:right="0" w:hanging="189"/>
        <w:jc w:val="left"/>
        <w:rPr>
          <w:rFonts w:hint="eastAsia" w:ascii="微软雅黑" w:eastAsia="微软雅黑"/>
          <w:sz w:val="22"/>
        </w:rPr>
      </w:pPr>
      <w:r>
        <w:pict>
          <v:group id="_x0000_s1307" o:spid="_x0000_s1307" o:spt="203" style="position:absolute;left:0pt;margin-left:74.4pt;margin-top:0.1pt;height:599.9pt;width:463.05pt;mso-position-horizontal-relative:page;z-index:-251591680;mso-width-relative:page;mso-height-relative:page;" coordorigin="1488,2" coordsize="9261,11998">
            <o:lock v:ext="edit"/>
            <v:shape id="_x0000_s1308" o:spid="_x0000_s1308" style="position:absolute;left:1488;top:2;height:11998;width:9261;" fillcolor="#000000" filled="t" stroked="f" coordorigin="1488,2" coordsize="9261,11998" path="m10739,11990l1498,11990,1488,11990,1488,12000,1498,12000,10739,12000,10739,11990xm10739,2l1498,2,1488,2,1488,12,1488,11990,1498,11990,1498,12,10739,12,10739,2xm10749,11990l10740,11990,10740,12000,10749,12000,10749,11990xm10749,2l10740,2,10740,12,10740,11990,10749,11990,10749,12,10749,2xe">
              <v:path arrowok="t"/>
              <v:fill on="t" focussize="0,0"/>
              <v:stroke on="f"/>
              <v:imagedata o:title=""/>
              <o:lock v:ext="edit"/>
            </v:shape>
            <v:shape id="_x0000_s1309" o:spid="_x0000_s1309" o:spt="75" type="#_x0000_t75" style="position:absolute;left:2480;top:3494;height:1069;width:7870;" filled="f" stroked="f" coordsize="21600,21600">
              <v:path/>
              <v:fill on="f" focussize="0,0"/>
              <v:stroke on="f"/>
              <v:imagedata r:id="rId82" o:title=""/>
              <o:lock v:ext="edit" aspectratio="t"/>
            </v:shape>
          </v:group>
        </w:pict>
      </w:r>
      <w:r>
        <w:rPr>
          <w:rFonts w:hint="eastAsia" w:ascii="微软雅黑" w:eastAsia="微软雅黑"/>
          <w:spacing w:val="-4"/>
          <w:sz w:val="22"/>
        </w:rPr>
        <w:t xml:space="preserve">修改 </w:t>
      </w:r>
      <w:r>
        <w:rPr>
          <w:rFonts w:ascii="Tahoma" w:eastAsia="Tahoma"/>
          <w:sz w:val="22"/>
        </w:rPr>
        <w:t>3</w:t>
      </w:r>
      <w:r>
        <w:rPr>
          <w:rFonts w:ascii="Tahoma" w:eastAsia="Tahoma"/>
          <w:spacing w:val="-15"/>
          <w:sz w:val="22"/>
        </w:rPr>
        <w:t xml:space="preserve"> </w:t>
      </w:r>
      <w:r>
        <w:rPr>
          <w:rFonts w:hint="eastAsia" w:ascii="微软雅黑" w:eastAsia="微软雅黑"/>
          <w:spacing w:val="-3"/>
          <w:sz w:val="22"/>
        </w:rPr>
        <w:t>台机器的主机名称</w:t>
      </w:r>
    </w:p>
    <w:p>
      <w:pPr>
        <w:pStyle w:val="7"/>
        <w:spacing w:before="185"/>
        <w:ind w:left="1421"/>
        <w:rPr>
          <w:rFonts w:ascii="Tahoma"/>
        </w:rPr>
      </w:pPr>
      <w:r>
        <w:rPr>
          <w:rFonts w:ascii="Tahoma"/>
        </w:rPr>
        <w:t>vim /etc/hostname</w:t>
      </w:r>
    </w:p>
    <w:p>
      <w:pPr>
        <w:pStyle w:val="11"/>
        <w:numPr>
          <w:ilvl w:val="3"/>
          <w:numId w:val="29"/>
        </w:numPr>
        <w:tabs>
          <w:tab w:val="left" w:pos="1190"/>
        </w:tabs>
        <w:spacing w:before="188" w:after="0" w:line="240" w:lineRule="auto"/>
        <w:ind w:left="1189" w:right="0" w:hanging="189"/>
        <w:jc w:val="left"/>
        <w:rPr>
          <w:rFonts w:hint="eastAsia" w:ascii="微软雅黑" w:eastAsia="微软雅黑"/>
          <w:sz w:val="22"/>
        </w:rPr>
      </w:pPr>
      <w:r>
        <w:rPr>
          <w:rFonts w:hint="eastAsia" w:ascii="微软雅黑" w:eastAsia="微软雅黑"/>
          <w:spacing w:val="4"/>
          <w:sz w:val="22"/>
        </w:rPr>
        <w:t xml:space="preserve">配置各个节点的 </w:t>
      </w:r>
      <w:r>
        <w:rPr>
          <w:rFonts w:ascii="Tahoma" w:eastAsia="Tahoma"/>
          <w:sz w:val="22"/>
        </w:rPr>
        <w:t>hosts</w:t>
      </w:r>
      <w:r>
        <w:rPr>
          <w:rFonts w:ascii="Tahoma" w:eastAsia="Tahoma"/>
          <w:spacing w:val="40"/>
          <w:sz w:val="22"/>
        </w:rPr>
        <w:t xml:space="preserve"> </w:t>
      </w:r>
      <w:r>
        <w:rPr>
          <w:rFonts w:hint="eastAsia" w:ascii="微软雅黑" w:eastAsia="微软雅黑"/>
          <w:spacing w:val="-3"/>
          <w:sz w:val="22"/>
        </w:rPr>
        <w:t>文件，让各个节点都能互相识别对方</w:t>
      </w:r>
    </w:p>
    <w:p>
      <w:pPr>
        <w:pStyle w:val="7"/>
        <w:spacing w:before="184"/>
        <w:ind w:left="1421"/>
        <w:rPr>
          <w:rFonts w:ascii="Tahoma"/>
        </w:rPr>
      </w:pPr>
      <w:r>
        <w:rPr>
          <w:rFonts w:ascii="Tahoma"/>
        </w:rPr>
        <w:t>vim /etc/hosts</w:t>
      </w:r>
    </w:p>
    <w:p>
      <w:pPr>
        <w:pStyle w:val="11"/>
        <w:numPr>
          <w:ilvl w:val="3"/>
          <w:numId w:val="30"/>
        </w:numPr>
        <w:tabs>
          <w:tab w:val="left" w:pos="3193"/>
        </w:tabs>
        <w:spacing w:before="200" w:after="0" w:line="240" w:lineRule="auto"/>
        <w:ind w:left="3192" w:right="0" w:hanging="1352"/>
        <w:jc w:val="left"/>
        <w:rPr>
          <w:rFonts w:ascii="Tahoma"/>
          <w:sz w:val="22"/>
        </w:rPr>
      </w:pPr>
      <w:r>
        <w:rPr>
          <w:rFonts w:ascii="Tahoma"/>
          <w:sz w:val="22"/>
        </w:rPr>
        <w:t>node1</w:t>
      </w:r>
    </w:p>
    <w:p>
      <w:pPr>
        <w:pStyle w:val="11"/>
        <w:numPr>
          <w:ilvl w:val="3"/>
          <w:numId w:val="30"/>
        </w:numPr>
        <w:tabs>
          <w:tab w:val="left" w:pos="3193"/>
        </w:tabs>
        <w:spacing w:before="200" w:after="0" w:line="240" w:lineRule="auto"/>
        <w:ind w:left="3192" w:right="0" w:hanging="1352"/>
        <w:jc w:val="left"/>
        <w:rPr>
          <w:rFonts w:ascii="Tahoma"/>
          <w:sz w:val="22"/>
        </w:rPr>
      </w:pPr>
      <w:r>
        <w:drawing>
          <wp:anchor distT="0" distB="0" distL="0" distR="0" simplePos="0" relativeHeight="251723776" behindDoc="1" locked="0" layoutInCell="1" allowOverlap="1">
            <wp:simplePos x="0" y="0"/>
            <wp:positionH relativeFrom="page">
              <wp:posOffset>1925320</wp:posOffset>
            </wp:positionH>
            <wp:positionV relativeFrom="paragraph">
              <wp:posOffset>183515</wp:posOffset>
            </wp:positionV>
            <wp:extent cx="3293110" cy="3413125"/>
            <wp:effectExtent l="0" t="0" r="0" b="0"/>
            <wp:wrapNone/>
            <wp:docPr id="2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ascii="Tahoma"/>
          <w:sz w:val="22"/>
        </w:rPr>
        <w:t>node2</w:t>
      </w:r>
    </w:p>
    <w:p>
      <w:pPr>
        <w:pStyle w:val="11"/>
        <w:numPr>
          <w:ilvl w:val="3"/>
          <w:numId w:val="30"/>
        </w:numPr>
        <w:tabs>
          <w:tab w:val="left" w:pos="3193"/>
        </w:tabs>
        <w:spacing w:before="200" w:after="0" w:line="240" w:lineRule="auto"/>
        <w:ind w:left="3192" w:right="0" w:hanging="1352"/>
        <w:jc w:val="left"/>
        <w:rPr>
          <w:rFonts w:ascii="Tahoma"/>
          <w:sz w:val="22"/>
        </w:rPr>
      </w:pPr>
      <w:r>
        <w:rPr>
          <w:rFonts w:ascii="Tahoma"/>
          <w:sz w:val="22"/>
        </w:rPr>
        <w:t>node3</w:t>
      </w:r>
    </w:p>
    <w:p>
      <w:pPr>
        <w:pStyle w:val="7"/>
        <w:rPr>
          <w:rFonts w:ascii="Tahoma"/>
          <w:sz w:val="26"/>
        </w:rPr>
      </w:pPr>
    </w:p>
    <w:p>
      <w:pPr>
        <w:pStyle w:val="7"/>
        <w:rPr>
          <w:rFonts w:ascii="Tahoma"/>
          <w:sz w:val="26"/>
        </w:rPr>
      </w:pPr>
    </w:p>
    <w:p>
      <w:pPr>
        <w:pStyle w:val="7"/>
        <w:rPr>
          <w:rFonts w:ascii="Tahoma"/>
          <w:sz w:val="26"/>
        </w:rPr>
      </w:pPr>
    </w:p>
    <w:p>
      <w:pPr>
        <w:pStyle w:val="7"/>
        <w:rPr>
          <w:rFonts w:ascii="Tahoma"/>
          <w:sz w:val="26"/>
        </w:rPr>
      </w:pPr>
    </w:p>
    <w:p>
      <w:pPr>
        <w:pStyle w:val="11"/>
        <w:numPr>
          <w:ilvl w:val="3"/>
          <w:numId w:val="29"/>
        </w:numPr>
        <w:tabs>
          <w:tab w:val="left" w:pos="1190"/>
        </w:tabs>
        <w:spacing w:before="211" w:after="0" w:line="343" w:lineRule="auto"/>
        <w:ind w:left="1421" w:right="5005" w:hanging="420"/>
        <w:jc w:val="left"/>
        <w:rPr>
          <w:rFonts w:hint="eastAsia" w:ascii="微软雅黑" w:eastAsia="微软雅黑"/>
          <w:sz w:val="22"/>
        </w:rPr>
      </w:pPr>
      <w:r>
        <w:rPr>
          <w:rFonts w:hint="eastAsia" w:ascii="微软雅黑" w:eastAsia="微软雅黑"/>
          <w:spacing w:val="-3"/>
          <w:sz w:val="22"/>
        </w:rPr>
        <w:t xml:space="preserve">以确保各个节点的 </w:t>
      </w:r>
      <w:r>
        <w:rPr>
          <w:rFonts w:ascii="Tahoma" w:eastAsia="Tahoma"/>
          <w:sz w:val="22"/>
        </w:rPr>
        <w:t>cookie</w:t>
      </w:r>
      <w:r>
        <w:rPr>
          <w:rFonts w:ascii="Tahoma" w:eastAsia="Tahoma"/>
          <w:spacing w:val="-9"/>
          <w:sz w:val="22"/>
        </w:rPr>
        <w:t xml:space="preserve"> </w:t>
      </w:r>
      <w:r>
        <w:rPr>
          <w:rFonts w:hint="eastAsia" w:ascii="微软雅黑" w:eastAsia="微软雅黑"/>
          <w:spacing w:val="-4"/>
          <w:sz w:val="22"/>
        </w:rPr>
        <w:t>文件使用的是同一个值</w:t>
      </w:r>
      <w:r>
        <w:rPr>
          <w:rFonts w:hint="eastAsia" w:ascii="微软雅黑" w:eastAsia="微软雅黑"/>
          <w:spacing w:val="-5"/>
          <w:sz w:val="22"/>
        </w:rPr>
        <w:t xml:space="preserve">在 </w:t>
      </w:r>
      <w:r>
        <w:rPr>
          <w:rFonts w:ascii="Tahoma" w:eastAsia="Tahoma"/>
          <w:sz w:val="22"/>
        </w:rPr>
        <w:t>node1</w:t>
      </w:r>
      <w:r>
        <w:rPr>
          <w:rFonts w:ascii="Tahoma" w:eastAsia="Tahoma"/>
          <w:spacing w:val="-15"/>
          <w:sz w:val="22"/>
        </w:rPr>
        <w:t xml:space="preserve"> </w:t>
      </w:r>
      <w:r>
        <w:rPr>
          <w:rFonts w:hint="eastAsia" w:ascii="微软雅黑" w:eastAsia="微软雅黑"/>
          <w:spacing w:val="-3"/>
          <w:sz w:val="22"/>
        </w:rPr>
        <w:t>上执行远程操作命令</w:t>
      </w:r>
    </w:p>
    <w:p>
      <w:pPr>
        <w:pStyle w:val="7"/>
        <w:spacing w:before="10" w:line="420" w:lineRule="auto"/>
        <w:ind w:left="1421" w:right="1550"/>
        <w:rPr>
          <w:rFonts w:ascii="Tahoma"/>
        </w:rPr>
      </w:pPr>
      <w:r>
        <w:rPr>
          <w:rFonts w:ascii="Tahoma"/>
        </w:rPr>
        <w:t>scp /var/lib/rabbitmq/.erlang.cookie root@node2:/var/lib/rabbitmq/.erlang.cookie scp /var/lib/rabbitmq/.erlang.cookie root@node3:/var/lib/rabbitmq/.erlang.cookie</w:t>
      </w:r>
    </w:p>
    <w:p>
      <w:pPr>
        <w:pStyle w:val="11"/>
        <w:numPr>
          <w:ilvl w:val="3"/>
          <w:numId w:val="29"/>
        </w:numPr>
        <w:tabs>
          <w:tab w:val="left" w:pos="1190"/>
        </w:tabs>
        <w:spacing w:before="2" w:after="0" w:line="225" w:lineRule="auto"/>
        <w:ind w:left="1001" w:right="846" w:firstLine="0"/>
        <w:jc w:val="left"/>
        <w:rPr>
          <w:rFonts w:ascii="Tahoma" w:eastAsia="Tahoma"/>
          <w:sz w:val="22"/>
        </w:rPr>
      </w:pPr>
      <w:r>
        <w:rPr>
          <w:rFonts w:hint="eastAsia" w:ascii="微软雅黑" w:eastAsia="微软雅黑"/>
          <w:spacing w:val="-1"/>
          <w:sz w:val="22"/>
        </w:rPr>
        <w:t xml:space="preserve">启动 </w:t>
      </w:r>
      <w:r>
        <w:rPr>
          <w:rFonts w:ascii="Tahoma" w:eastAsia="Tahoma"/>
          <w:sz w:val="22"/>
        </w:rPr>
        <w:t>RabbitMQ</w:t>
      </w:r>
      <w:r>
        <w:rPr>
          <w:rFonts w:ascii="Tahoma" w:eastAsia="Tahoma"/>
          <w:spacing w:val="-4"/>
          <w:sz w:val="22"/>
        </w:rPr>
        <w:t xml:space="preserve"> </w:t>
      </w:r>
      <w:r>
        <w:rPr>
          <w:rFonts w:hint="eastAsia" w:ascii="微软雅黑" w:eastAsia="微软雅黑"/>
          <w:spacing w:val="-2"/>
          <w:sz w:val="22"/>
        </w:rPr>
        <w:t>服务</w:t>
      </w:r>
      <w:r>
        <w:rPr>
          <w:rFonts w:ascii="Tahoma" w:eastAsia="Tahoma"/>
          <w:sz w:val="22"/>
        </w:rPr>
        <w:t>,</w:t>
      </w:r>
      <w:r>
        <w:rPr>
          <w:rFonts w:hint="eastAsia" w:ascii="微软雅黑" w:eastAsia="微软雅黑"/>
          <w:spacing w:val="-3"/>
          <w:sz w:val="22"/>
        </w:rPr>
        <w:t xml:space="preserve">顺带启动 </w:t>
      </w:r>
      <w:r>
        <w:rPr>
          <w:rFonts w:ascii="Tahoma" w:eastAsia="Tahoma"/>
          <w:sz w:val="22"/>
        </w:rPr>
        <w:t>Erlang</w:t>
      </w:r>
      <w:r>
        <w:rPr>
          <w:rFonts w:ascii="Tahoma" w:eastAsia="Tahoma"/>
          <w:spacing w:val="-3"/>
          <w:sz w:val="22"/>
        </w:rPr>
        <w:t xml:space="preserve"> </w:t>
      </w:r>
      <w:r>
        <w:rPr>
          <w:rFonts w:hint="eastAsia" w:ascii="微软雅黑" w:eastAsia="微软雅黑"/>
          <w:spacing w:val="-4"/>
          <w:sz w:val="22"/>
        </w:rPr>
        <w:t xml:space="preserve">虚拟机和 </w:t>
      </w:r>
      <w:r>
        <w:rPr>
          <w:rFonts w:ascii="Tahoma" w:eastAsia="Tahoma"/>
          <w:sz w:val="22"/>
        </w:rPr>
        <w:t>RbbitMQ</w:t>
      </w:r>
      <w:r>
        <w:rPr>
          <w:rFonts w:ascii="Tahoma" w:eastAsia="Tahoma"/>
          <w:spacing w:val="-5"/>
          <w:sz w:val="22"/>
        </w:rPr>
        <w:t xml:space="preserve"> </w:t>
      </w:r>
      <w:r>
        <w:rPr>
          <w:rFonts w:hint="eastAsia" w:ascii="微软雅黑" w:eastAsia="微软雅黑"/>
          <w:spacing w:val="-2"/>
          <w:sz w:val="22"/>
        </w:rPr>
        <w:t>应用服务</w:t>
      </w:r>
      <w:r>
        <w:rPr>
          <w:rFonts w:ascii="Tahoma" w:eastAsia="Tahoma"/>
          <w:sz w:val="22"/>
        </w:rPr>
        <w:t>(</w:t>
      </w:r>
      <w:r>
        <w:rPr>
          <w:rFonts w:hint="eastAsia" w:ascii="微软雅黑" w:eastAsia="微软雅黑"/>
          <w:spacing w:val="-3"/>
          <w:sz w:val="22"/>
        </w:rPr>
        <w:t>在三台节点上分别执行以下命令</w:t>
      </w:r>
      <w:r>
        <w:rPr>
          <w:rFonts w:ascii="Tahoma" w:eastAsia="Tahoma"/>
          <w:spacing w:val="-3"/>
          <w:sz w:val="22"/>
        </w:rPr>
        <w:t>)</w:t>
      </w:r>
    </w:p>
    <w:p>
      <w:pPr>
        <w:pStyle w:val="7"/>
        <w:spacing w:before="190"/>
        <w:ind w:left="1421"/>
        <w:rPr>
          <w:rFonts w:ascii="Tahoma"/>
        </w:rPr>
      </w:pPr>
      <w:r>
        <w:rPr>
          <w:rFonts w:ascii="Tahoma"/>
        </w:rPr>
        <w:t>rabbitmq-server -detached</w:t>
      </w:r>
    </w:p>
    <w:p>
      <w:pPr>
        <w:pStyle w:val="11"/>
        <w:numPr>
          <w:ilvl w:val="3"/>
          <w:numId w:val="29"/>
        </w:numPr>
        <w:tabs>
          <w:tab w:val="left" w:pos="1190"/>
        </w:tabs>
        <w:spacing w:before="188" w:after="0" w:line="240" w:lineRule="auto"/>
        <w:ind w:left="1189" w:right="0" w:hanging="189"/>
        <w:jc w:val="left"/>
        <w:rPr>
          <w:rFonts w:hint="eastAsia" w:ascii="微软雅黑" w:eastAsia="微软雅黑"/>
          <w:sz w:val="22"/>
        </w:rPr>
      </w:pPr>
      <w:r>
        <w:rPr>
          <w:rFonts w:hint="eastAsia" w:ascii="微软雅黑" w:eastAsia="微软雅黑"/>
          <w:spacing w:val="-3"/>
          <w:sz w:val="22"/>
        </w:rPr>
        <w:t xml:space="preserve">在节点 </w:t>
      </w:r>
      <w:r>
        <w:rPr>
          <w:rFonts w:ascii="Tahoma" w:eastAsia="Tahoma"/>
          <w:sz w:val="22"/>
        </w:rPr>
        <w:t>2</w:t>
      </w:r>
      <w:r>
        <w:rPr>
          <w:rFonts w:ascii="Tahoma" w:eastAsia="Tahoma"/>
          <w:spacing w:val="-17"/>
          <w:sz w:val="22"/>
        </w:rPr>
        <w:t xml:space="preserve"> </w:t>
      </w:r>
      <w:r>
        <w:rPr>
          <w:rFonts w:hint="eastAsia" w:ascii="微软雅黑" w:eastAsia="微软雅黑"/>
          <w:sz w:val="22"/>
        </w:rPr>
        <w:t>执行</w:t>
      </w:r>
    </w:p>
    <w:p>
      <w:pPr>
        <w:pStyle w:val="7"/>
        <w:spacing w:before="186"/>
        <w:ind w:left="1421"/>
        <w:rPr>
          <w:rFonts w:ascii="Tahoma"/>
        </w:rPr>
      </w:pPr>
      <w:r>
        <w:rPr>
          <w:rFonts w:ascii="Tahoma"/>
        </w:rPr>
        <w:t>rabbitmqctl stop_app</w:t>
      </w:r>
    </w:p>
    <w:p>
      <w:pPr>
        <w:pStyle w:val="7"/>
        <w:spacing w:before="187" w:line="348" w:lineRule="auto"/>
        <w:ind w:left="1421" w:right="875" w:firstLine="19"/>
        <w:rPr>
          <w:rFonts w:ascii="Tahoma" w:eastAsia="Tahoma"/>
        </w:rPr>
      </w:pPr>
      <w:r>
        <w:rPr>
          <w:rFonts w:ascii="Tahoma" w:eastAsia="Tahoma"/>
        </w:rPr>
        <w:t xml:space="preserve">(rabbitmqctl stop </w:t>
      </w:r>
      <w:r>
        <w:t>会将</w:t>
      </w:r>
      <w:r>
        <w:rPr>
          <w:rFonts w:ascii="Tahoma" w:eastAsia="Tahoma"/>
        </w:rPr>
        <w:t xml:space="preserve">Erlang </w:t>
      </w:r>
      <w:r>
        <w:t>虚拟机关闭，</w:t>
      </w:r>
      <w:r>
        <w:rPr>
          <w:rFonts w:ascii="Tahoma" w:eastAsia="Tahoma"/>
        </w:rPr>
        <w:t xml:space="preserve">rabbitmqctl stop_app </w:t>
      </w:r>
      <w:r>
        <w:t xml:space="preserve">只关闭 </w:t>
      </w:r>
      <w:r>
        <w:rPr>
          <w:rFonts w:ascii="Tahoma" w:eastAsia="Tahoma"/>
        </w:rPr>
        <w:t xml:space="preserve">RabbitMQ </w:t>
      </w:r>
      <w:r>
        <w:t>服务</w:t>
      </w:r>
      <w:r>
        <w:rPr>
          <w:rFonts w:ascii="Tahoma" w:eastAsia="Tahoma"/>
        </w:rPr>
        <w:t>) rabbitmqctl reset</w:t>
      </w:r>
    </w:p>
    <w:p>
      <w:pPr>
        <w:pStyle w:val="7"/>
        <w:spacing w:before="81" w:line="410" w:lineRule="auto"/>
        <w:ind w:left="1421" w:right="5659"/>
        <w:rPr>
          <w:rFonts w:ascii="Tahoma" w:eastAsia="Tahoma"/>
        </w:rPr>
      </w:pPr>
      <w:r>
        <w:rPr>
          <w:rFonts w:ascii="Tahoma" w:eastAsia="Tahoma"/>
        </w:rPr>
        <w:t>rabbitmqctl join_cluster rabbit@node1 rabbitmqctl start_app(</w:t>
      </w:r>
      <w:r>
        <w:t>只启动应用服务</w:t>
      </w:r>
      <w:r>
        <w:rPr>
          <w:rFonts w:ascii="Tahoma" w:eastAsia="Tahoma"/>
        </w:rPr>
        <w:t>)</w:t>
      </w:r>
    </w:p>
    <w:p>
      <w:pPr>
        <w:pStyle w:val="11"/>
        <w:numPr>
          <w:ilvl w:val="3"/>
          <w:numId w:val="29"/>
        </w:numPr>
        <w:tabs>
          <w:tab w:val="left" w:pos="1190"/>
        </w:tabs>
        <w:spacing w:before="0" w:after="0" w:line="290" w:lineRule="exact"/>
        <w:ind w:left="1189" w:right="0" w:hanging="189"/>
        <w:jc w:val="left"/>
        <w:rPr>
          <w:rFonts w:hint="eastAsia" w:ascii="微软雅黑" w:eastAsia="微软雅黑"/>
          <w:sz w:val="22"/>
        </w:rPr>
      </w:pPr>
      <w:r>
        <w:rPr>
          <w:rFonts w:hint="eastAsia" w:ascii="微软雅黑" w:eastAsia="微软雅黑"/>
          <w:spacing w:val="-3"/>
          <w:sz w:val="22"/>
        </w:rPr>
        <w:t xml:space="preserve">在节点 </w:t>
      </w:r>
      <w:r>
        <w:rPr>
          <w:rFonts w:ascii="Tahoma" w:eastAsia="Tahoma"/>
          <w:sz w:val="22"/>
        </w:rPr>
        <w:t>3</w:t>
      </w:r>
      <w:r>
        <w:rPr>
          <w:rFonts w:ascii="Tahoma" w:eastAsia="Tahoma"/>
          <w:spacing w:val="-17"/>
          <w:sz w:val="22"/>
        </w:rPr>
        <w:t xml:space="preserve"> </w:t>
      </w:r>
      <w:r>
        <w:rPr>
          <w:rFonts w:hint="eastAsia" w:ascii="微软雅黑" w:eastAsia="微软雅黑"/>
          <w:sz w:val="22"/>
        </w:rPr>
        <w:t>执行</w:t>
      </w:r>
    </w:p>
    <w:p>
      <w:pPr>
        <w:spacing w:after="0" w:line="290" w:lineRule="exact"/>
        <w:jc w:val="left"/>
        <w:rPr>
          <w:rFonts w:hint="eastAsia" w:ascii="微软雅黑" w:eastAsia="微软雅黑"/>
          <w:sz w:val="22"/>
        </w:rPr>
        <w:sectPr>
          <w:pgSz w:w="11910" w:h="16840"/>
          <w:pgMar w:top="1420" w:right="420" w:bottom="280" w:left="600" w:header="708" w:footer="0" w:gutter="0"/>
          <w:cols w:space="720" w:num="1"/>
        </w:sectPr>
      </w:pPr>
    </w:p>
    <w:p>
      <w:pPr>
        <w:pStyle w:val="7"/>
        <w:spacing w:before="15"/>
        <w:rPr>
          <w:sz w:val="4"/>
        </w:rPr>
      </w:pPr>
    </w:p>
    <w:p>
      <w:pPr>
        <w:pStyle w:val="7"/>
        <w:ind w:left="888"/>
        <w:rPr>
          <w:sz w:val="20"/>
        </w:rPr>
      </w:pPr>
      <w:r>
        <w:rPr>
          <w:sz w:val="20"/>
        </w:rPr>
        <w:pict>
          <v:shape id="_x0000_s1310" o:spid="_x0000_s1310" o:spt="202" type="#_x0000_t202" style="height:482pt;width:462.6pt;" filled="f" stroked="t" coordsize="21600,21600">
            <v:path/>
            <v:fill on="f" focussize="0,0"/>
            <v:stroke weight="0.48pt" color="#000000"/>
            <v:imagedata o:title=""/>
            <o:lock v:ext="edit"/>
            <v:textbox inset="0mm,0mm,0mm,0mm">
              <w:txbxContent>
                <w:p>
                  <w:pPr>
                    <w:pStyle w:val="7"/>
                    <w:spacing w:before="3" w:line="420" w:lineRule="auto"/>
                    <w:ind w:left="523" w:right="6645"/>
                    <w:rPr>
                      <w:rFonts w:ascii="Tahoma"/>
                    </w:rPr>
                  </w:pPr>
                  <w:r>
                    <w:rPr>
                      <w:rFonts w:ascii="Tahoma"/>
                    </w:rPr>
                    <w:t>rabbitmqctl stop_app rabbitmqctl reset</w:t>
                  </w:r>
                </w:p>
                <w:p>
                  <w:pPr>
                    <w:pStyle w:val="7"/>
                    <w:spacing w:before="2" w:line="420" w:lineRule="auto"/>
                    <w:ind w:left="523" w:right="4991"/>
                    <w:rPr>
                      <w:rFonts w:ascii="Tahoma"/>
                    </w:rPr>
                  </w:pPr>
                  <w:r>
                    <w:rPr>
                      <w:rFonts w:ascii="Tahoma"/>
                    </w:rPr>
                    <w:t>rabbitmqctl join_cluster rabbit@node2 rabbitmqctl start_app</w:t>
                  </w:r>
                </w:p>
                <w:p>
                  <w:pPr>
                    <w:pStyle w:val="7"/>
                    <w:spacing w:line="392" w:lineRule="exact"/>
                    <w:ind w:left="103"/>
                  </w:pPr>
                  <w:r>
                    <w:rPr>
                      <w:rFonts w:ascii="Tahoma" w:eastAsia="Tahoma"/>
                    </w:rPr>
                    <w:t>7.</w:t>
                  </w:r>
                  <w:r>
                    <w:t>集群状态</w:t>
                  </w:r>
                </w:p>
                <w:p>
                  <w:pPr>
                    <w:pStyle w:val="7"/>
                    <w:spacing w:before="186" w:line="410" w:lineRule="auto"/>
                    <w:ind w:left="103" w:right="6211" w:firstLine="419"/>
                  </w:pPr>
                  <w:r>
                    <w:rPr>
                      <w:rFonts w:ascii="Tahoma" w:eastAsia="Tahoma"/>
                    </w:rPr>
                    <w:t>rabbitmqctl cluster_status 8.</w:t>
                  </w:r>
                  <w:r>
                    <w:t>需要重新设置用户</w:t>
                  </w:r>
                </w:p>
                <w:p>
                  <w:pPr>
                    <w:pStyle w:val="7"/>
                    <w:spacing w:line="290" w:lineRule="exact"/>
                    <w:ind w:left="523"/>
                  </w:pPr>
                  <w:r>
                    <w:t>创建账号</w:t>
                  </w:r>
                </w:p>
                <w:p>
                  <w:pPr>
                    <w:pStyle w:val="7"/>
                    <w:spacing w:before="183"/>
                    <w:ind w:left="943"/>
                    <w:rPr>
                      <w:rFonts w:ascii="Tahoma"/>
                    </w:rPr>
                  </w:pPr>
                  <w:r>
                    <w:rPr>
                      <w:rFonts w:ascii="Tahoma"/>
                    </w:rPr>
                    <w:t>rabbitmqctl add_user admin 123</w:t>
                  </w:r>
                </w:p>
                <w:p>
                  <w:pPr>
                    <w:pStyle w:val="7"/>
                    <w:spacing w:before="187"/>
                    <w:ind w:left="523"/>
                  </w:pPr>
                  <w:r>
                    <w:t>设置用户角色</w:t>
                  </w:r>
                </w:p>
                <w:p>
                  <w:pPr>
                    <w:pStyle w:val="7"/>
                    <w:spacing w:before="186"/>
                    <w:ind w:left="943"/>
                    <w:rPr>
                      <w:rFonts w:ascii="Tahoma"/>
                    </w:rPr>
                  </w:pPr>
                  <w:r>
                    <w:rPr>
                      <w:rFonts w:ascii="Tahoma"/>
                    </w:rPr>
                    <w:t>rabbitmqctl set_user_tags admin administrator</w:t>
                  </w:r>
                </w:p>
                <w:p>
                  <w:pPr>
                    <w:pStyle w:val="7"/>
                    <w:spacing w:before="187"/>
                    <w:ind w:left="523"/>
                  </w:pPr>
                  <w:r>
                    <w:t>设置用户权限</w:t>
                  </w:r>
                </w:p>
                <w:p>
                  <w:pPr>
                    <w:pStyle w:val="7"/>
                    <w:spacing w:before="183"/>
                    <w:ind w:left="943"/>
                    <w:rPr>
                      <w:rFonts w:ascii="Tahoma"/>
                    </w:rPr>
                  </w:pPr>
                  <w:r>
                    <w:rPr>
                      <w:rFonts w:ascii="Tahoma"/>
                    </w:rPr>
                    <w:t>rabbitmqctl set_permissions -p "/" admin ".*" ".*" ".*"</w:t>
                  </w:r>
                </w:p>
                <w:p>
                  <w:pPr>
                    <w:pStyle w:val="7"/>
                    <w:spacing w:before="188" w:line="350" w:lineRule="auto"/>
                    <w:ind w:left="523" w:right="3588" w:hanging="420"/>
                    <w:rPr>
                      <w:rFonts w:ascii="Tahoma" w:eastAsia="Tahoma"/>
                    </w:rPr>
                  </w:pPr>
                  <w:r>
                    <w:rPr>
                      <w:rFonts w:ascii="Tahoma" w:eastAsia="Tahoma"/>
                    </w:rPr>
                    <w:t>9.</w:t>
                  </w:r>
                  <w:r>
                    <w:t>解除集群节点</w:t>
                  </w:r>
                  <w:r>
                    <w:rPr>
                      <w:rFonts w:ascii="Tahoma" w:eastAsia="Tahoma"/>
                    </w:rPr>
                    <w:t xml:space="preserve">(node2 </w:t>
                  </w:r>
                  <w:r>
                    <w:t xml:space="preserve">和 </w:t>
                  </w:r>
                  <w:r>
                    <w:rPr>
                      <w:rFonts w:ascii="Tahoma" w:eastAsia="Tahoma"/>
                    </w:rPr>
                    <w:t xml:space="preserve">node3 </w:t>
                  </w:r>
                  <w:r>
                    <w:t>机器分别执行</w:t>
                  </w:r>
                  <w:r>
                    <w:rPr>
                      <w:rFonts w:ascii="Tahoma" w:eastAsia="Tahoma"/>
                    </w:rPr>
                    <w:t>) rabbitmqctl stop_app</w:t>
                  </w:r>
                </w:p>
                <w:p>
                  <w:pPr>
                    <w:pStyle w:val="7"/>
                    <w:spacing w:before="77" w:line="420" w:lineRule="auto"/>
                    <w:ind w:left="523" w:right="6194"/>
                    <w:rPr>
                      <w:rFonts w:ascii="Tahoma"/>
                    </w:rPr>
                  </w:pPr>
                  <w:r>
                    <w:rPr>
                      <w:rFonts w:ascii="Tahoma"/>
                    </w:rPr>
                    <w:t>rabbitmqctl reset rabbitmqctl start_app rabbitmqctl cluster_status</w:t>
                  </w:r>
                </w:p>
                <w:p>
                  <w:pPr>
                    <w:pStyle w:val="7"/>
                    <w:spacing w:line="396" w:lineRule="exact"/>
                    <w:ind w:left="523"/>
                    <w:rPr>
                      <w:rFonts w:ascii="Tahoma" w:eastAsia="Tahoma"/>
                    </w:rPr>
                  </w:pPr>
                  <w:r>
                    <w:rPr>
                      <w:rFonts w:ascii="Tahoma" w:eastAsia="Tahoma"/>
                    </w:rPr>
                    <w:t xml:space="preserve">rabbitmqctl forget_cluster_node rabbit@node2(node1 </w:t>
                  </w:r>
                  <w:r>
                    <w:t>机器上执行</w:t>
                  </w:r>
                  <w:r>
                    <w:rPr>
                      <w:rFonts w:ascii="Tahoma" w:eastAsia="Tahoma"/>
                    </w:rPr>
                    <w:t>)</w:t>
                  </w:r>
                </w:p>
              </w:txbxContent>
            </v:textbox>
            <w10:wrap type="none"/>
            <w10:anchorlock/>
          </v:shape>
        </w:pict>
      </w:r>
    </w:p>
    <w:p>
      <w:pPr>
        <w:pStyle w:val="7"/>
        <w:spacing w:before="9"/>
        <w:rPr>
          <w:sz w:val="8"/>
        </w:rPr>
      </w:pPr>
    </w:p>
    <w:p>
      <w:pPr>
        <w:pStyle w:val="3"/>
        <w:numPr>
          <w:ilvl w:val="1"/>
          <w:numId w:val="29"/>
        </w:numPr>
        <w:tabs>
          <w:tab w:val="left" w:pos="942"/>
        </w:tabs>
        <w:spacing w:before="70" w:after="0" w:line="240" w:lineRule="auto"/>
        <w:ind w:left="941" w:right="0" w:hanging="842"/>
        <w:jc w:val="left"/>
        <w:rPr>
          <w:rFonts w:hint="eastAsia" w:ascii="黑体" w:eastAsia="黑体"/>
        </w:rPr>
      </w:pPr>
      <w:r>
        <w:drawing>
          <wp:anchor distT="0" distB="0" distL="0" distR="0" simplePos="0" relativeHeight="251725824" behindDoc="1" locked="0" layoutInCell="1" allowOverlap="1">
            <wp:simplePos x="0" y="0"/>
            <wp:positionH relativeFrom="page">
              <wp:posOffset>1925320</wp:posOffset>
            </wp:positionH>
            <wp:positionV relativeFrom="paragraph">
              <wp:posOffset>-3523615</wp:posOffset>
            </wp:positionV>
            <wp:extent cx="3293110" cy="3413125"/>
            <wp:effectExtent l="0" t="0" r="0" b="0"/>
            <wp:wrapNone/>
            <wp:docPr id="2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rFonts w:hint="eastAsia" w:ascii="黑体" w:eastAsia="黑体"/>
        </w:rPr>
        <w:t>镜像队列</w:t>
      </w:r>
    </w:p>
    <w:p>
      <w:pPr>
        <w:pStyle w:val="7"/>
        <w:spacing w:before="4"/>
        <w:rPr>
          <w:rFonts w:ascii="黑体"/>
          <w:b/>
          <w:sz w:val="44"/>
        </w:rPr>
      </w:pPr>
    </w:p>
    <w:p>
      <w:pPr>
        <w:pStyle w:val="4"/>
        <w:numPr>
          <w:ilvl w:val="2"/>
          <w:numId w:val="29"/>
        </w:numPr>
        <w:tabs>
          <w:tab w:val="left" w:pos="1361"/>
          <w:tab w:val="left" w:pos="1362"/>
        </w:tabs>
        <w:spacing w:before="0" w:after="0" w:line="240" w:lineRule="auto"/>
        <w:ind w:left="1361" w:right="0" w:hanging="1262"/>
        <w:jc w:val="left"/>
      </w:pPr>
      <w:r>
        <w:t>使用镜像的原因</w:t>
      </w:r>
    </w:p>
    <w:p>
      <w:pPr>
        <w:pStyle w:val="7"/>
        <w:spacing w:before="9"/>
        <w:rPr>
          <w:rFonts w:ascii="黑体"/>
          <w:b/>
          <w:sz w:val="20"/>
        </w:rPr>
      </w:pPr>
    </w:p>
    <w:p>
      <w:pPr>
        <w:pStyle w:val="7"/>
        <w:spacing w:before="1" w:line="223" w:lineRule="auto"/>
        <w:ind w:left="100" w:right="548" w:firstLine="420"/>
      </w:pPr>
      <w:r>
        <w:rPr>
          <w:spacing w:val="-3"/>
        </w:rPr>
        <w:t xml:space="preserve">如果 </w:t>
      </w:r>
      <w:r>
        <w:rPr>
          <w:rFonts w:ascii="Tahoma" w:eastAsia="Tahoma"/>
        </w:rPr>
        <w:t xml:space="preserve">RabbitMQ </w:t>
      </w:r>
      <w:r>
        <w:rPr>
          <w:spacing w:val="-3"/>
        </w:rPr>
        <w:t xml:space="preserve">集群中只有一个 </w:t>
      </w:r>
      <w:r>
        <w:rPr>
          <w:rFonts w:ascii="Tahoma" w:eastAsia="Tahoma"/>
        </w:rPr>
        <w:t xml:space="preserve">Broker </w:t>
      </w:r>
      <w:r>
        <w:rPr>
          <w:spacing w:val="-5"/>
        </w:rPr>
        <w:t>节点，那么该节点的失效将导致整体服务的临时性不可用，并</w:t>
      </w:r>
      <w:r>
        <w:rPr>
          <w:spacing w:val="-16"/>
        </w:rPr>
        <w:t>且也可能会导致消息的丢失。可以将所有消息都设置为持久化，并且对应队列的</w:t>
      </w:r>
      <w:r>
        <w:rPr>
          <w:rFonts w:ascii="Tahoma" w:eastAsia="Tahoma"/>
        </w:rPr>
        <w:t xml:space="preserve">durable </w:t>
      </w:r>
      <w:r>
        <w:rPr>
          <w:spacing w:val="3"/>
        </w:rPr>
        <w:t>属性也设置为</w:t>
      </w:r>
      <w:r>
        <w:rPr>
          <w:rFonts w:ascii="Tahoma" w:eastAsia="Tahoma"/>
        </w:rPr>
        <w:t>true</w:t>
      </w:r>
      <w:r>
        <w:t xml:space="preserve">， </w:t>
      </w:r>
      <w:r>
        <w:rPr>
          <w:spacing w:val="-3"/>
        </w:rPr>
        <w:t>但是这样仍然无法避免由于缓存导致的问题：因为消息在发送之后和被写入磁盘井执行刷盘动作之间存在</w:t>
      </w:r>
      <w:r>
        <w:rPr>
          <w:spacing w:val="-8"/>
        </w:rPr>
        <w:t xml:space="preserve">一个短暂却会产生问题的时间窗。通过 </w:t>
      </w:r>
      <w:r>
        <w:rPr>
          <w:rFonts w:ascii="Tahoma" w:eastAsia="Tahoma"/>
        </w:rPr>
        <w:t xml:space="preserve">publisherconfirm </w:t>
      </w:r>
      <w:r>
        <w:rPr>
          <w:spacing w:val="-3"/>
        </w:rPr>
        <w:t>机制能够确保客户端知道哪些消息己经存入磁盘， 尽管如此，一般不希望遇到因单点故障导致的服务不可用。</w:t>
      </w:r>
    </w:p>
    <w:p>
      <w:pPr>
        <w:spacing w:after="0" w:line="223" w:lineRule="auto"/>
        <w:sectPr>
          <w:pgSz w:w="11910" w:h="16840"/>
          <w:pgMar w:top="1420" w:right="420" w:bottom="280" w:left="600" w:header="708" w:footer="0" w:gutter="0"/>
          <w:cols w:space="720" w:num="1"/>
        </w:sectPr>
      </w:pPr>
    </w:p>
    <w:p>
      <w:pPr>
        <w:pStyle w:val="7"/>
        <w:spacing w:before="93" w:line="225" w:lineRule="auto"/>
        <w:ind w:left="100" w:right="643" w:firstLine="420"/>
      </w:pPr>
      <w:r>
        <w:drawing>
          <wp:anchor distT="0" distB="0" distL="0" distR="0" simplePos="0" relativeHeight="251726848"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2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引入镜像队列</w:t>
      </w:r>
      <w:r>
        <w:rPr>
          <w:rFonts w:ascii="Tahoma" w:eastAsia="Tahoma"/>
        </w:rPr>
        <w:t>(Mirror Queue)</w:t>
      </w:r>
      <w:r>
        <w:t xml:space="preserve">的机制，可以将队列镜像到集群中的其他 </w:t>
      </w:r>
      <w:r>
        <w:rPr>
          <w:rFonts w:ascii="Tahoma" w:eastAsia="Tahoma"/>
        </w:rPr>
        <w:t xml:space="preserve">Broker </w:t>
      </w:r>
      <w:r>
        <w:t>节点之上，如果集群中的一个节点失效了，队列能自动地切换到镜像中的另一个节点上以保证服务的可用性。</w:t>
      </w:r>
    </w:p>
    <w:p>
      <w:pPr>
        <w:pStyle w:val="7"/>
        <w:spacing w:before="13"/>
        <w:rPr>
          <w:sz w:val="13"/>
        </w:rPr>
      </w:pPr>
    </w:p>
    <w:p>
      <w:pPr>
        <w:pStyle w:val="11"/>
        <w:numPr>
          <w:ilvl w:val="2"/>
          <w:numId w:val="29"/>
        </w:numPr>
        <w:tabs>
          <w:tab w:val="left" w:pos="1361"/>
          <w:tab w:val="left" w:pos="1362"/>
        </w:tabs>
        <w:spacing w:before="0" w:after="0" w:line="240" w:lineRule="auto"/>
        <w:ind w:left="1361" w:right="0" w:hanging="1262"/>
        <w:jc w:val="left"/>
        <w:rPr>
          <w:b/>
          <w:sz w:val="28"/>
        </w:rPr>
      </w:pPr>
      <w:r>
        <w:rPr>
          <w:b/>
          <w:sz w:val="28"/>
        </w:rPr>
        <w:t>搭建步骤</w:t>
      </w:r>
    </w:p>
    <w:p>
      <w:pPr>
        <w:pStyle w:val="7"/>
        <w:spacing w:before="5"/>
        <w:rPr>
          <w:rFonts w:ascii="黑体"/>
          <w:b/>
          <w:sz w:val="17"/>
        </w:rPr>
      </w:pPr>
      <w:r>
        <w:pict>
          <v:group id="_x0000_s1311" o:spid="_x0000_s1311" o:spt="203" style="position:absolute;left:0pt;margin-left:74.4pt;margin-top:13.1pt;height:562.55pt;width:463.05pt;mso-position-horizontal-relative:page;mso-wrap-distance-bottom:0pt;mso-wrap-distance-top:0pt;z-index:-251530240;mso-width-relative:page;mso-height-relative:page;" coordorigin="1488,263" coordsize="9261,11251">
            <o:lock v:ext="edit"/>
            <v:shape id="_x0000_s1312" o:spid="_x0000_s1312" o:spt="75" type="#_x0000_t75" style="position:absolute;left:2040;top:6733;height:3979;width:5490;" filled="f" stroked="f" coordsize="21600,21600">
              <v:path/>
              <v:fill on="f" focussize="0,0"/>
              <v:stroke on="f"/>
              <v:imagedata r:id="rId83" o:title=""/>
              <o:lock v:ext="edit" aspectratio="t"/>
            </v:shape>
            <v:shape id="_x0000_s1313" o:spid="_x0000_s1313" o:spt="202" type="#_x0000_t202" style="position:absolute;left:1493;top:267;height:11241;width:9252;" filled="f" stroked="t" coordsize="21600,21600">
              <v:path/>
              <v:fill on="f" focussize="0,0"/>
              <v:stroke weight="0.48pt" color="#000000"/>
              <v:imagedata o:title=""/>
              <o:lock v:ext="edit"/>
              <v:textbox inset="0mm,0mm,0mm,0mm">
                <w:txbxContent>
                  <w:p>
                    <w:pPr>
                      <w:numPr>
                        <w:ilvl w:val="0"/>
                        <w:numId w:val="31"/>
                      </w:numPr>
                      <w:tabs>
                        <w:tab w:val="left" w:pos="292"/>
                      </w:tabs>
                      <w:spacing w:before="0" w:line="394" w:lineRule="exact"/>
                      <w:ind w:left="291" w:right="0" w:hanging="189"/>
                      <w:jc w:val="left"/>
                      <w:rPr>
                        <w:sz w:val="22"/>
                      </w:rPr>
                    </w:pPr>
                    <w:r>
                      <w:rPr>
                        <w:spacing w:val="-2"/>
                        <w:sz w:val="22"/>
                      </w:rPr>
                      <w:t>启动三台集群节点</w:t>
                    </w:r>
                  </w:p>
                  <w:p>
                    <w:pPr>
                      <w:numPr>
                        <w:ilvl w:val="0"/>
                        <w:numId w:val="31"/>
                      </w:numPr>
                      <w:tabs>
                        <w:tab w:val="left" w:pos="292"/>
                      </w:tabs>
                      <w:spacing w:before="173"/>
                      <w:ind w:left="291" w:right="0" w:hanging="189"/>
                      <w:jc w:val="left"/>
                      <w:rPr>
                        <w:rFonts w:ascii="Tahoma" w:eastAsia="Tahoma"/>
                        <w:sz w:val="22"/>
                      </w:rPr>
                    </w:pPr>
                    <w:r>
                      <w:rPr>
                        <w:spacing w:val="-4"/>
                        <w:sz w:val="22"/>
                      </w:rPr>
                      <w:t xml:space="preserve">随便找一个节点添加 </w:t>
                    </w:r>
                    <w:r>
                      <w:rPr>
                        <w:rFonts w:ascii="Tahoma" w:eastAsia="Tahoma"/>
                        <w:sz w:val="22"/>
                      </w:rPr>
                      <w:t>policy</w:t>
                    </w:r>
                  </w:p>
                  <w:p>
                    <w:pPr>
                      <w:spacing w:before="1" w:after="0" w:line="240" w:lineRule="auto"/>
                      <w:rPr>
                        <w:rFonts w:ascii="Tahoma"/>
                        <w:sz w:val="15"/>
                      </w:rPr>
                    </w:pPr>
                  </w:p>
                  <w:p>
                    <w:pPr>
                      <w:spacing w:line="240" w:lineRule="auto"/>
                      <w:ind w:left="521" w:right="0" w:firstLine="0"/>
                      <w:rPr>
                        <w:rFonts w:ascii="Tahoma"/>
                        <w:sz w:val="20"/>
                      </w:rPr>
                    </w:pPr>
                    <w:r>
                      <w:rPr>
                        <w:rFonts w:ascii="Tahoma"/>
                        <w:sz w:val="20"/>
                      </w:rPr>
                      <w:drawing>
                        <wp:inline distT="0" distB="0" distL="0" distR="0">
                          <wp:extent cx="4551045" cy="2860040"/>
                          <wp:effectExtent l="0" t="0" r="0" b="0"/>
                          <wp:docPr id="28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79.png"/>
                                  <pic:cNvPicPr>
                                    <a:picLocks noChangeAspect="1"/>
                                  </pic:cNvPicPr>
                                </pic:nvPicPr>
                                <pic:blipFill>
                                  <a:blip r:embed="rId84" cstate="print"/>
                                  <a:stretch>
                                    <a:fillRect/>
                                  </a:stretch>
                                </pic:blipFill>
                                <pic:spPr>
                                  <a:xfrm>
                                    <a:off x="0" y="0"/>
                                    <a:ext cx="4551318" cy="2860357"/>
                                  </a:xfrm>
                                  <a:prstGeom prst="rect">
                                    <a:avLst/>
                                  </a:prstGeom>
                                </pic:spPr>
                              </pic:pic>
                            </a:graphicData>
                          </a:graphic>
                        </wp:inline>
                      </w:drawing>
                    </w:r>
                  </w:p>
                  <w:p>
                    <w:pPr>
                      <w:numPr>
                        <w:ilvl w:val="0"/>
                        <w:numId w:val="31"/>
                      </w:numPr>
                      <w:tabs>
                        <w:tab w:val="left" w:pos="292"/>
                      </w:tabs>
                      <w:spacing w:before="214"/>
                      <w:ind w:left="291" w:right="0" w:hanging="189"/>
                      <w:jc w:val="left"/>
                      <w:rPr>
                        <w:sz w:val="22"/>
                      </w:rPr>
                    </w:pPr>
                    <w:r>
                      <w:rPr>
                        <w:spacing w:val="-5"/>
                        <w:sz w:val="22"/>
                      </w:rPr>
                      <w:t xml:space="preserve">在 </w:t>
                    </w:r>
                    <w:r>
                      <w:rPr>
                        <w:rFonts w:ascii="Tahoma" w:eastAsia="Tahoma"/>
                        <w:sz w:val="22"/>
                      </w:rPr>
                      <w:t>node1</w:t>
                    </w:r>
                    <w:r>
                      <w:rPr>
                        <w:rFonts w:ascii="Tahoma" w:eastAsia="Tahoma"/>
                        <w:spacing w:val="-15"/>
                        <w:sz w:val="22"/>
                      </w:rPr>
                      <w:t xml:space="preserve"> </w:t>
                    </w:r>
                    <w:r>
                      <w:rPr>
                        <w:spacing w:val="-3"/>
                        <w:sz w:val="22"/>
                      </w:rPr>
                      <w:t>上创建一个队列发送一条消息，队列存在镜像队列</w:t>
                    </w: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11" w:line="240" w:lineRule="auto"/>
                      <w:rPr>
                        <w:sz w:val="40"/>
                      </w:rPr>
                    </w:pPr>
                  </w:p>
                  <w:p>
                    <w:pPr>
                      <w:numPr>
                        <w:ilvl w:val="0"/>
                        <w:numId w:val="31"/>
                      </w:numPr>
                      <w:tabs>
                        <w:tab w:val="left" w:pos="292"/>
                      </w:tabs>
                      <w:spacing w:before="1"/>
                      <w:ind w:left="291" w:right="0" w:hanging="189"/>
                      <w:jc w:val="left"/>
                      <w:rPr>
                        <w:sz w:val="22"/>
                      </w:rPr>
                    </w:pPr>
                    <w:r>
                      <w:rPr>
                        <w:spacing w:val="-4"/>
                        <w:sz w:val="22"/>
                      </w:rPr>
                      <w:t xml:space="preserve">停掉 </w:t>
                    </w:r>
                    <w:r>
                      <w:rPr>
                        <w:rFonts w:ascii="Tahoma" w:eastAsia="Tahoma"/>
                        <w:sz w:val="22"/>
                      </w:rPr>
                      <w:t>node1</w:t>
                    </w:r>
                    <w:r>
                      <w:rPr>
                        <w:rFonts w:ascii="Tahoma" w:eastAsia="Tahoma"/>
                        <w:spacing w:val="-15"/>
                        <w:sz w:val="22"/>
                      </w:rPr>
                      <w:t xml:space="preserve"> </w:t>
                    </w:r>
                    <w:r>
                      <w:rPr>
                        <w:spacing w:val="-5"/>
                        <w:sz w:val="22"/>
                      </w:rPr>
                      <w:t xml:space="preserve">之后发现 </w:t>
                    </w:r>
                    <w:r>
                      <w:rPr>
                        <w:rFonts w:ascii="Tahoma" w:eastAsia="Tahoma"/>
                        <w:sz w:val="22"/>
                      </w:rPr>
                      <w:t>node2</w:t>
                    </w:r>
                    <w:r>
                      <w:rPr>
                        <w:rFonts w:ascii="Tahoma" w:eastAsia="Tahoma"/>
                        <w:spacing w:val="-14"/>
                        <w:sz w:val="22"/>
                      </w:rPr>
                      <w:t xml:space="preserve"> </w:t>
                    </w:r>
                    <w:r>
                      <w:rPr>
                        <w:spacing w:val="-1"/>
                        <w:sz w:val="22"/>
                      </w:rPr>
                      <w:t>成为镜像队列</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r>
        <w:drawing>
          <wp:anchor distT="0" distB="0" distL="0" distR="0" simplePos="0" relativeHeight="251727872"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2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p>
    <w:p>
      <w:pPr>
        <w:pStyle w:val="7"/>
        <w:ind w:left="888"/>
        <w:rPr>
          <w:rFonts w:ascii="黑体"/>
          <w:sz w:val="20"/>
        </w:rPr>
      </w:pPr>
      <w:r>
        <w:rPr>
          <w:rFonts w:ascii="黑体"/>
          <w:sz w:val="20"/>
        </w:rPr>
        <w:pict>
          <v:group id="_x0000_s1314" o:spid="_x0000_s1314" o:spt="203" style="height:292.4pt;width:463.05pt;" coordsize="9261,5848">
            <o:lock v:ext="edit"/>
            <v:shape id="_x0000_s1315" o:spid="_x0000_s1315" o:spt="75" type="#_x0000_t75" style="position:absolute;left:551;top:12;height:4463;width:5621;" filled="f" stroked="f" coordsize="21600,21600">
              <v:path/>
              <v:fill on="f" focussize="0,0"/>
              <v:stroke on="f"/>
              <v:imagedata r:id="rId85" o:title=""/>
              <o:lock v:ext="edit" aspectratio="t"/>
            </v:shape>
            <v:shape id="_x0000_s1316" o:spid="_x0000_s1316" o:spt="202" type="#_x0000_t202" style="position:absolute;left:4;top:4;height:5838;width:9252;" filled="f" stroked="t" coordsize="21600,21600">
              <v:path/>
              <v:fill on="f" focussize="0,0"/>
              <v:stroke weight="0.48pt" color="#000000"/>
              <v:imagedata o:title=""/>
              <o:lock v:ext="edit"/>
              <v:textbox inset="0mm,0mm,0mm,0mm">
                <w:txbxContent>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8" w:line="240" w:lineRule="auto"/>
                      <w:rPr>
                        <w:rFonts w:ascii="黑体"/>
                        <w:b/>
                        <w:sz w:val="27"/>
                      </w:rPr>
                    </w:pPr>
                  </w:p>
                  <w:p>
                    <w:pPr>
                      <w:spacing w:before="0" w:line="343" w:lineRule="auto"/>
                      <w:ind w:left="544" w:right="3114" w:hanging="442"/>
                      <w:jc w:val="left"/>
                      <w:rPr>
                        <w:sz w:val="22"/>
                      </w:rPr>
                    </w:pPr>
                    <w:r>
                      <w:rPr>
                        <w:rFonts w:ascii="Tahoma" w:eastAsia="Tahoma"/>
                        <w:sz w:val="22"/>
                      </w:rPr>
                      <w:t>5.</w:t>
                    </w:r>
                    <w:r>
                      <w:rPr>
                        <w:sz w:val="22"/>
                      </w:rPr>
                      <w:t>就算整个集群只剩下一台机器了 依然能消费队列里面的消息说明队列里面的消息被镜像队列传递到相应机器里面了</w:t>
                    </w:r>
                  </w:p>
                </w:txbxContent>
              </v:textbox>
            </v:shape>
            <w10:wrap type="none"/>
            <w10:anchorlock/>
          </v:group>
        </w:pict>
      </w:r>
    </w:p>
    <w:p>
      <w:pPr>
        <w:spacing w:after="0"/>
        <w:rPr>
          <w:rFonts w:ascii="黑体"/>
          <w:sz w:val="20"/>
        </w:rPr>
        <w:sectPr>
          <w:pgSz w:w="11910" w:h="16840"/>
          <w:pgMar w:top="1420" w:right="420" w:bottom="280" w:left="600" w:header="708" w:footer="0" w:gutter="0"/>
          <w:cols w:space="720" w:num="1"/>
        </w:sectPr>
      </w:pPr>
    </w:p>
    <w:p>
      <w:pPr>
        <w:pStyle w:val="3"/>
        <w:numPr>
          <w:ilvl w:val="1"/>
          <w:numId w:val="29"/>
        </w:numPr>
        <w:tabs>
          <w:tab w:val="left" w:pos="942"/>
        </w:tabs>
        <w:spacing w:before="91" w:after="0" w:line="240" w:lineRule="auto"/>
        <w:ind w:left="941" w:right="0" w:hanging="842"/>
        <w:jc w:val="left"/>
        <w:rPr>
          <w:rFonts w:hint="eastAsia" w:ascii="黑体" w:eastAsia="黑体"/>
        </w:rPr>
      </w:pPr>
      <w:r>
        <w:t>Haproxy+Keepalive</w:t>
      </w:r>
      <w:r>
        <w:rPr>
          <w:spacing w:val="-10"/>
        </w:rPr>
        <w:t xml:space="preserve"> </w:t>
      </w:r>
      <w:r>
        <w:rPr>
          <w:rFonts w:hint="eastAsia" w:ascii="黑体" w:eastAsia="黑体"/>
        </w:rPr>
        <w:t>实现高可用负载均衡</w:t>
      </w:r>
    </w:p>
    <w:p>
      <w:pPr>
        <w:pStyle w:val="7"/>
        <w:spacing w:before="2"/>
        <w:rPr>
          <w:rFonts w:ascii="黑体"/>
          <w:b/>
          <w:sz w:val="44"/>
        </w:rPr>
      </w:pPr>
    </w:p>
    <w:p>
      <w:pPr>
        <w:pStyle w:val="4"/>
        <w:numPr>
          <w:ilvl w:val="2"/>
          <w:numId w:val="29"/>
        </w:numPr>
        <w:tabs>
          <w:tab w:val="left" w:pos="1361"/>
          <w:tab w:val="left" w:pos="1362"/>
        </w:tabs>
        <w:spacing w:before="1" w:after="0" w:line="240" w:lineRule="auto"/>
        <w:ind w:left="1361" w:right="0" w:hanging="1262"/>
        <w:jc w:val="left"/>
      </w:pPr>
      <w:r>
        <w:drawing>
          <wp:anchor distT="0" distB="0" distL="0" distR="0" simplePos="0" relativeHeight="251728896" behindDoc="1" locked="0" layoutInCell="1" allowOverlap="1">
            <wp:simplePos x="0" y="0"/>
            <wp:positionH relativeFrom="page">
              <wp:posOffset>1925320</wp:posOffset>
            </wp:positionH>
            <wp:positionV relativeFrom="paragraph">
              <wp:posOffset>2103755</wp:posOffset>
            </wp:positionV>
            <wp:extent cx="3293110" cy="3413125"/>
            <wp:effectExtent l="0" t="0" r="0" b="0"/>
            <wp:wrapNone/>
            <wp:docPr id="2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整体架构图</w:t>
      </w:r>
    </w:p>
    <w:p>
      <w:pPr>
        <w:pStyle w:val="7"/>
        <w:spacing w:before="4"/>
        <w:rPr>
          <w:rFonts w:ascii="黑体"/>
          <w:b/>
          <w:sz w:val="17"/>
        </w:rPr>
      </w:pPr>
      <w:r>
        <w:drawing>
          <wp:anchor distT="0" distB="0" distL="0" distR="0" simplePos="0" relativeHeight="251660288" behindDoc="0" locked="0" layoutInCell="1" allowOverlap="1">
            <wp:simplePos x="0" y="0"/>
            <wp:positionH relativeFrom="page">
              <wp:posOffset>933450</wp:posOffset>
            </wp:positionH>
            <wp:positionV relativeFrom="paragraph">
              <wp:posOffset>165735</wp:posOffset>
            </wp:positionV>
            <wp:extent cx="4813300" cy="4326890"/>
            <wp:effectExtent l="0" t="0" r="0" b="0"/>
            <wp:wrapTopAndBottom/>
            <wp:docPr id="29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81.png"/>
                    <pic:cNvPicPr>
                      <a:picLocks noChangeAspect="1"/>
                    </pic:cNvPicPr>
                  </pic:nvPicPr>
                  <pic:blipFill>
                    <a:blip r:embed="rId86" cstate="print"/>
                    <a:stretch>
                      <a:fillRect/>
                    </a:stretch>
                  </pic:blipFill>
                  <pic:spPr>
                    <a:xfrm>
                      <a:off x="0" y="0"/>
                      <a:ext cx="4813540" cy="4326636"/>
                    </a:xfrm>
                    <a:prstGeom prst="rect">
                      <a:avLst/>
                    </a:prstGeom>
                  </pic:spPr>
                </pic:pic>
              </a:graphicData>
            </a:graphic>
          </wp:anchor>
        </w:drawing>
      </w:r>
    </w:p>
    <w:p>
      <w:pPr>
        <w:pStyle w:val="11"/>
        <w:numPr>
          <w:ilvl w:val="2"/>
          <w:numId w:val="29"/>
        </w:numPr>
        <w:tabs>
          <w:tab w:val="left" w:pos="1361"/>
          <w:tab w:val="left" w:pos="1362"/>
        </w:tabs>
        <w:spacing w:before="232" w:after="0" w:line="240" w:lineRule="auto"/>
        <w:ind w:left="1361" w:right="0" w:hanging="1262"/>
        <w:jc w:val="left"/>
        <w:rPr>
          <w:b/>
          <w:sz w:val="28"/>
        </w:rPr>
      </w:pPr>
      <w:r>
        <w:rPr>
          <w:b/>
          <w:sz w:val="28"/>
        </w:rPr>
        <w:t>Haproxy</w:t>
      </w:r>
      <w:r>
        <w:rPr>
          <w:b/>
          <w:spacing w:val="-12"/>
          <w:sz w:val="28"/>
        </w:rPr>
        <w:t xml:space="preserve"> 实现负载均衡</w:t>
      </w:r>
    </w:p>
    <w:p>
      <w:pPr>
        <w:pStyle w:val="7"/>
        <w:spacing w:before="6"/>
        <w:rPr>
          <w:rFonts w:ascii="黑体"/>
          <w:b/>
          <w:sz w:val="20"/>
        </w:rPr>
      </w:pPr>
    </w:p>
    <w:p>
      <w:pPr>
        <w:pStyle w:val="7"/>
        <w:spacing w:before="1" w:line="225" w:lineRule="auto"/>
        <w:ind w:left="100" w:right="738" w:firstLine="420"/>
        <w:jc w:val="both"/>
      </w:pPr>
      <w:r>
        <w:rPr>
          <w:rFonts w:ascii="Tahoma" w:eastAsia="Tahoma"/>
        </w:rPr>
        <w:t xml:space="preserve">HAProxy </w:t>
      </w:r>
      <w:r>
        <w:rPr>
          <w:spacing w:val="1"/>
        </w:rPr>
        <w:t>提供高可用性、负载均衡及基于</w:t>
      </w:r>
      <w:r>
        <w:rPr>
          <w:rFonts w:ascii="Tahoma" w:eastAsia="Tahoma"/>
        </w:rPr>
        <w:t xml:space="preserve">TCPHTTP </w:t>
      </w:r>
      <w:r>
        <w:rPr>
          <w:spacing w:val="-3"/>
        </w:rPr>
        <w:t>应用的代理，支持虚拟主机，它是免费、快速并</w:t>
      </w:r>
      <w:r>
        <w:rPr>
          <w:spacing w:val="-4"/>
        </w:rPr>
        <w:t xml:space="preserve">且可靠的一种解决方案，包括 </w:t>
      </w:r>
      <w:r>
        <w:rPr>
          <w:rFonts w:ascii="Tahoma" w:eastAsia="Tahoma"/>
        </w:rPr>
        <w:t xml:space="preserve">Twitter,Reddit,StackOverflow,GitHub </w:t>
      </w:r>
      <w:r>
        <w:rPr>
          <w:spacing w:val="-3"/>
        </w:rPr>
        <w:t>在内的多家知名互联网公司在使用。</w:t>
      </w:r>
      <w:r>
        <w:rPr>
          <w:rFonts w:ascii="Tahoma" w:eastAsia="Tahoma"/>
          <w:spacing w:val="-3"/>
        </w:rPr>
        <w:t xml:space="preserve">HAProxy </w:t>
      </w:r>
      <w:r>
        <w:rPr>
          <w:spacing w:val="-3"/>
        </w:rPr>
        <w:t>实现了一种事件驱动、单一进程模型，此模型支持非常大的井发连接数。</w:t>
      </w:r>
    </w:p>
    <w:p>
      <w:pPr>
        <w:pStyle w:val="7"/>
        <w:spacing w:before="174"/>
        <w:ind w:left="520"/>
        <w:rPr>
          <w:rFonts w:ascii="Tahoma" w:eastAsia="Tahoma"/>
        </w:rPr>
      </w:pPr>
      <w:r>
        <w:t xml:space="preserve">扩展 </w:t>
      </w:r>
      <w:r>
        <w:rPr>
          <w:rFonts w:ascii="Tahoma" w:eastAsia="Tahoma"/>
        </w:rPr>
        <w:t xml:space="preserve">nginx,lvs,haproxy </w:t>
      </w:r>
      <w:r>
        <w:t>之间的区别</w:t>
      </w:r>
      <w:r>
        <w:rPr>
          <w:rFonts w:ascii="Tahoma" w:eastAsia="Tahoma"/>
        </w:rPr>
        <w:t xml:space="preserve">: </w:t>
      </w:r>
      <w:r>
        <w:fldChar w:fldCharType="begin"/>
      </w:r>
      <w:r>
        <w:instrText xml:space="preserve"> HYPERLINK "http://www.ha97.com/5646.html" \h </w:instrText>
      </w:r>
      <w:r>
        <w:fldChar w:fldCharType="separate"/>
      </w:r>
      <w:r>
        <w:rPr>
          <w:rFonts w:ascii="Tahoma" w:eastAsia="Tahoma"/>
          <w:color w:val="800080"/>
          <w:u w:val="single" w:color="800080"/>
        </w:rPr>
        <w:t>http://www.ha97.com/5646.html</w:t>
      </w:r>
      <w:r>
        <w:rPr>
          <w:rFonts w:ascii="Tahoma" w:eastAsia="Tahoma"/>
          <w:color w:val="800080"/>
          <w:u w:val="single" w:color="800080"/>
        </w:rPr>
        <w:fldChar w:fldCharType="end"/>
      </w:r>
    </w:p>
    <w:p>
      <w:pPr>
        <w:pStyle w:val="7"/>
        <w:spacing w:before="5"/>
        <w:rPr>
          <w:rFonts w:ascii="Tahoma"/>
          <w:sz w:val="15"/>
        </w:rPr>
      </w:pPr>
    </w:p>
    <w:p>
      <w:pPr>
        <w:pStyle w:val="4"/>
        <w:numPr>
          <w:ilvl w:val="2"/>
          <w:numId w:val="29"/>
        </w:numPr>
        <w:tabs>
          <w:tab w:val="left" w:pos="1361"/>
          <w:tab w:val="left" w:pos="1362"/>
        </w:tabs>
        <w:spacing w:before="62" w:after="0" w:line="240" w:lineRule="auto"/>
        <w:ind w:left="1361" w:right="0" w:hanging="1262"/>
        <w:jc w:val="left"/>
      </w:pPr>
      <w:r>
        <w:t>搭建步骤</w:t>
      </w:r>
    </w:p>
    <w:p>
      <w:pPr>
        <w:pStyle w:val="7"/>
        <w:spacing w:before="4"/>
        <w:rPr>
          <w:rFonts w:ascii="黑体"/>
          <w:b/>
          <w:sz w:val="17"/>
        </w:rPr>
      </w:pPr>
      <w:r>
        <w:pict>
          <v:shape id="_x0000_s1317" o:spid="_x0000_s1317" o:spt="202" type="#_x0000_t202" style="position:absolute;left:0pt;margin-left:74.65pt;margin-top:13.3pt;height:81.5pt;width:462.6pt;mso-position-horizontal-relative:page;mso-wrap-distance-bottom:0pt;mso-wrap-distance-top:0pt;z-index:-251529216;mso-width-relative:page;mso-height-relative:page;" filled="f" stroked="t" coordsize="21600,21600">
            <v:path/>
            <v:fill on="f" focussize="0,0"/>
            <v:stroke weight="0.48pt" color="#000000"/>
            <v:imagedata o:title=""/>
            <o:lock v:ext="edit"/>
            <v:textbox inset="0mm,0mm,0mm,0mm">
              <w:txbxContent>
                <w:p>
                  <w:pPr>
                    <w:pStyle w:val="7"/>
                    <w:numPr>
                      <w:ilvl w:val="0"/>
                      <w:numId w:val="32"/>
                    </w:numPr>
                    <w:tabs>
                      <w:tab w:val="left" w:pos="292"/>
                    </w:tabs>
                    <w:spacing w:before="0" w:after="0" w:line="348" w:lineRule="auto"/>
                    <w:ind w:left="523" w:right="5703" w:hanging="420"/>
                    <w:jc w:val="left"/>
                    <w:rPr>
                      <w:rFonts w:ascii="Tahoma" w:eastAsia="Tahoma"/>
                    </w:rPr>
                  </w:pPr>
                  <w:r>
                    <w:rPr>
                      <w:spacing w:val="-4"/>
                    </w:rPr>
                    <w:t xml:space="preserve">下载 </w:t>
                  </w:r>
                  <w:r>
                    <w:rPr>
                      <w:rFonts w:ascii="Tahoma" w:eastAsia="Tahoma"/>
                    </w:rPr>
                    <w:t>haproxy(</w:t>
                  </w:r>
                  <w:r>
                    <w:rPr>
                      <w:spacing w:val="-6"/>
                    </w:rPr>
                    <w:t xml:space="preserve">在 </w:t>
                  </w:r>
                  <w:r>
                    <w:rPr>
                      <w:rFonts w:ascii="Tahoma" w:eastAsia="Tahoma"/>
                    </w:rPr>
                    <w:t>node1</w:t>
                  </w:r>
                  <w:r>
                    <w:rPr>
                      <w:rFonts w:ascii="Tahoma" w:eastAsia="Tahoma"/>
                      <w:spacing w:val="-16"/>
                    </w:rPr>
                    <w:t xml:space="preserve"> </w:t>
                  </w:r>
                  <w:r>
                    <w:rPr>
                      <w:spacing w:val="-6"/>
                    </w:rPr>
                    <w:t xml:space="preserve">和 </w:t>
                  </w:r>
                  <w:r>
                    <w:rPr>
                      <w:rFonts w:ascii="Tahoma" w:eastAsia="Tahoma"/>
                    </w:rPr>
                    <w:t>node2) yum -y install</w:t>
                  </w:r>
                  <w:r>
                    <w:rPr>
                      <w:rFonts w:ascii="Tahoma" w:eastAsia="Tahoma"/>
                      <w:spacing w:val="-5"/>
                    </w:rPr>
                    <w:t xml:space="preserve"> </w:t>
                  </w:r>
                  <w:r>
                    <w:rPr>
                      <w:rFonts w:ascii="Tahoma" w:eastAsia="Tahoma"/>
                    </w:rPr>
                    <w:t>haproxy</w:t>
                  </w:r>
                </w:p>
                <w:p>
                  <w:pPr>
                    <w:pStyle w:val="7"/>
                    <w:numPr>
                      <w:ilvl w:val="0"/>
                      <w:numId w:val="32"/>
                    </w:numPr>
                    <w:tabs>
                      <w:tab w:val="left" w:pos="292"/>
                    </w:tabs>
                    <w:spacing w:before="57" w:after="0" w:line="240" w:lineRule="auto"/>
                    <w:ind w:left="291" w:right="0" w:hanging="189"/>
                    <w:jc w:val="left"/>
                    <w:rPr>
                      <w:rFonts w:ascii="Tahoma" w:eastAsia="Tahoma"/>
                    </w:rPr>
                  </w:pPr>
                  <w:r>
                    <w:rPr>
                      <w:spacing w:val="-4"/>
                    </w:rPr>
                    <w:t xml:space="preserve">修改 </w:t>
                  </w:r>
                  <w:r>
                    <w:rPr>
                      <w:rFonts w:ascii="Tahoma" w:eastAsia="Tahoma"/>
                    </w:rPr>
                    <w:t>node1</w:t>
                  </w:r>
                  <w:r>
                    <w:rPr>
                      <w:rFonts w:ascii="Tahoma" w:eastAsia="Tahoma"/>
                      <w:spacing w:val="-17"/>
                    </w:rPr>
                    <w:t xml:space="preserve"> </w:t>
                  </w:r>
                  <w:r>
                    <w:rPr>
                      <w:spacing w:val="-5"/>
                    </w:rPr>
                    <w:t xml:space="preserve">和 </w:t>
                  </w:r>
                  <w:r>
                    <w:rPr>
                      <w:rFonts w:ascii="Tahoma" w:eastAsia="Tahoma"/>
                    </w:rPr>
                    <w:t>node2</w:t>
                  </w:r>
                  <w:r>
                    <w:rPr>
                      <w:rFonts w:ascii="Tahoma" w:eastAsia="Tahoma"/>
                      <w:spacing w:val="-17"/>
                    </w:rPr>
                    <w:t xml:space="preserve"> </w:t>
                  </w:r>
                  <w:r>
                    <w:rPr>
                      <w:spacing w:val="-5"/>
                    </w:rPr>
                    <w:t xml:space="preserve">的 </w:t>
                  </w:r>
                  <w:r>
                    <w:rPr>
                      <w:rFonts w:ascii="Tahoma" w:eastAsia="Tahoma"/>
                    </w:rPr>
                    <w:t>haproxy.cfg</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p>
    <w:p>
      <w:pPr>
        <w:pStyle w:val="7"/>
        <w:ind w:left="888"/>
        <w:rPr>
          <w:rFonts w:ascii="黑体"/>
          <w:sz w:val="20"/>
        </w:rPr>
      </w:pPr>
      <w:r>
        <w:rPr>
          <w:rFonts w:ascii="黑体"/>
          <w:sz w:val="20"/>
        </w:rPr>
        <w:pict>
          <v:group id="_x0000_s1318" o:spid="_x0000_s1318" o:spt="203" style="height:223.85pt;width:463.05pt;" coordsize="9261,4477">
            <o:lock v:ext="edit"/>
            <v:shape id="_x0000_s1319" o:spid="_x0000_s1319" o:spt="75" type="#_x0000_t75" style="position:absolute;left:639;top:1062;height:632;width:7602;" filled="f" stroked="f" coordsize="21600,21600">
              <v:path/>
              <v:fill on="f" focussize="0,0"/>
              <v:stroke on="f"/>
              <v:imagedata r:id="rId87" o:title=""/>
              <o:lock v:ext="edit" aspectratio="t"/>
            </v:shape>
            <v:shape id="_x0000_s1320" o:spid="_x0000_s1320" o:spt="202" type="#_x0000_t202" style="position:absolute;left:4;top:4;height:4468;width:9252;" filled="f" stroked="t" coordsize="21600,21600">
              <v:path/>
              <v:fill on="f" focussize="0,0"/>
              <v:stroke weight="0.48pt" color="#000000"/>
              <v:imagedata o:title=""/>
              <o:lock v:ext="edit"/>
              <v:textbox inset="0mm,0mm,0mm,0mm">
                <w:txbxContent>
                  <w:p>
                    <w:pPr>
                      <w:spacing w:before="3"/>
                      <w:ind w:left="523" w:right="0" w:firstLine="0"/>
                      <w:jc w:val="left"/>
                      <w:rPr>
                        <w:rFonts w:ascii="Tahoma"/>
                        <w:sz w:val="22"/>
                      </w:rPr>
                    </w:pPr>
                    <w:r>
                      <w:rPr>
                        <w:rFonts w:ascii="Tahoma"/>
                        <w:sz w:val="22"/>
                      </w:rPr>
                      <w:t>vim /etc/haproxy/haproxy.cfg</w:t>
                    </w:r>
                  </w:p>
                  <w:p>
                    <w:pPr>
                      <w:spacing w:before="188"/>
                      <w:ind w:left="544" w:right="0" w:firstLine="0"/>
                      <w:jc w:val="left"/>
                      <w:rPr>
                        <w:rFonts w:ascii="Tahoma" w:eastAsia="Tahoma"/>
                        <w:sz w:val="22"/>
                      </w:rPr>
                    </w:pPr>
                    <w:r>
                      <w:rPr>
                        <w:sz w:val="22"/>
                      </w:rPr>
                      <w:t xml:space="preserve">需要修改红色 </w:t>
                    </w:r>
                    <w:r>
                      <w:rPr>
                        <w:rFonts w:ascii="Tahoma" w:eastAsia="Tahoma"/>
                        <w:sz w:val="22"/>
                      </w:rPr>
                      <w:t xml:space="preserve">IP </w:t>
                    </w:r>
                    <w:r>
                      <w:rPr>
                        <w:sz w:val="22"/>
                      </w:rPr>
                      <w:t xml:space="preserve">为当前机器 </w:t>
                    </w:r>
                    <w:r>
                      <w:rPr>
                        <w:rFonts w:ascii="Tahoma" w:eastAsia="Tahoma"/>
                        <w:sz w:val="22"/>
                      </w:rPr>
                      <w:t>IP</w:t>
                    </w:r>
                  </w:p>
                  <w:p>
                    <w:pPr>
                      <w:spacing w:before="0" w:line="240" w:lineRule="auto"/>
                      <w:rPr>
                        <w:rFonts w:ascii="Tahoma"/>
                        <w:sz w:val="28"/>
                      </w:rPr>
                    </w:pPr>
                  </w:p>
                  <w:p>
                    <w:pPr>
                      <w:spacing w:before="0" w:line="240" w:lineRule="auto"/>
                      <w:rPr>
                        <w:rFonts w:ascii="Tahoma"/>
                        <w:sz w:val="28"/>
                      </w:rPr>
                    </w:pPr>
                  </w:p>
                  <w:p>
                    <w:pPr>
                      <w:spacing w:before="3" w:line="240" w:lineRule="auto"/>
                      <w:rPr>
                        <w:rFonts w:ascii="Tahoma"/>
                        <w:sz w:val="29"/>
                      </w:rPr>
                    </w:pPr>
                  </w:p>
                  <w:p>
                    <w:pPr>
                      <w:numPr>
                        <w:ilvl w:val="0"/>
                        <w:numId w:val="33"/>
                      </w:numPr>
                      <w:tabs>
                        <w:tab w:val="left" w:pos="292"/>
                      </w:tabs>
                      <w:spacing w:before="0"/>
                      <w:ind w:left="291" w:right="0" w:hanging="189"/>
                      <w:jc w:val="left"/>
                      <w:rPr>
                        <w:rFonts w:ascii="Tahoma" w:eastAsia="Tahoma"/>
                        <w:sz w:val="22"/>
                      </w:rPr>
                    </w:pPr>
                    <w:r>
                      <w:rPr>
                        <w:spacing w:val="-3"/>
                        <w:sz w:val="22"/>
                      </w:rPr>
                      <w:t xml:space="preserve">在两台节点启动 </w:t>
                    </w:r>
                    <w:r>
                      <w:rPr>
                        <w:rFonts w:ascii="Tahoma" w:eastAsia="Tahoma"/>
                        <w:sz w:val="22"/>
                      </w:rPr>
                      <w:t>haproxy</w:t>
                    </w:r>
                  </w:p>
                  <w:p>
                    <w:pPr>
                      <w:spacing w:before="186" w:line="420" w:lineRule="auto"/>
                      <w:ind w:left="523" w:right="5178" w:firstLine="0"/>
                      <w:jc w:val="left"/>
                      <w:rPr>
                        <w:rFonts w:ascii="Tahoma"/>
                        <w:sz w:val="22"/>
                      </w:rPr>
                    </w:pPr>
                    <w:r>
                      <w:rPr>
                        <w:rFonts w:ascii="Tahoma"/>
                        <w:sz w:val="22"/>
                      </w:rPr>
                      <w:t>haproxy -f /etc/haproxy/haproxy.cfg ps -ef | grep haproxy</w:t>
                    </w:r>
                  </w:p>
                  <w:p>
                    <w:pPr>
                      <w:numPr>
                        <w:ilvl w:val="0"/>
                        <w:numId w:val="33"/>
                      </w:numPr>
                      <w:tabs>
                        <w:tab w:val="left" w:pos="292"/>
                      </w:tabs>
                      <w:spacing w:before="0" w:line="395" w:lineRule="exact"/>
                      <w:ind w:left="291" w:right="0" w:hanging="189"/>
                      <w:jc w:val="left"/>
                      <w:rPr>
                        <w:sz w:val="22"/>
                      </w:rPr>
                    </w:pPr>
                    <w:r>
                      <w:rPr>
                        <w:sz w:val="22"/>
                      </w:rPr>
                      <w:t>访问地址</w:t>
                    </w:r>
                  </w:p>
                  <w:p>
                    <w:pPr>
                      <w:spacing w:before="185"/>
                      <w:ind w:left="523" w:right="0" w:firstLine="0"/>
                      <w:jc w:val="left"/>
                      <w:rPr>
                        <w:rFonts w:ascii="Tahoma"/>
                        <w:sz w:val="22"/>
                      </w:rPr>
                    </w:pPr>
                    <w:r>
                      <w:rPr>
                        <w:rFonts w:ascii="Tahoma"/>
                        <w:sz w:val="22"/>
                      </w:rPr>
                      <w:t>http://10.211.55.71:8888/stats</w:t>
                    </w:r>
                  </w:p>
                </w:txbxContent>
              </v:textbox>
            </v:shape>
            <w10:wrap type="none"/>
            <w10:anchorlock/>
          </v:group>
        </w:pict>
      </w:r>
    </w:p>
    <w:p>
      <w:pPr>
        <w:pStyle w:val="7"/>
        <w:spacing w:before="11"/>
        <w:rPr>
          <w:rFonts w:ascii="黑体"/>
          <w:b/>
          <w:sz w:val="14"/>
        </w:rPr>
      </w:pPr>
    </w:p>
    <w:p>
      <w:pPr>
        <w:pStyle w:val="11"/>
        <w:numPr>
          <w:ilvl w:val="2"/>
          <w:numId w:val="29"/>
        </w:numPr>
        <w:tabs>
          <w:tab w:val="left" w:pos="1361"/>
          <w:tab w:val="left" w:pos="1362"/>
        </w:tabs>
        <w:spacing w:before="61" w:after="0" w:line="240" w:lineRule="auto"/>
        <w:ind w:left="1361" w:right="0" w:hanging="1262"/>
        <w:jc w:val="left"/>
        <w:rPr>
          <w:b/>
          <w:sz w:val="28"/>
        </w:rPr>
      </w:pPr>
      <w:r>
        <w:drawing>
          <wp:anchor distT="0" distB="0" distL="0" distR="0" simplePos="0" relativeHeight="251729920" behindDoc="1" locked="0" layoutInCell="1" allowOverlap="1">
            <wp:simplePos x="0" y="0"/>
            <wp:positionH relativeFrom="page">
              <wp:posOffset>1925320</wp:posOffset>
            </wp:positionH>
            <wp:positionV relativeFrom="paragraph">
              <wp:posOffset>-245745</wp:posOffset>
            </wp:positionV>
            <wp:extent cx="3293110" cy="3413125"/>
            <wp:effectExtent l="0" t="0" r="0" b="0"/>
            <wp:wrapNone/>
            <wp:docPr id="2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b/>
          <w:sz w:val="28"/>
        </w:rPr>
        <w:t>Keepalived</w:t>
      </w:r>
      <w:r>
        <w:rPr>
          <w:b/>
          <w:spacing w:val="-9"/>
          <w:sz w:val="28"/>
        </w:rPr>
        <w:t xml:space="preserve"> 实现双机(主备)热备</w:t>
      </w:r>
    </w:p>
    <w:p>
      <w:pPr>
        <w:pStyle w:val="7"/>
        <w:spacing w:before="12"/>
        <w:rPr>
          <w:rFonts w:ascii="黑体"/>
          <w:b/>
          <w:sz w:val="20"/>
        </w:rPr>
      </w:pPr>
    </w:p>
    <w:p>
      <w:pPr>
        <w:pStyle w:val="7"/>
        <w:spacing w:line="223" w:lineRule="auto"/>
        <w:ind w:left="100" w:right="658" w:firstLine="420"/>
        <w:jc w:val="both"/>
        <w:rPr>
          <w:rFonts w:ascii="Tahoma" w:eastAsia="Tahoma"/>
        </w:rPr>
      </w:pPr>
      <w:r>
        <w:rPr>
          <w:spacing w:val="-3"/>
        </w:rPr>
        <w:t xml:space="preserve">试想如果前面配置的 </w:t>
      </w:r>
      <w:r>
        <w:rPr>
          <w:rFonts w:ascii="Tahoma" w:eastAsia="Tahoma"/>
        </w:rPr>
        <w:t xml:space="preserve">HAProxy </w:t>
      </w:r>
      <w:r>
        <w:rPr>
          <w:spacing w:val="-10"/>
        </w:rPr>
        <w:t xml:space="preserve">主机突然宕机或者网卡失效，那么虽然 </w:t>
      </w:r>
      <w:r>
        <w:rPr>
          <w:rFonts w:ascii="Tahoma" w:eastAsia="Tahoma"/>
        </w:rPr>
        <w:t xml:space="preserve">RbbitMQ </w:t>
      </w:r>
      <w:r>
        <w:rPr>
          <w:spacing w:val="-2"/>
        </w:rPr>
        <w:t>集群没有任何故障但是</w:t>
      </w:r>
      <w:r>
        <w:rPr>
          <w:spacing w:val="-3"/>
        </w:rPr>
        <w:t>对于外界的客户端来说所有的连接都会被断开结果将是灾难性的为了确保负载均衡服务的可靠性同样显得</w:t>
      </w:r>
      <w:r>
        <w:rPr>
          <w:spacing w:val="-4"/>
        </w:rPr>
        <w:t xml:space="preserve">十分重要，这里就要引入 </w:t>
      </w:r>
      <w:r>
        <w:rPr>
          <w:rFonts w:ascii="Tahoma" w:eastAsia="Tahoma"/>
        </w:rPr>
        <w:t xml:space="preserve">Keepalived </w:t>
      </w:r>
      <w:r>
        <w:rPr>
          <w:spacing w:val="-3"/>
        </w:rPr>
        <w:t>它能够通过自身健康检查、资源接管功能做高可用</w:t>
      </w:r>
      <w:r>
        <w:rPr>
          <w:rFonts w:ascii="Tahoma" w:eastAsia="Tahoma"/>
          <w:spacing w:val="-3"/>
        </w:rPr>
        <w:t>(</w:t>
      </w:r>
      <w:r>
        <w:rPr>
          <w:spacing w:val="-1"/>
        </w:rPr>
        <w:t>双机热备</w:t>
      </w:r>
      <w:r>
        <w:rPr>
          <w:rFonts w:ascii="Tahoma" w:eastAsia="Tahoma"/>
        </w:rPr>
        <w:t>)</w:t>
      </w:r>
      <w:r>
        <w:t>，实现故障转移</w:t>
      </w:r>
      <w:r>
        <w:rPr>
          <w:rFonts w:ascii="Tahoma" w:eastAsia="Tahoma"/>
        </w:rPr>
        <w:t>.</w:t>
      </w:r>
    </w:p>
    <w:p>
      <w:pPr>
        <w:pStyle w:val="7"/>
        <w:spacing w:before="4"/>
        <w:rPr>
          <w:rFonts w:ascii="Tahoma"/>
          <w:sz w:val="21"/>
        </w:rPr>
      </w:pPr>
    </w:p>
    <w:p>
      <w:pPr>
        <w:pStyle w:val="11"/>
        <w:numPr>
          <w:ilvl w:val="2"/>
          <w:numId w:val="29"/>
        </w:numPr>
        <w:tabs>
          <w:tab w:val="left" w:pos="1361"/>
          <w:tab w:val="left" w:pos="1362"/>
        </w:tabs>
        <w:spacing w:before="0" w:after="0" w:line="240" w:lineRule="auto"/>
        <w:ind w:left="1361" w:right="0" w:hanging="1262"/>
        <w:jc w:val="left"/>
        <w:rPr>
          <w:b/>
          <w:sz w:val="28"/>
        </w:rPr>
      </w:pPr>
      <w:r>
        <w:rPr>
          <w:b/>
          <w:sz w:val="28"/>
        </w:rPr>
        <w:t>搭建步骤</w:t>
      </w:r>
    </w:p>
    <w:p>
      <w:pPr>
        <w:pStyle w:val="7"/>
        <w:spacing w:before="5"/>
        <w:rPr>
          <w:rFonts w:ascii="黑体"/>
          <w:b/>
          <w:sz w:val="17"/>
        </w:rPr>
      </w:pPr>
      <w:r>
        <w:pict>
          <v:shape id="_x0000_s1321" o:spid="_x0000_s1321" o:spt="202" type="#_x0000_t202" style="position:absolute;left:0pt;margin-left:74.65pt;margin-top:13.35pt;height:296.95pt;width:462.6pt;mso-position-horizontal-relative:page;mso-wrap-distance-bottom:0pt;mso-wrap-distance-top:0pt;z-index:-251528192;mso-width-relative:page;mso-height-relative:page;" filled="f" stroked="t" coordsize="21600,21600">
            <v:path/>
            <v:fill on="f" focussize="0,0"/>
            <v:stroke weight="0.48pt" color="#000000"/>
            <v:imagedata o:title=""/>
            <o:lock v:ext="edit"/>
            <v:textbox inset="0mm,0mm,0mm,0mm">
              <w:txbxContent>
                <w:p>
                  <w:pPr>
                    <w:pStyle w:val="7"/>
                    <w:numPr>
                      <w:ilvl w:val="0"/>
                      <w:numId w:val="34"/>
                    </w:numPr>
                    <w:tabs>
                      <w:tab w:val="left" w:pos="292"/>
                    </w:tabs>
                    <w:spacing w:before="0" w:after="0" w:line="394" w:lineRule="exact"/>
                    <w:ind w:left="291" w:right="0" w:hanging="189"/>
                    <w:jc w:val="left"/>
                    <w:rPr>
                      <w:rFonts w:ascii="Tahoma" w:eastAsia="Tahoma"/>
                    </w:rPr>
                  </w:pPr>
                  <w:r>
                    <w:rPr>
                      <w:spacing w:val="-4"/>
                    </w:rPr>
                    <w:t xml:space="preserve">下载 </w:t>
                  </w:r>
                  <w:r>
                    <w:rPr>
                      <w:rFonts w:ascii="Tahoma" w:eastAsia="Tahoma"/>
                    </w:rPr>
                    <w:t>keepalived</w:t>
                  </w:r>
                </w:p>
                <w:p>
                  <w:pPr>
                    <w:pStyle w:val="7"/>
                    <w:spacing w:before="183"/>
                    <w:ind w:left="523"/>
                    <w:rPr>
                      <w:rFonts w:ascii="Tahoma"/>
                    </w:rPr>
                  </w:pPr>
                  <w:r>
                    <w:rPr>
                      <w:rFonts w:ascii="Tahoma"/>
                    </w:rPr>
                    <w:t>yum -y install keepalived</w:t>
                  </w:r>
                </w:p>
                <w:p>
                  <w:pPr>
                    <w:pStyle w:val="7"/>
                    <w:numPr>
                      <w:ilvl w:val="0"/>
                      <w:numId w:val="34"/>
                    </w:numPr>
                    <w:tabs>
                      <w:tab w:val="left" w:pos="292"/>
                    </w:tabs>
                    <w:spacing w:before="187" w:after="0" w:line="240" w:lineRule="auto"/>
                    <w:ind w:left="291" w:right="0" w:hanging="189"/>
                    <w:jc w:val="left"/>
                  </w:pPr>
                  <w:r>
                    <w:rPr>
                      <w:spacing w:val="-4"/>
                    </w:rPr>
                    <w:t xml:space="preserve">节点 </w:t>
                  </w:r>
                  <w:r>
                    <w:rPr>
                      <w:rFonts w:ascii="Tahoma" w:eastAsia="Tahoma"/>
                    </w:rPr>
                    <w:t>node1</w:t>
                  </w:r>
                  <w:r>
                    <w:rPr>
                      <w:rFonts w:ascii="Tahoma" w:eastAsia="Tahoma"/>
                      <w:spacing w:val="-15"/>
                    </w:rPr>
                    <w:t xml:space="preserve"> </w:t>
                  </w:r>
                  <w:r>
                    <w:rPr>
                      <w:spacing w:val="-2"/>
                    </w:rPr>
                    <w:t>配置文件</w:t>
                  </w:r>
                </w:p>
                <w:p>
                  <w:pPr>
                    <w:pStyle w:val="7"/>
                    <w:spacing w:before="186"/>
                    <w:ind w:left="523"/>
                    <w:rPr>
                      <w:rFonts w:ascii="Tahoma"/>
                    </w:rPr>
                  </w:pPr>
                  <w:r>
                    <w:rPr>
                      <w:rFonts w:ascii="Tahoma"/>
                    </w:rPr>
                    <w:t>vim /etc/keepalived/keepalived.conf</w:t>
                  </w:r>
                </w:p>
                <w:p>
                  <w:pPr>
                    <w:pStyle w:val="7"/>
                    <w:spacing w:before="188"/>
                    <w:ind w:left="523"/>
                  </w:pPr>
                  <w:r>
                    <w:t xml:space="preserve">把资料里面的 </w:t>
                  </w:r>
                  <w:r>
                    <w:rPr>
                      <w:rFonts w:ascii="Tahoma" w:eastAsia="Tahoma"/>
                    </w:rPr>
                    <w:t xml:space="preserve">keepalived.conf </w:t>
                  </w:r>
                  <w:r>
                    <w:t>修改之后替换</w:t>
                  </w:r>
                </w:p>
                <w:p>
                  <w:pPr>
                    <w:pStyle w:val="7"/>
                    <w:numPr>
                      <w:ilvl w:val="0"/>
                      <w:numId w:val="34"/>
                    </w:numPr>
                    <w:tabs>
                      <w:tab w:val="left" w:pos="292"/>
                    </w:tabs>
                    <w:spacing w:before="170" w:after="0" w:line="240" w:lineRule="auto"/>
                    <w:ind w:left="291" w:right="0" w:hanging="189"/>
                    <w:jc w:val="left"/>
                  </w:pPr>
                  <w:r>
                    <w:rPr>
                      <w:spacing w:val="-4"/>
                    </w:rPr>
                    <w:t xml:space="preserve">节点 </w:t>
                  </w:r>
                  <w:r>
                    <w:rPr>
                      <w:rFonts w:ascii="Tahoma" w:eastAsia="Tahoma"/>
                    </w:rPr>
                    <w:t>node2</w:t>
                  </w:r>
                  <w:r>
                    <w:rPr>
                      <w:rFonts w:ascii="Tahoma" w:eastAsia="Tahoma"/>
                      <w:spacing w:val="-15"/>
                    </w:rPr>
                    <w:t xml:space="preserve"> </w:t>
                  </w:r>
                  <w:r>
                    <w:rPr>
                      <w:spacing w:val="-2"/>
                    </w:rPr>
                    <w:t>配置文件</w:t>
                  </w:r>
                </w:p>
                <w:p>
                  <w:pPr>
                    <w:pStyle w:val="7"/>
                    <w:spacing w:before="173"/>
                    <w:ind w:left="523"/>
                    <w:rPr>
                      <w:rFonts w:ascii="Tahoma" w:eastAsia="Tahoma"/>
                    </w:rPr>
                  </w:pPr>
                  <w:r>
                    <w:t>需要修改</w:t>
                  </w:r>
                  <w:r>
                    <w:rPr>
                      <w:rFonts w:ascii="Tahoma" w:eastAsia="Tahoma"/>
                    </w:rPr>
                    <w:t xml:space="preserve">global_defs </w:t>
                  </w:r>
                  <w:r>
                    <w:t xml:space="preserve">的 </w:t>
                  </w:r>
                  <w:r>
                    <w:rPr>
                      <w:rFonts w:ascii="Tahoma" w:eastAsia="Tahoma"/>
                    </w:rPr>
                    <w:t>router_id,</w:t>
                  </w:r>
                  <w:r>
                    <w:t>如</w:t>
                  </w:r>
                  <w:r>
                    <w:rPr>
                      <w:rFonts w:ascii="Tahoma" w:eastAsia="Tahoma"/>
                    </w:rPr>
                    <w:t>:nodeB</w:t>
                  </w:r>
                </w:p>
                <w:p>
                  <w:pPr>
                    <w:pStyle w:val="7"/>
                    <w:spacing w:before="173" w:line="340" w:lineRule="auto"/>
                    <w:ind w:left="523" w:right="3588"/>
                  </w:pPr>
                  <w:r>
                    <w:t xml:space="preserve">其次要修改 </w:t>
                  </w:r>
                  <w:r>
                    <w:rPr>
                      <w:rFonts w:ascii="Tahoma" w:eastAsia="Tahoma"/>
                    </w:rPr>
                    <w:t xml:space="preserve">vrrp_instance_VI </w:t>
                  </w:r>
                  <w:r>
                    <w:t xml:space="preserve">中 </w:t>
                  </w:r>
                  <w:r>
                    <w:rPr>
                      <w:rFonts w:ascii="Tahoma" w:eastAsia="Tahoma"/>
                    </w:rPr>
                    <w:t xml:space="preserve">state </w:t>
                  </w:r>
                  <w:r>
                    <w:t>为</w:t>
                  </w:r>
                  <w:r>
                    <w:rPr>
                      <w:rFonts w:ascii="Tahoma" w:eastAsia="Tahoma"/>
                    </w:rPr>
                    <w:t>"BACKUP"</w:t>
                  </w:r>
                  <w:r>
                    <w:t>； 最后要将</w:t>
                  </w:r>
                  <w:r>
                    <w:rPr>
                      <w:rFonts w:ascii="Tahoma" w:eastAsia="Tahoma"/>
                    </w:rPr>
                    <w:t xml:space="preserve">priority </w:t>
                  </w:r>
                  <w:r>
                    <w:t xml:space="preserve">设置为小于 </w:t>
                  </w:r>
                  <w:r>
                    <w:rPr>
                      <w:rFonts w:ascii="Tahoma" w:eastAsia="Tahoma"/>
                    </w:rPr>
                    <w:t xml:space="preserve">100 </w:t>
                  </w:r>
                  <w:r>
                    <w:t>的值</w:t>
                  </w:r>
                </w:p>
                <w:p>
                  <w:pPr>
                    <w:pStyle w:val="7"/>
                    <w:numPr>
                      <w:ilvl w:val="0"/>
                      <w:numId w:val="34"/>
                    </w:numPr>
                    <w:tabs>
                      <w:tab w:val="left" w:pos="292"/>
                    </w:tabs>
                    <w:spacing w:before="3" w:after="0" w:line="240" w:lineRule="auto"/>
                    <w:ind w:left="291" w:right="0" w:hanging="189"/>
                    <w:jc w:val="left"/>
                    <w:rPr>
                      <w:rFonts w:ascii="Tahoma" w:eastAsia="Tahoma"/>
                    </w:rPr>
                  </w:pPr>
                  <w:r>
                    <w:rPr>
                      <w:spacing w:val="-4"/>
                    </w:rPr>
                    <w:t xml:space="preserve">添加 </w:t>
                  </w:r>
                  <w:r>
                    <w:rPr>
                      <w:rFonts w:ascii="Tahoma" w:eastAsia="Tahoma"/>
                    </w:rPr>
                    <w:t>haproxy_chk.sh</w:t>
                  </w:r>
                </w:p>
                <w:p>
                  <w:pPr>
                    <w:pStyle w:val="7"/>
                    <w:spacing w:before="168" w:line="394" w:lineRule="exact"/>
                    <w:ind w:left="523"/>
                  </w:pPr>
                  <w:r>
                    <w:rPr>
                      <w:rFonts w:ascii="Tahoma" w:eastAsia="Tahoma"/>
                    </w:rPr>
                    <w:t>(</w:t>
                  </w:r>
                  <w:r>
                    <w:rPr>
                      <w:spacing w:val="-2"/>
                    </w:rPr>
                    <w:t xml:space="preserve">为了防止 </w:t>
                  </w:r>
                  <w:r>
                    <w:rPr>
                      <w:rFonts w:ascii="Tahoma" w:eastAsia="Tahoma"/>
                    </w:rPr>
                    <w:t xml:space="preserve">HAProxy </w:t>
                  </w:r>
                  <w:r>
                    <w:rPr>
                      <w:spacing w:val="-3"/>
                    </w:rPr>
                    <w:t xml:space="preserve">服务挂掉之后 </w:t>
                  </w:r>
                  <w:r>
                    <w:rPr>
                      <w:rFonts w:ascii="Tahoma" w:eastAsia="Tahoma"/>
                    </w:rPr>
                    <w:t xml:space="preserve">Keepalived </w:t>
                  </w:r>
                  <w:r>
                    <w:rPr>
                      <w:spacing w:val="-4"/>
                    </w:rPr>
                    <w:t xml:space="preserve">还在正常工作而没有切换到 </w:t>
                  </w:r>
                  <w:r>
                    <w:rPr>
                      <w:rFonts w:ascii="Tahoma" w:eastAsia="Tahoma"/>
                    </w:rPr>
                    <w:t xml:space="preserve">Backup </w:t>
                  </w:r>
                  <w:r>
                    <w:rPr>
                      <w:spacing w:val="-23"/>
                    </w:rPr>
                    <w:t>上，所以</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p>
    <w:p>
      <w:pPr>
        <w:pStyle w:val="7"/>
        <w:ind w:left="888"/>
        <w:rPr>
          <w:rFonts w:ascii="黑体"/>
          <w:sz w:val="20"/>
        </w:rPr>
      </w:pPr>
      <w:r>
        <w:rPr>
          <w:rFonts w:ascii="黑体"/>
          <w:sz w:val="20"/>
        </w:rPr>
        <w:pict>
          <v:shape id="_x0000_s1322" o:spid="_x0000_s1322" o:spt="202" type="#_x0000_t202" style="height:343.55pt;width:462.6pt;" filled="f" stroked="t" coordsize="21600,21600">
            <v:path/>
            <v:fill on="f" focussize="0,0"/>
            <v:stroke weight="0.48pt" color="#000000"/>
            <v:imagedata o:title=""/>
            <o:lock v:ext="edit"/>
            <v:textbox inset="0mm,0mm,0mm,0mm">
              <w:txbxContent>
                <w:p>
                  <w:pPr>
                    <w:pStyle w:val="7"/>
                    <w:spacing w:line="381" w:lineRule="exact"/>
                    <w:ind w:left="103"/>
                  </w:pPr>
                  <w:r>
                    <w:t xml:space="preserve">这里需要编写一个脚本来检测 </w:t>
                  </w:r>
                  <w:r>
                    <w:rPr>
                      <w:rFonts w:ascii="Tahoma" w:eastAsia="Tahoma"/>
                    </w:rPr>
                    <w:t xml:space="preserve">HAProxy </w:t>
                  </w:r>
                  <w:r>
                    <w:t>务的状态</w:t>
                  </w:r>
                  <w:r>
                    <w:rPr>
                      <w:rFonts w:ascii="Tahoma" w:eastAsia="Tahoma"/>
                    </w:rPr>
                    <w:t>,</w:t>
                  </w:r>
                  <w:r>
                    <w:t xml:space="preserve">当 </w:t>
                  </w:r>
                  <w:r>
                    <w:rPr>
                      <w:rFonts w:ascii="Tahoma" w:eastAsia="Tahoma"/>
                    </w:rPr>
                    <w:t xml:space="preserve">HAProxy </w:t>
                  </w:r>
                  <w:r>
                    <w:t>服务挂掉之后该脚本会自动重启</w:t>
                  </w:r>
                </w:p>
                <w:p>
                  <w:pPr>
                    <w:pStyle w:val="7"/>
                    <w:spacing w:line="340" w:lineRule="auto"/>
                    <w:ind w:left="523" w:right="193" w:hanging="420"/>
                    <w:rPr>
                      <w:rFonts w:ascii="Tahoma" w:eastAsia="Tahoma"/>
                    </w:rPr>
                  </w:pPr>
                  <w:r>
                    <w:rPr>
                      <w:rFonts w:ascii="Tahoma" w:eastAsia="Tahoma"/>
                    </w:rPr>
                    <w:t xml:space="preserve">HAProxy </w:t>
                  </w:r>
                  <w:r>
                    <w:t xml:space="preserve">的服务，如果不成功则关闭 </w:t>
                  </w:r>
                  <w:r>
                    <w:rPr>
                      <w:rFonts w:ascii="Tahoma" w:eastAsia="Tahoma"/>
                    </w:rPr>
                    <w:t xml:space="preserve">Keepalived </w:t>
                  </w:r>
                  <w:r>
                    <w:t xml:space="preserve">服务，这样便可以切换到 </w:t>
                  </w:r>
                  <w:r>
                    <w:rPr>
                      <w:rFonts w:ascii="Tahoma" w:eastAsia="Tahoma"/>
                    </w:rPr>
                    <w:t xml:space="preserve">Backup </w:t>
                  </w:r>
                  <w:r>
                    <w:t>继续工作</w:t>
                  </w:r>
                  <w:r>
                    <w:rPr>
                      <w:rFonts w:ascii="Tahoma" w:eastAsia="Tahoma"/>
                    </w:rPr>
                    <w:t>) vim /etc/keepalived/haproxy_chk.sh(</w:t>
                  </w:r>
                  <w:r>
                    <w:t>可以直接上传文件</w:t>
                  </w:r>
                  <w:r>
                    <w:rPr>
                      <w:rFonts w:ascii="Tahoma" w:eastAsia="Tahoma"/>
                    </w:rPr>
                    <w:t>)</w:t>
                  </w:r>
                </w:p>
                <w:p>
                  <w:pPr>
                    <w:pStyle w:val="7"/>
                    <w:spacing w:line="343" w:lineRule="auto"/>
                    <w:ind w:left="103" w:right="3373" w:firstLine="419"/>
                    <w:rPr>
                      <w:rFonts w:ascii="Tahoma" w:eastAsia="Tahoma"/>
                    </w:rPr>
                  </w:pPr>
                  <w:r>
                    <w:t xml:space="preserve">修改权限 </w:t>
                  </w:r>
                  <w:r>
                    <w:rPr>
                      <w:rFonts w:ascii="Tahoma" w:eastAsia="Tahoma"/>
                    </w:rPr>
                    <w:t>chmod 777 /etc/keepalived/haproxy_chk.sh 5.</w:t>
                  </w:r>
                  <w:r>
                    <w:t xml:space="preserve">启动 </w:t>
                  </w:r>
                  <w:r>
                    <w:rPr>
                      <w:rFonts w:ascii="Tahoma" w:eastAsia="Tahoma"/>
                    </w:rPr>
                    <w:t xml:space="preserve">keepalive </w:t>
                  </w:r>
                  <w:r>
                    <w:t>命令</w:t>
                  </w:r>
                  <w:r>
                    <w:rPr>
                      <w:rFonts w:ascii="Tahoma" w:eastAsia="Tahoma"/>
                    </w:rPr>
                    <w:t xml:space="preserve">(node1 </w:t>
                  </w:r>
                  <w:r>
                    <w:t xml:space="preserve">和 </w:t>
                  </w:r>
                  <w:r>
                    <w:rPr>
                      <w:rFonts w:ascii="Tahoma" w:eastAsia="Tahoma"/>
                    </w:rPr>
                    <w:t xml:space="preserve">node2 </w:t>
                  </w:r>
                  <w:r>
                    <w:t>启动</w:t>
                  </w:r>
                  <w:r>
                    <w:rPr>
                      <w:rFonts w:ascii="Tahoma" w:eastAsia="Tahoma"/>
                    </w:rPr>
                    <w:t>)</w:t>
                  </w:r>
                </w:p>
                <w:p>
                  <w:pPr>
                    <w:pStyle w:val="7"/>
                    <w:ind w:left="504" w:right="6188"/>
                    <w:jc w:val="center"/>
                    <w:rPr>
                      <w:rFonts w:ascii="Tahoma"/>
                    </w:rPr>
                  </w:pPr>
                  <w:r>
                    <w:rPr>
                      <w:rFonts w:ascii="Tahoma"/>
                    </w:rPr>
                    <w:t>systemctl start keepalived</w:t>
                  </w:r>
                </w:p>
                <w:p>
                  <w:pPr>
                    <w:pStyle w:val="7"/>
                    <w:numPr>
                      <w:ilvl w:val="0"/>
                      <w:numId w:val="35"/>
                    </w:numPr>
                    <w:tabs>
                      <w:tab w:val="left" w:pos="292"/>
                    </w:tabs>
                    <w:spacing w:before="185" w:after="0" w:line="240" w:lineRule="auto"/>
                    <w:ind w:left="291" w:right="6587" w:hanging="292"/>
                    <w:jc w:val="left"/>
                  </w:pPr>
                  <w:r>
                    <w:rPr>
                      <w:spacing w:val="-4"/>
                    </w:rPr>
                    <w:t xml:space="preserve">观察 </w:t>
                  </w:r>
                  <w:r>
                    <w:rPr>
                      <w:rFonts w:ascii="Tahoma" w:eastAsia="Tahoma"/>
                    </w:rPr>
                    <w:t>Keepalived</w:t>
                  </w:r>
                  <w:r>
                    <w:rPr>
                      <w:rFonts w:ascii="Tahoma" w:eastAsia="Tahoma"/>
                      <w:spacing w:val="-17"/>
                    </w:rPr>
                    <w:t xml:space="preserve"> </w:t>
                  </w:r>
                  <w:r>
                    <w:t>的日志</w:t>
                  </w:r>
                </w:p>
                <w:p>
                  <w:pPr>
                    <w:pStyle w:val="7"/>
                    <w:spacing w:before="185"/>
                    <w:ind w:left="504" w:right="5623"/>
                    <w:jc w:val="center"/>
                    <w:rPr>
                      <w:rFonts w:ascii="Tahoma"/>
                    </w:rPr>
                  </w:pPr>
                  <w:r>
                    <w:rPr>
                      <w:rFonts w:ascii="Tahoma"/>
                    </w:rPr>
                    <w:t>tail -f /var/log/messages -n 200</w:t>
                  </w:r>
                </w:p>
                <w:p>
                  <w:pPr>
                    <w:pStyle w:val="7"/>
                    <w:numPr>
                      <w:ilvl w:val="0"/>
                      <w:numId w:val="35"/>
                    </w:numPr>
                    <w:tabs>
                      <w:tab w:val="left" w:pos="292"/>
                    </w:tabs>
                    <w:spacing w:before="187" w:after="0" w:line="348" w:lineRule="auto"/>
                    <w:ind w:left="103" w:right="7070" w:firstLine="0"/>
                    <w:jc w:val="left"/>
                    <w:rPr>
                      <w:rFonts w:ascii="Tahoma" w:eastAsia="Tahoma"/>
                    </w:rPr>
                  </w:pPr>
                  <w:r>
                    <w:rPr>
                      <w:spacing w:val="-3"/>
                    </w:rPr>
                    <w:t xml:space="preserve">观察最新添加的 </w:t>
                  </w:r>
                  <w:r>
                    <w:rPr>
                      <w:rFonts w:ascii="Tahoma" w:eastAsia="Tahoma"/>
                      <w:spacing w:val="-6"/>
                    </w:rPr>
                    <w:t xml:space="preserve">vip </w:t>
                  </w:r>
                  <w:r>
                    <w:rPr>
                      <w:rFonts w:ascii="Tahoma" w:eastAsia="Tahoma"/>
                    </w:rPr>
                    <w:t>ip add</w:t>
                  </w:r>
                  <w:r>
                    <w:rPr>
                      <w:rFonts w:ascii="Tahoma" w:eastAsia="Tahoma"/>
                      <w:spacing w:val="-3"/>
                    </w:rPr>
                    <w:t xml:space="preserve"> </w:t>
                  </w:r>
                  <w:r>
                    <w:rPr>
                      <w:rFonts w:ascii="Tahoma" w:eastAsia="Tahoma"/>
                    </w:rPr>
                    <w:t>show</w:t>
                  </w:r>
                </w:p>
                <w:p>
                  <w:pPr>
                    <w:pStyle w:val="7"/>
                    <w:numPr>
                      <w:ilvl w:val="0"/>
                      <w:numId w:val="35"/>
                    </w:numPr>
                    <w:tabs>
                      <w:tab w:val="left" w:pos="292"/>
                    </w:tabs>
                    <w:spacing w:before="69" w:after="0" w:line="240" w:lineRule="auto"/>
                    <w:ind w:left="291" w:right="5732" w:hanging="292"/>
                    <w:jc w:val="left"/>
                  </w:pPr>
                  <w:r>
                    <w:rPr>
                      <w:rFonts w:ascii="Tahoma" w:eastAsia="Tahoma"/>
                    </w:rPr>
                    <w:t>node1</w:t>
                  </w:r>
                  <w:r>
                    <w:rPr>
                      <w:rFonts w:ascii="Tahoma" w:eastAsia="Tahoma"/>
                      <w:spacing w:val="-16"/>
                    </w:rPr>
                    <w:t xml:space="preserve"> </w:t>
                  </w:r>
                  <w:r>
                    <w:rPr>
                      <w:spacing w:val="-4"/>
                    </w:rPr>
                    <w:t xml:space="preserve">模拟 </w:t>
                  </w:r>
                  <w:r>
                    <w:rPr>
                      <w:rFonts w:ascii="Tahoma" w:eastAsia="Tahoma"/>
                    </w:rPr>
                    <w:t>keepalived</w:t>
                  </w:r>
                  <w:r>
                    <w:rPr>
                      <w:rFonts w:ascii="Tahoma" w:eastAsia="Tahoma"/>
                      <w:spacing w:val="-16"/>
                    </w:rPr>
                    <w:t xml:space="preserve"> </w:t>
                  </w:r>
                  <w:r>
                    <w:t>关闭状态</w:t>
                  </w:r>
                </w:p>
                <w:p>
                  <w:pPr>
                    <w:pStyle w:val="7"/>
                    <w:spacing w:before="186"/>
                    <w:ind w:left="476" w:right="6188"/>
                    <w:jc w:val="center"/>
                    <w:rPr>
                      <w:rFonts w:ascii="Tahoma"/>
                    </w:rPr>
                  </w:pPr>
                  <w:r>
                    <w:rPr>
                      <w:rFonts w:ascii="Tahoma"/>
                    </w:rPr>
                    <w:t>systemctl stop keepalived</w:t>
                  </w:r>
                </w:p>
                <w:p>
                  <w:pPr>
                    <w:pStyle w:val="7"/>
                    <w:numPr>
                      <w:ilvl w:val="0"/>
                      <w:numId w:val="35"/>
                    </w:numPr>
                    <w:tabs>
                      <w:tab w:val="left" w:pos="292"/>
                    </w:tabs>
                    <w:spacing w:before="187" w:after="0" w:line="240" w:lineRule="auto"/>
                    <w:ind w:left="291" w:right="5492" w:hanging="292"/>
                    <w:jc w:val="left"/>
                  </w:pPr>
                  <w:r>
                    <w:rPr>
                      <w:spacing w:val="-4"/>
                    </w:rPr>
                    <w:t xml:space="preserve">使用 </w:t>
                  </w:r>
                  <w:r>
                    <w:rPr>
                      <w:rFonts w:ascii="Tahoma" w:eastAsia="Tahoma"/>
                    </w:rPr>
                    <w:t>vip</w:t>
                  </w:r>
                  <w:r>
                    <w:rPr>
                      <w:rFonts w:ascii="Tahoma" w:eastAsia="Tahoma"/>
                      <w:spacing w:val="-13"/>
                    </w:rPr>
                    <w:t xml:space="preserve"> </w:t>
                  </w:r>
                  <w:r>
                    <w:rPr>
                      <w:spacing w:val="-4"/>
                    </w:rPr>
                    <w:t xml:space="preserve">地址来访问 </w:t>
                  </w:r>
                  <w:r>
                    <w:rPr>
                      <w:rFonts w:ascii="Tahoma" w:eastAsia="Tahoma"/>
                    </w:rPr>
                    <w:t>rabbitmq</w:t>
                  </w:r>
                  <w:r>
                    <w:rPr>
                      <w:rFonts w:ascii="Tahoma" w:eastAsia="Tahoma"/>
                      <w:spacing w:val="-15"/>
                    </w:rPr>
                    <w:t xml:space="preserve"> </w:t>
                  </w:r>
                  <w:r>
                    <w:t>集群</w:t>
                  </w:r>
                </w:p>
              </w:txbxContent>
            </v:textbox>
            <w10:wrap type="none"/>
            <w10:anchorlock/>
          </v:shape>
        </w:pict>
      </w:r>
    </w:p>
    <w:p>
      <w:pPr>
        <w:pStyle w:val="7"/>
        <w:rPr>
          <w:rFonts w:ascii="黑体"/>
          <w:b/>
          <w:sz w:val="20"/>
        </w:rPr>
      </w:pPr>
    </w:p>
    <w:p>
      <w:pPr>
        <w:pStyle w:val="3"/>
        <w:numPr>
          <w:ilvl w:val="1"/>
          <w:numId w:val="29"/>
        </w:numPr>
        <w:tabs>
          <w:tab w:val="left" w:pos="942"/>
        </w:tabs>
        <w:spacing w:before="239" w:after="0" w:line="240" w:lineRule="auto"/>
        <w:ind w:left="941" w:right="0" w:hanging="842"/>
        <w:jc w:val="left"/>
      </w:pPr>
      <w:r>
        <w:drawing>
          <wp:anchor distT="0" distB="0" distL="0" distR="0" simplePos="0" relativeHeight="251730944" behindDoc="1" locked="0" layoutInCell="1" allowOverlap="1">
            <wp:simplePos x="0" y="0"/>
            <wp:positionH relativeFrom="page">
              <wp:posOffset>1925320</wp:posOffset>
            </wp:positionH>
            <wp:positionV relativeFrom="paragraph">
              <wp:posOffset>-1825625</wp:posOffset>
            </wp:positionV>
            <wp:extent cx="3293110" cy="3413125"/>
            <wp:effectExtent l="0" t="0" r="0" b="0"/>
            <wp:wrapNone/>
            <wp:docPr id="2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Federation</w:t>
      </w:r>
      <w:r>
        <w:rPr>
          <w:spacing w:val="-2"/>
        </w:rPr>
        <w:t xml:space="preserve"> </w:t>
      </w:r>
      <w:r>
        <w:t>Exchange</w:t>
      </w:r>
    </w:p>
    <w:p>
      <w:pPr>
        <w:pStyle w:val="7"/>
        <w:spacing w:before="2"/>
        <w:rPr>
          <w:rFonts w:ascii="Arial"/>
          <w:b/>
          <w:sz w:val="46"/>
        </w:rPr>
      </w:pPr>
    </w:p>
    <w:p>
      <w:pPr>
        <w:pStyle w:val="4"/>
        <w:numPr>
          <w:ilvl w:val="2"/>
          <w:numId w:val="29"/>
        </w:numPr>
        <w:tabs>
          <w:tab w:val="left" w:pos="1361"/>
          <w:tab w:val="left" w:pos="1362"/>
        </w:tabs>
        <w:spacing w:before="0" w:after="0" w:line="240" w:lineRule="auto"/>
        <w:ind w:left="1361" w:right="0" w:hanging="1262"/>
        <w:jc w:val="left"/>
      </w:pPr>
      <w:r>
        <w:t>使用它的原因</w:t>
      </w:r>
    </w:p>
    <w:p>
      <w:pPr>
        <w:pStyle w:val="7"/>
        <w:spacing w:before="9"/>
        <w:rPr>
          <w:rFonts w:ascii="黑体"/>
          <w:b/>
          <w:sz w:val="20"/>
        </w:rPr>
      </w:pPr>
    </w:p>
    <w:p>
      <w:pPr>
        <w:pStyle w:val="7"/>
        <w:spacing w:line="223" w:lineRule="auto"/>
        <w:ind w:left="100" w:right="548" w:firstLine="420"/>
      </w:pPr>
      <w:r>
        <w:rPr>
          <w:rFonts w:ascii="Tahoma" w:eastAsia="Tahoma"/>
        </w:rPr>
        <w:t xml:space="preserve">(broker </w:t>
      </w:r>
      <w:r>
        <w:t>北京</w:t>
      </w:r>
      <w:r>
        <w:rPr>
          <w:rFonts w:ascii="Tahoma" w:eastAsia="Tahoma"/>
        </w:rPr>
        <w:t>)</w:t>
      </w:r>
      <w:r>
        <w:t>，</w:t>
      </w:r>
      <w:r>
        <w:rPr>
          <w:rFonts w:ascii="Tahoma" w:eastAsia="Tahoma"/>
        </w:rPr>
        <w:t xml:space="preserve">(broker </w:t>
      </w:r>
      <w:r>
        <w:t>深圳</w:t>
      </w:r>
      <w:r>
        <w:rPr>
          <w:rFonts w:ascii="Tahoma" w:eastAsia="Tahoma"/>
        </w:rPr>
        <w:t>)</w:t>
      </w:r>
      <w:r>
        <w:rPr>
          <w:spacing w:val="-3"/>
        </w:rPr>
        <w:t>彼此之间相距甚远，网络延迟是一个不得不面对的问题。有一个在北京的业务</w:t>
      </w:r>
      <w:r>
        <w:rPr>
          <w:rFonts w:ascii="Tahoma" w:eastAsia="Tahoma"/>
          <w:spacing w:val="-3"/>
        </w:rPr>
        <w:t xml:space="preserve">(Client </w:t>
      </w:r>
      <w:r>
        <w:rPr>
          <w:spacing w:val="-2"/>
        </w:rPr>
        <w:t>北京</w:t>
      </w:r>
      <w:r>
        <w:rPr>
          <w:rFonts w:ascii="Tahoma" w:eastAsia="Tahoma"/>
          <w:spacing w:val="24"/>
        </w:rPr>
        <w:t xml:space="preserve">) </w:t>
      </w:r>
      <w:r>
        <w:rPr>
          <w:spacing w:val="-2"/>
        </w:rPr>
        <w:t>需要连接</w:t>
      </w:r>
      <w:r>
        <w:rPr>
          <w:rFonts w:ascii="Tahoma" w:eastAsia="Tahoma"/>
        </w:rPr>
        <w:t xml:space="preserve">(broker </w:t>
      </w:r>
      <w:r>
        <w:t>北京</w:t>
      </w:r>
      <w:r>
        <w:rPr>
          <w:rFonts w:ascii="Tahoma" w:eastAsia="Tahoma"/>
          <w:spacing w:val="-37"/>
        </w:rPr>
        <w:t>)</w:t>
      </w:r>
      <w:r>
        <w:rPr>
          <w:spacing w:val="-8"/>
        </w:rPr>
        <w:t xml:space="preserve">，向其中的交换器 </w:t>
      </w:r>
      <w:r>
        <w:rPr>
          <w:rFonts w:ascii="Tahoma" w:eastAsia="Tahoma"/>
        </w:rPr>
        <w:t xml:space="preserve">exchangeA </w:t>
      </w:r>
      <w:r>
        <w:rPr>
          <w:spacing w:val="-9"/>
        </w:rPr>
        <w:t xml:space="preserve">发送消息，此时的网络延迟很小， </w:t>
      </w:r>
      <w:r>
        <w:rPr>
          <w:rFonts w:ascii="Tahoma" w:eastAsia="Tahoma"/>
          <w:spacing w:val="-9"/>
        </w:rPr>
        <w:t xml:space="preserve">(Client </w:t>
      </w:r>
      <w:r>
        <w:t>北京</w:t>
      </w:r>
      <w:r>
        <w:rPr>
          <w:rFonts w:ascii="Tahoma" w:eastAsia="Tahoma"/>
        </w:rPr>
        <w:t>)</w:t>
      </w:r>
      <w:r>
        <w:rPr>
          <w:spacing w:val="-4"/>
        </w:rPr>
        <w:t xml:space="preserve">可以迅速将消息发送至 </w:t>
      </w:r>
      <w:r>
        <w:rPr>
          <w:rFonts w:ascii="Tahoma" w:eastAsia="Tahoma"/>
        </w:rPr>
        <w:t xml:space="preserve">exchangeA </w:t>
      </w:r>
      <w:r>
        <w:rPr>
          <w:spacing w:val="-3"/>
        </w:rPr>
        <w:t xml:space="preserve">中，就算在开启了 </w:t>
      </w:r>
      <w:r>
        <w:rPr>
          <w:rFonts w:ascii="Tahoma" w:eastAsia="Tahoma"/>
        </w:rPr>
        <w:t xml:space="preserve">publisherconfirm </w:t>
      </w:r>
      <w:r>
        <w:rPr>
          <w:spacing w:val="-1"/>
        </w:rPr>
        <w:t>机制或者事务机制的情</w:t>
      </w:r>
      <w:r>
        <w:rPr>
          <w:spacing w:val="-3"/>
        </w:rPr>
        <w:t>况下，也可以迅速收到确认信息。此时又有个在深圳的业务</w:t>
      </w:r>
      <w:r>
        <w:rPr>
          <w:rFonts w:ascii="Tahoma" w:eastAsia="Tahoma"/>
        </w:rPr>
        <w:t xml:space="preserve">(Client </w:t>
      </w:r>
      <w:r>
        <w:t>深圳</w:t>
      </w:r>
      <w:r>
        <w:rPr>
          <w:rFonts w:ascii="Tahoma" w:eastAsia="Tahoma"/>
          <w:spacing w:val="-3"/>
        </w:rPr>
        <w:t>)</w:t>
      </w:r>
      <w:r>
        <w:rPr>
          <w:spacing w:val="-2"/>
        </w:rPr>
        <w:t xml:space="preserve">需要向 </w:t>
      </w:r>
      <w:r>
        <w:rPr>
          <w:rFonts w:ascii="Tahoma" w:eastAsia="Tahoma"/>
        </w:rPr>
        <w:t xml:space="preserve">exchangeA </w:t>
      </w:r>
      <w:r>
        <w:rPr>
          <w:spacing w:val="-2"/>
        </w:rPr>
        <w:t>发送消息， 那么</w:t>
      </w:r>
      <w:r>
        <w:rPr>
          <w:rFonts w:ascii="Tahoma" w:eastAsia="Tahoma"/>
          <w:spacing w:val="-2"/>
        </w:rPr>
        <w:t xml:space="preserve">(Client </w:t>
      </w:r>
      <w:r>
        <w:t>深圳</w:t>
      </w:r>
      <w:r>
        <w:rPr>
          <w:rFonts w:ascii="Tahoma" w:eastAsia="Tahoma"/>
          <w:spacing w:val="-1"/>
        </w:rPr>
        <w:t xml:space="preserve">) </w:t>
      </w:r>
      <w:r>
        <w:rPr>
          <w:rFonts w:ascii="Tahoma" w:eastAsia="Tahoma"/>
        </w:rPr>
        <w:t xml:space="preserve">(broker </w:t>
      </w:r>
      <w:r>
        <w:t>北京</w:t>
      </w:r>
      <w:r>
        <w:rPr>
          <w:rFonts w:ascii="Tahoma" w:eastAsia="Tahoma"/>
        </w:rPr>
        <w:t>)</w:t>
      </w:r>
      <w:r>
        <w:rPr>
          <w:spacing w:val="-3"/>
        </w:rPr>
        <w:t>之间有很大的网络延迟，</w:t>
      </w:r>
      <w:r>
        <w:rPr>
          <w:rFonts w:ascii="Tahoma" w:eastAsia="Tahoma"/>
        </w:rPr>
        <w:t xml:space="preserve">(Client </w:t>
      </w:r>
      <w:r>
        <w:rPr>
          <w:spacing w:val="-2"/>
        </w:rPr>
        <w:t>深圳</w:t>
      </w:r>
      <w:r>
        <w:rPr>
          <w:rFonts w:ascii="Tahoma" w:eastAsia="Tahoma"/>
          <w:spacing w:val="21"/>
        </w:rPr>
        <w:t xml:space="preserve">) </w:t>
      </w:r>
      <w:r>
        <w:rPr>
          <w:spacing w:val="-3"/>
        </w:rPr>
        <w:t xml:space="preserve">将发送消息至 </w:t>
      </w:r>
      <w:r>
        <w:rPr>
          <w:rFonts w:ascii="Tahoma" w:eastAsia="Tahoma"/>
        </w:rPr>
        <w:t xml:space="preserve">exchangeA </w:t>
      </w:r>
      <w:r>
        <w:rPr>
          <w:spacing w:val="-2"/>
        </w:rPr>
        <w:t>会经历一定</w:t>
      </w:r>
      <w:r>
        <w:rPr>
          <w:spacing w:val="-4"/>
        </w:rPr>
        <w:t xml:space="preserve">的延迟，尤其是在开启了 </w:t>
      </w:r>
      <w:r>
        <w:rPr>
          <w:rFonts w:ascii="Tahoma" w:eastAsia="Tahoma"/>
        </w:rPr>
        <w:t xml:space="preserve">publisherconfirm </w:t>
      </w:r>
      <w:r>
        <w:rPr>
          <w:spacing w:val="-3"/>
        </w:rPr>
        <w:t>机制或者事务机制的情况下，</w:t>
      </w:r>
      <w:r>
        <w:rPr>
          <w:rFonts w:ascii="Tahoma" w:eastAsia="Tahoma"/>
        </w:rPr>
        <w:t xml:space="preserve">(Client </w:t>
      </w:r>
      <w:r>
        <w:t>深圳</w:t>
      </w:r>
      <w:r>
        <w:rPr>
          <w:rFonts w:ascii="Tahoma" w:eastAsia="Tahoma"/>
          <w:spacing w:val="23"/>
        </w:rPr>
        <w:t xml:space="preserve">) </w:t>
      </w:r>
      <w:r>
        <w:rPr>
          <w:spacing w:val="-3"/>
        </w:rPr>
        <w:t>会等待很长的延迟时间来接收</w:t>
      </w:r>
      <w:r>
        <w:rPr>
          <w:rFonts w:ascii="Tahoma" w:eastAsia="Tahoma"/>
        </w:rPr>
        <w:t xml:space="preserve">(broker </w:t>
      </w:r>
      <w:r>
        <w:rPr>
          <w:spacing w:val="-2"/>
        </w:rPr>
        <w:t>北京</w:t>
      </w:r>
      <w:r>
        <w:rPr>
          <w:rFonts w:ascii="Tahoma" w:eastAsia="Tahoma"/>
        </w:rPr>
        <w:t>)</w:t>
      </w:r>
      <w:r>
        <w:rPr>
          <w:spacing w:val="-3"/>
        </w:rPr>
        <w:t>的确认信息，进而必然造成这条发送线程的性能降低，甚至造成一定程度上的阻塞。</w:t>
      </w:r>
    </w:p>
    <w:p>
      <w:pPr>
        <w:pStyle w:val="7"/>
        <w:spacing w:before="204" w:line="223" w:lineRule="auto"/>
        <w:ind w:left="100" w:right="660" w:firstLine="420"/>
        <w:jc w:val="both"/>
        <w:rPr>
          <w:rFonts w:ascii="Tahoma" w:eastAsia="Tahoma"/>
        </w:rPr>
      </w:pPr>
      <w:r>
        <w:t>将业务</w:t>
      </w:r>
      <w:r>
        <w:rPr>
          <w:rFonts w:ascii="Tahoma" w:eastAsia="Tahoma"/>
        </w:rPr>
        <w:t xml:space="preserve">(Client </w:t>
      </w:r>
      <w:r>
        <w:rPr>
          <w:spacing w:val="-2"/>
        </w:rPr>
        <w:t>深圳</w:t>
      </w:r>
      <w:r>
        <w:rPr>
          <w:rFonts w:ascii="Tahoma" w:eastAsia="Tahoma"/>
        </w:rPr>
        <w:t>)</w:t>
      </w:r>
      <w:r>
        <w:rPr>
          <w:spacing w:val="-3"/>
        </w:rPr>
        <w:t>部署到北京的机房可以解决这个问题，但是如果</w:t>
      </w:r>
      <w:r>
        <w:rPr>
          <w:rFonts w:ascii="Tahoma" w:eastAsia="Tahoma"/>
        </w:rPr>
        <w:t xml:space="preserve">(Client </w:t>
      </w:r>
      <w:r>
        <w:t>深圳</w:t>
      </w:r>
      <w:r>
        <w:rPr>
          <w:rFonts w:ascii="Tahoma" w:eastAsia="Tahoma"/>
        </w:rPr>
        <w:t>)</w:t>
      </w:r>
      <w:r>
        <w:rPr>
          <w:spacing w:val="-3"/>
        </w:rPr>
        <w:t>调用的另些服务都部</w:t>
      </w:r>
      <w:r>
        <w:rPr>
          <w:spacing w:val="-16"/>
        </w:rPr>
        <w:t xml:space="preserve">署在深圳，那么又会引发新的时延问题，总不见得将所有业务全部部署在一个机房，那么容灾又何以实现？ 这里使用 </w:t>
      </w:r>
      <w:r>
        <w:rPr>
          <w:rFonts w:ascii="Tahoma" w:eastAsia="Tahoma"/>
        </w:rPr>
        <w:t xml:space="preserve">Federation </w:t>
      </w:r>
      <w:r>
        <w:rPr>
          <w:spacing w:val="-3"/>
        </w:rPr>
        <w:t>插件就可以很好地解决这个问题</w:t>
      </w:r>
      <w:r>
        <w:rPr>
          <w:rFonts w:ascii="Tahoma" w:eastAsia="Tahoma"/>
        </w:rPr>
        <w:t>.</w:t>
      </w:r>
    </w:p>
    <w:p>
      <w:pPr>
        <w:spacing w:after="0" w:line="223" w:lineRule="auto"/>
        <w:jc w:val="both"/>
        <w:rPr>
          <w:rFonts w:ascii="Tahoma" w:eastAsia="Tahoma"/>
        </w:rPr>
        <w:sectPr>
          <w:pgSz w:w="11910" w:h="16840"/>
          <w:pgMar w:top="1420" w:right="420" w:bottom="280" w:left="600" w:header="708" w:footer="0" w:gutter="0"/>
          <w:cols w:space="720" w:num="1"/>
        </w:sectPr>
      </w:pPr>
    </w:p>
    <w:p>
      <w:pPr>
        <w:pStyle w:val="7"/>
        <w:spacing w:before="6"/>
        <w:rPr>
          <w:rFonts w:ascii="Tahoma"/>
          <w:sz w:val="7"/>
        </w:rPr>
      </w:pPr>
    </w:p>
    <w:p>
      <w:pPr>
        <w:pStyle w:val="7"/>
        <w:ind w:left="850"/>
        <w:rPr>
          <w:rFonts w:ascii="Tahoma"/>
          <w:sz w:val="20"/>
        </w:rPr>
      </w:pPr>
      <w:r>
        <w:rPr>
          <w:rFonts w:ascii="Tahoma"/>
          <w:sz w:val="20"/>
        </w:rPr>
        <w:drawing>
          <wp:inline distT="0" distB="0" distL="0" distR="0">
            <wp:extent cx="2697480" cy="2890520"/>
            <wp:effectExtent l="0" t="0" r="0" b="0"/>
            <wp:docPr id="29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83.png"/>
                    <pic:cNvPicPr>
                      <a:picLocks noChangeAspect="1"/>
                    </pic:cNvPicPr>
                  </pic:nvPicPr>
                  <pic:blipFill>
                    <a:blip r:embed="rId88" cstate="print"/>
                    <a:stretch>
                      <a:fillRect/>
                    </a:stretch>
                  </pic:blipFill>
                  <pic:spPr>
                    <a:xfrm>
                      <a:off x="0" y="0"/>
                      <a:ext cx="2697910" cy="2891028"/>
                    </a:xfrm>
                    <a:prstGeom prst="rect">
                      <a:avLst/>
                    </a:prstGeom>
                  </pic:spPr>
                </pic:pic>
              </a:graphicData>
            </a:graphic>
          </wp:inline>
        </w:drawing>
      </w:r>
    </w:p>
    <w:p>
      <w:pPr>
        <w:pStyle w:val="7"/>
        <w:spacing w:before="5"/>
        <w:rPr>
          <w:rFonts w:ascii="Tahoma"/>
          <w:sz w:val="17"/>
        </w:rPr>
      </w:pPr>
    </w:p>
    <w:p>
      <w:pPr>
        <w:pStyle w:val="11"/>
        <w:numPr>
          <w:ilvl w:val="2"/>
          <w:numId w:val="29"/>
        </w:numPr>
        <w:tabs>
          <w:tab w:val="left" w:pos="1361"/>
          <w:tab w:val="left" w:pos="1362"/>
        </w:tabs>
        <w:spacing w:before="62" w:after="0" w:line="240" w:lineRule="auto"/>
        <w:ind w:left="1361" w:right="0" w:hanging="1262"/>
        <w:jc w:val="left"/>
        <w:rPr>
          <w:b/>
          <w:sz w:val="28"/>
        </w:rPr>
      </w:pPr>
      <w:r>
        <w:drawing>
          <wp:anchor distT="0" distB="0" distL="0" distR="0" simplePos="0" relativeHeight="251731968" behindDoc="1" locked="0" layoutInCell="1" allowOverlap="1">
            <wp:simplePos x="0" y="0"/>
            <wp:positionH relativeFrom="page">
              <wp:posOffset>1925320</wp:posOffset>
            </wp:positionH>
            <wp:positionV relativeFrom="paragraph">
              <wp:posOffset>-299720</wp:posOffset>
            </wp:positionV>
            <wp:extent cx="3293110" cy="3413125"/>
            <wp:effectExtent l="0" t="0" r="0" b="0"/>
            <wp:wrapNone/>
            <wp:docPr id="3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rPr>
          <w:b/>
          <w:sz w:val="28"/>
        </w:rPr>
        <w:t>搭建步骤</w:t>
      </w:r>
    </w:p>
    <w:p>
      <w:pPr>
        <w:pStyle w:val="7"/>
        <w:spacing w:before="2"/>
        <w:rPr>
          <w:rFonts w:ascii="黑体"/>
          <w:b/>
          <w:sz w:val="17"/>
        </w:rPr>
      </w:pPr>
      <w:r>
        <w:pict>
          <v:group id="_x0000_s1323" o:spid="_x0000_s1323" o:spt="203" style="position:absolute;left:0pt;margin-left:74.4pt;margin-top:12.95pt;height:199.7pt;width:463.05pt;mso-position-horizontal-relative:page;mso-wrap-distance-bottom:0pt;mso-wrap-distance-top:0pt;z-index:-251527168;mso-width-relative:page;mso-height-relative:page;" coordorigin="1488,259" coordsize="9261,3994">
            <o:lock v:ext="edit"/>
            <v:shape id="_x0000_s1324" o:spid="_x0000_s1324" o:spt="75" type="#_x0000_t75" style="position:absolute;left:2040;top:2355;height:1095;width:3585;" filled="f" stroked="f" coordsize="21600,21600">
              <v:path/>
              <v:fill on="f" focussize="0,0"/>
              <v:stroke on="f"/>
              <v:imagedata r:id="rId89" o:title=""/>
              <o:lock v:ext="edit" aspectratio="t"/>
            </v:shape>
            <v:shape id="_x0000_s1325" o:spid="_x0000_s1325" o:spt="202" type="#_x0000_t202" style="position:absolute;left:1493;top:264;height:3985;width:9252;" filled="f" stroked="t" coordsize="21600,21600">
              <v:path/>
              <v:fill on="f" focussize="0,0"/>
              <v:stroke weight="0.48pt" color="#000000"/>
              <v:imagedata o:title=""/>
              <o:lock v:ext="edit"/>
              <v:textbox inset="0mm,0mm,0mm,0mm">
                <w:txbxContent>
                  <w:p>
                    <w:pPr>
                      <w:numPr>
                        <w:ilvl w:val="0"/>
                        <w:numId w:val="36"/>
                      </w:numPr>
                      <w:tabs>
                        <w:tab w:val="left" w:pos="292"/>
                      </w:tabs>
                      <w:spacing w:before="0" w:line="396" w:lineRule="exact"/>
                      <w:ind w:left="291" w:right="0" w:hanging="189"/>
                      <w:jc w:val="left"/>
                      <w:rPr>
                        <w:sz w:val="22"/>
                      </w:rPr>
                    </w:pPr>
                    <w:r>
                      <w:rPr>
                        <w:spacing w:val="-3"/>
                        <w:sz w:val="22"/>
                      </w:rPr>
                      <w:t>需要保证每台节点单独运行</w:t>
                    </w:r>
                  </w:p>
                  <w:p>
                    <w:pPr>
                      <w:numPr>
                        <w:ilvl w:val="0"/>
                        <w:numId w:val="36"/>
                      </w:numPr>
                      <w:tabs>
                        <w:tab w:val="left" w:pos="292"/>
                      </w:tabs>
                      <w:spacing w:before="170"/>
                      <w:ind w:left="291" w:right="0" w:hanging="189"/>
                      <w:jc w:val="left"/>
                      <w:rPr>
                        <w:sz w:val="22"/>
                      </w:rPr>
                    </w:pPr>
                    <w:r>
                      <w:rPr>
                        <w:spacing w:val="-3"/>
                        <w:sz w:val="22"/>
                      </w:rPr>
                      <w:t xml:space="preserve">在每台机器上开启 </w:t>
                    </w:r>
                    <w:r>
                      <w:rPr>
                        <w:rFonts w:ascii="Tahoma" w:eastAsia="Tahoma"/>
                        <w:sz w:val="22"/>
                      </w:rPr>
                      <w:t>federation</w:t>
                    </w:r>
                    <w:r>
                      <w:rPr>
                        <w:rFonts w:ascii="Tahoma" w:eastAsia="Tahoma"/>
                        <w:spacing w:val="-13"/>
                        <w:sz w:val="22"/>
                      </w:rPr>
                      <w:t xml:space="preserve"> </w:t>
                    </w:r>
                    <w:r>
                      <w:rPr>
                        <w:spacing w:val="-1"/>
                        <w:sz w:val="22"/>
                      </w:rPr>
                      <w:t>相关插件</w:t>
                    </w:r>
                  </w:p>
                  <w:p>
                    <w:pPr>
                      <w:spacing w:before="186"/>
                      <w:ind w:left="523" w:right="0" w:firstLine="0"/>
                      <w:jc w:val="left"/>
                      <w:rPr>
                        <w:rFonts w:ascii="Tahoma"/>
                        <w:sz w:val="22"/>
                      </w:rPr>
                    </w:pPr>
                    <w:r>
                      <w:rPr>
                        <w:rFonts w:ascii="Tahoma"/>
                        <w:sz w:val="22"/>
                      </w:rPr>
                      <w:t>rabbitmq-plugins enable rabbitmq_federation</w:t>
                    </w:r>
                  </w:p>
                  <w:p>
                    <w:pPr>
                      <w:spacing w:before="200"/>
                      <w:ind w:left="523" w:right="0" w:firstLine="0"/>
                      <w:jc w:val="left"/>
                      <w:rPr>
                        <w:rFonts w:ascii="Tahoma"/>
                        <w:sz w:val="22"/>
                      </w:rPr>
                    </w:pPr>
                    <w:r>
                      <w:rPr>
                        <w:rFonts w:ascii="Tahoma"/>
                        <w:sz w:val="22"/>
                      </w:rPr>
                      <w:t>rabbitmq-plugins enable rabbitmq_federation_management</w:t>
                    </w:r>
                  </w:p>
                  <w:p>
                    <w:pPr>
                      <w:spacing w:before="0" w:line="240" w:lineRule="auto"/>
                      <w:rPr>
                        <w:rFonts w:ascii="Tahoma"/>
                        <w:sz w:val="26"/>
                      </w:rPr>
                    </w:pPr>
                  </w:p>
                  <w:p>
                    <w:pPr>
                      <w:spacing w:before="0" w:line="240" w:lineRule="auto"/>
                      <w:rPr>
                        <w:rFonts w:ascii="Tahoma"/>
                        <w:sz w:val="26"/>
                      </w:rPr>
                    </w:pPr>
                  </w:p>
                  <w:p>
                    <w:pPr>
                      <w:spacing w:before="0" w:line="240" w:lineRule="auto"/>
                      <w:rPr>
                        <w:rFonts w:ascii="Tahoma"/>
                        <w:sz w:val="26"/>
                      </w:rPr>
                    </w:pPr>
                  </w:p>
                  <w:p>
                    <w:pPr>
                      <w:spacing w:before="0" w:line="240" w:lineRule="auto"/>
                      <w:rPr>
                        <w:rFonts w:ascii="Tahoma"/>
                        <w:sz w:val="26"/>
                      </w:rPr>
                    </w:pPr>
                  </w:p>
                  <w:p>
                    <w:pPr>
                      <w:spacing w:before="11" w:line="240" w:lineRule="auto"/>
                      <w:rPr>
                        <w:rFonts w:ascii="Tahoma"/>
                        <w:sz w:val="19"/>
                      </w:rPr>
                    </w:pPr>
                  </w:p>
                  <w:p>
                    <w:pPr>
                      <w:numPr>
                        <w:ilvl w:val="0"/>
                        <w:numId w:val="36"/>
                      </w:numPr>
                      <w:tabs>
                        <w:tab w:val="left" w:pos="292"/>
                      </w:tabs>
                      <w:spacing w:before="0"/>
                      <w:ind w:left="291" w:right="0" w:hanging="189"/>
                      <w:jc w:val="left"/>
                      <w:rPr>
                        <w:rFonts w:ascii="Tahoma" w:eastAsia="Tahoma"/>
                        <w:sz w:val="22"/>
                      </w:rPr>
                    </w:pPr>
                    <w:r>
                      <w:rPr>
                        <w:sz w:val="22"/>
                      </w:rPr>
                      <w:t>原理图</w:t>
                    </w:r>
                    <w:r>
                      <w:rPr>
                        <w:rFonts w:ascii="Tahoma" w:eastAsia="Tahoma"/>
                        <w:sz w:val="22"/>
                      </w:rPr>
                      <w:t>(</w:t>
                    </w:r>
                    <w:r>
                      <w:rPr>
                        <w:spacing w:val="-5"/>
                        <w:sz w:val="22"/>
                      </w:rPr>
                      <w:t xml:space="preserve">先运行 </w:t>
                    </w:r>
                    <w:r>
                      <w:rPr>
                        <w:rFonts w:ascii="Tahoma" w:eastAsia="Tahoma"/>
                        <w:sz w:val="22"/>
                      </w:rPr>
                      <w:t>consumer</w:t>
                    </w:r>
                    <w:r>
                      <w:rPr>
                        <w:rFonts w:ascii="Tahoma" w:eastAsia="Tahoma"/>
                        <w:spacing w:val="-14"/>
                        <w:sz w:val="22"/>
                      </w:rPr>
                      <w:t xml:space="preserve"> </w:t>
                    </w:r>
                    <w:r>
                      <w:rPr>
                        <w:spacing w:val="-5"/>
                        <w:sz w:val="22"/>
                      </w:rPr>
                      <w:t xml:space="preserve">在 </w:t>
                    </w:r>
                    <w:r>
                      <w:rPr>
                        <w:rFonts w:ascii="Tahoma" w:eastAsia="Tahoma"/>
                        <w:sz w:val="22"/>
                      </w:rPr>
                      <w:t>node2</w:t>
                    </w:r>
                    <w:r>
                      <w:rPr>
                        <w:rFonts w:ascii="Tahoma" w:eastAsia="Tahoma"/>
                        <w:spacing w:val="-15"/>
                        <w:sz w:val="22"/>
                      </w:rPr>
                      <w:t xml:space="preserve"> </w:t>
                    </w:r>
                    <w:r>
                      <w:rPr>
                        <w:spacing w:val="-4"/>
                        <w:sz w:val="22"/>
                      </w:rPr>
                      <w:t xml:space="preserve">创建 </w:t>
                    </w:r>
                    <w:r>
                      <w:rPr>
                        <w:rFonts w:ascii="Tahoma" w:eastAsia="Tahoma"/>
                        <w:sz w:val="22"/>
                      </w:rPr>
                      <w:t>fed_exchange)</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r>
        <w:drawing>
          <wp:anchor distT="0" distB="0" distL="0" distR="0" simplePos="0" relativeHeight="251732992"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3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p>
    <w:p>
      <w:pPr>
        <w:pStyle w:val="7"/>
        <w:ind w:left="888"/>
        <w:rPr>
          <w:rFonts w:ascii="黑体"/>
          <w:sz w:val="20"/>
        </w:rPr>
      </w:pPr>
      <w:r>
        <w:rPr>
          <w:rFonts w:ascii="黑体"/>
          <w:sz w:val="20"/>
        </w:rPr>
        <w:pict>
          <v:group id="_x0000_s1326" o:spid="_x0000_s1326" o:spt="203" style="height:546.95pt;width:463.05pt;" coordsize="9261,10939">
            <o:lock v:ext="edit"/>
            <v:shape id="_x0000_s1327" o:spid="_x0000_s1327" o:spt="75" type="#_x0000_t75" style="position:absolute;left:551;top:12;height:5372;width:4479;" filled="f" stroked="f" coordsize="21600,21600">
              <v:path/>
              <v:fill on="f" focussize="0,0"/>
              <v:stroke on="f"/>
              <v:imagedata r:id="rId90" o:title=""/>
              <o:lock v:ext="edit" aspectratio="t"/>
            </v:shape>
            <v:shape id="_x0000_s1328" o:spid="_x0000_s1328" o:spt="202" type="#_x0000_t202" style="position:absolute;left:4;top:4;height:10930;width:9252;" filled="f" stroked="t" coordsize="21600,21600">
              <v:path/>
              <v:fill on="f" focussize="0,0"/>
              <v:stroke weight="0.48pt" color="#000000"/>
              <v:imagedata o:title=""/>
              <o:lock v:ext="edit"/>
              <v:textbox inset="0mm,0mm,0mm,0mm">
                <w:txbxContent>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209"/>
                      <w:ind w:left="103" w:right="0" w:firstLine="0"/>
                      <w:jc w:val="left"/>
                      <w:rPr>
                        <w:rFonts w:ascii="Tahoma" w:eastAsia="Tahoma"/>
                        <w:sz w:val="22"/>
                      </w:rPr>
                    </w:pPr>
                    <w:r>
                      <w:rPr>
                        <w:rFonts w:ascii="Tahoma" w:eastAsia="Tahoma"/>
                        <w:sz w:val="22"/>
                      </w:rPr>
                      <w:t>4.</w:t>
                    </w:r>
                    <w:r>
                      <w:rPr>
                        <w:sz w:val="22"/>
                      </w:rPr>
                      <w:t xml:space="preserve">在 </w:t>
                    </w:r>
                    <w:r>
                      <w:rPr>
                        <w:rFonts w:ascii="Tahoma" w:eastAsia="Tahoma"/>
                        <w:sz w:val="22"/>
                      </w:rPr>
                      <w:t>downstream(node2)</w:t>
                    </w:r>
                    <w:r>
                      <w:rPr>
                        <w:sz w:val="22"/>
                      </w:rPr>
                      <w:t xml:space="preserve">配置 </w:t>
                    </w:r>
                    <w:r>
                      <w:rPr>
                        <w:rFonts w:ascii="Tahoma" w:eastAsia="Tahoma"/>
                        <w:sz w:val="22"/>
                      </w:rPr>
                      <w:t>upstream(node1)</w:t>
                    </w:r>
                  </w:p>
                  <w:p>
                    <w:pPr>
                      <w:spacing w:before="1" w:after="1" w:line="240" w:lineRule="auto"/>
                      <w:rPr>
                        <w:rFonts w:ascii="Tahoma"/>
                        <w:sz w:val="15"/>
                      </w:rPr>
                    </w:pPr>
                  </w:p>
                  <w:p>
                    <w:pPr>
                      <w:spacing w:line="240" w:lineRule="auto"/>
                      <w:ind w:left="541" w:right="0" w:firstLine="0"/>
                      <w:rPr>
                        <w:rFonts w:ascii="Tahoma"/>
                        <w:sz w:val="20"/>
                      </w:rPr>
                    </w:pPr>
                    <w:r>
                      <w:rPr>
                        <w:rFonts w:ascii="Tahoma"/>
                        <w:sz w:val="20"/>
                      </w:rPr>
                      <w:drawing>
                        <wp:inline distT="0" distB="0" distL="0" distR="0">
                          <wp:extent cx="5350510" cy="2506980"/>
                          <wp:effectExtent l="0" t="0" r="0" b="0"/>
                          <wp:docPr id="305"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86.jpeg"/>
                                  <pic:cNvPicPr>
                                    <a:picLocks noChangeAspect="1"/>
                                  </pic:cNvPicPr>
                                </pic:nvPicPr>
                                <pic:blipFill>
                                  <a:blip r:embed="rId91" cstate="print"/>
                                  <a:stretch>
                                    <a:fillRect/>
                                  </a:stretch>
                                </pic:blipFill>
                                <pic:spPr>
                                  <a:xfrm>
                                    <a:off x="0" y="0"/>
                                    <a:ext cx="5350925" cy="2507170"/>
                                  </a:xfrm>
                                  <a:prstGeom prst="rect">
                                    <a:avLst/>
                                  </a:prstGeom>
                                </pic:spPr>
                              </pic:pic>
                            </a:graphicData>
                          </a:graphic>
                        </wp:inline>
                      </w:drawing>
                    </w:r>
                  </w:p>
                  <w:p>
                    <w:pPr>
                      <w:spacing w:before="201"/>
                      <w:ind w:left="103" w:right="0" w:firstLine="0"/>
                      <w:jc w:val="left"/>
                      <w:rPr>
                        <w:rFonts w:ascii="Tahoma" w:eastAsia="Tahoma"/>
                        <w:sz w:val="22"/>
                      </w:rPr>
                    </w:pPr>
                    <w:r>
                      <w:rPr>
                        <w:rFonts w:ascii="Tahoma" w:eastAsia="Tahoma"/>
                        <w:sz w:val="22"/>
                      </w:rPr>
                      <w:t>4.</w:t>
                    </w:r>
                    <w:r>
                      <w:rPr>
                        <w:sz w:val="22"/>
                      </w:rPr>
                      <w:t xml:space="preserve">添加 </w:t>
                    </w:r>
                    <w:r>
                      <w:rPr>
                        <w:rFonts w:ascii="Tahoma" w:eastAsia="Tahoma"/>
                        <w:sz w:val="22"/>
                      </w:rPr>
                      <w:t>policy</w:t>
                    </w:r>
                  </w:p>
                </w:txbxContent>
              </v:textbox>
            </v:shape>
            <w10:wrap type="none"/>
            <w10:anchorlock/>
          </v:group>
        </w:pict>
      </w:r>
    </w:p>
    <w:p>
      <w:pPr>
        <w:spacing w:after="0"/>
        <w:rPr>
          <w:rFonts w:ascii="黑体"/>
          <w:sz w:val="20"/>
        </w:rPr>
        <w:sectPr>
          <w:pgSz w:w="11910" w:h="16840"/>
          <w:pgMar w:top="1420" w:right="420" w:bottom="280" w:left="600" w:header="708" w:footer="0" w:gutter="0"/>
          <w:cols w:space="720" w:num="1"/>
        </w:sectPr>
      </w:pPr>
    </w:p>
    <w:p>
      <w:pPr>
        <w:pStyle w:val="7"/>
        <w:spacing w:before="12"/>
        <w:rPr>
          <w:rFonts w:ascii="黑体"/>
          <w:b/>
          <w:sz w:val="6"/>
        </w:rPr>
      </w:pPr>
    </w:p>
    <w:p>
      <w:pPr>
        <w:pStyle w:val="7"/>
        <w:ind w:left="888"/>
        <w:rPr>
          <w:rFonts w:ascii="黑体"/>
          <w:sz w:val="20"/>
        </w:rPr>
      </w:pPr>
      <w:r>
        <w:rPr>
          <w:rFonts w:ascii="黑体"/>
          <w:sz w:val="20"/>
        </w:rPr>
        <w:pict>
          <v:group id="_x0000_s1329" o:spid="_x0000_s1329" o:spt="203" style="height:341pt;width:463.05pt;" coordsize="9261,6820">
            <o:lock v:ext="edit"/>
            <v:shape id="_x0000_s1330" o:spid="_x0000_s1330" o:spt="75" type="#_x0000_t75" style="position:absolute;left:551;top:5978;height:603;width:8009;" filled="f" stroked="f" coordsize="21600,21600">
              <v:path/>
              <v:fill on="f" focussize="0,0"/>
              <v:stroke on="f"/>
              <v:imagedata r:id="rId92" o:title=""/>
              <o:lock v:ext="edit" aspectratio="t"/>
            </v:shape>
            <v:shape id="_x0000_s1331" o:spid="_x0000_s1331" o:spt="202" type="#_x0000_t202" style="position:absolute;left:4;top:4;height:6811;width:9252;" filled="f" stroked="t" coordsize="21600,21600">
              <v:path/>
              <v:fill on="f" focussize="0,0"/>
              <v:stroke weight="0.48pt" color="#000000"/>
              <v:imagedata o:title=""/>
              <o:lock v:ext="edit"/>
              <v:textbox inset="0mm,0mm,0mm,0mm">
                <w:txbxContent>
                  <w:p>
                    <w:pPr>
                      <w:spacing w:line="240" w:lineRule="auto"/>
                      <w:ind w:left="541" w:right="0" w:firstLine="0"/>
                      <w:rPr>
                        <w:rFonts w:ascii="黑体"/>
                        <w:sz w:val="20"/>
                      </w:rPr>
                    </w:pPr>
                    <w:r>
                      <w:rPr>
                        <w:rFonts w:ascii="黑体"/>
                        <w:sz w:val="20"/>
                      </w:rPr>
                      <w:drawing>
                        <wp:inline distT="0" distB="0" distL="0" distR="0">
                          <wp:extent cx="4690745" cy="3258820"/>
                          <wp:effectExtent l="0" t="0" r="0" b="0"/>
                          <wp:docPr id="30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88.png"/>
                                  <pic:cNvPicPr>
                                    <a:picLocks noChangeAspect="1"/>
                                  </pic:cNvPicPr>
                                </pic:nvPicPr>
                                <pic:blipFill>
                                  <a:blip r:embed="rId93" cstate="print"/>
                                  <a:stretch>
                                    <a:fillRect/>
                                  </a:stretch>
                                </pic:blipFill>
                                <pic:spPr>
                                  <a:xfrm>
                                    <a:off x="0" y="0"/>
                                    <a:ext cx="4691019" cy="3259454"/>
                                  </a:xfrm>
                                  <a:prstGeom prst="rect">
                                    <a:avLst/>
                                  </a:prstGeom>
                                </pic:spPr>
                              </pic:pic>
                            </a:graphicData>
                          </a:graphic>
                        </wp:inline>
                      </w:drawing>
                    </w:r>
                  </w:p>
                  <w:p>
                    <w:pPr>
                      <w:spacing w:before="246"/>
                      <w:ind w:left="103" w:right="0" w:firstLine="0"/>
                      <w:jc w:val="left"/>
                      <w:rPr>
                        <w:sz w:val="22"/>
                      </w:rPr>
                    </w:pPr>
                    <w:r>
                      <w:rPr>
                        <w:rFonts w:ascii="Tahoma" w:eastAsia="Tahoma"/>
                        <w:sz w:val="22"/>
                      </w:rPr>
                      <w:t>5.</w:t>
                    </w:r>
                    <w:r>
                      <w:rPr>
                        <w:sz w:val="22"/>
                      </w:rPr>
                      <w:t>成功的前提</w:t>
                    </w:r>
                  </w:p>
                </w:txbxContent>
              </v:textbox>
            </v:shape>
            <w10:wrap type="none"/>
            <w10:anchorlock/>
          </v:group>
        </w:pict>
      </w:r>
    </w:p>
    <w:p>
      <w:pPr>
        <w:pStyle w:val="7"/>
        <w:spacing w:before="8"/>
        <w:rPr>
          <w:rFonts w:ascii="黑体"/>
          <w:b/>
          <w:sz w:val="12"/>
        </w:rPr>
      </w:pPr>
    </w:p>
    <w:p>
      <w:pPr>
        <w:pStyle w:val="3"/>
        <w:numPr>
          <w:ilvl w:val="1"/>
          <w:numId w:val="29"/>
        </w:numPr>
        <w:tabs>
          <w:tab w:val="left" w:pos="942"/>
        </w:tabs>
        <w:spacing w:before="89" w:after="0" w:line="240" w:lineRule="auto"/>
        <w:ind w:left="941" w:right="0" w:hanging="842"/>
        <w:jc w:val="left"/>
      </w:pPr>
      <w:r>
        <w:drawing>
          <wp:anchor distT="0" distB="0" distL="0" distR="0" simplePos="0" relativeHeight="251734016" behindDoc="1" locked="0" layoutInCell="1" allowOverlap="1">
            <wp:simplePos x="0" y="0"/>
            <wp:positionH relativeFrom="page">
              <wp:posOffset>1925320</wp:posOffset>
            </wp:positionH>
            <wp:positionV relativeFrom="paragraph">
              <wp:posOffset>-1715135</wp:posOffset>
            </wp:positionV>
            <wp:extent cx="3293110" cy="3413125"/>
            <wp:effectExtent l="0" t="0" r="0" b="0"/>
            <wp:wrapNone/>
            <wp:docPr id="3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Federation</w:t>
      </w:r>
      <w:r>
        <w:rPr>
          <w:spacing w:val="-2"/>
        </w:rPr>
        <w:t xml:space="preserve"> </w:t>
      </w:r>
      <w:r>
        <w:t>Queue</w:t>
      </w:r>
    </w:p>
    <w:p>
      <w:pPr>
        <w:pStyle w:val="7"/>
        <w:spacing w:before="8"/>
        <w:rPr>
          <w:rFonts w:ascii="Arial"/>
          <w:b/>
          <w:sz w:val="45"/>
        </w:rPr>
      </w:pPr>
    </w:p>
    <w:p>
      <w:pPr>
        <w:pStyle w:val="4"/>
        <w:numPr>
          <w:ilvl w:val="2"/>
          <w:numId w:val="29"/>
        </w:numPr>
        <w:tabs>
          <w:tab w:val="left" w:pos="1361"/>
          <w:tab w:val="left" w:pos="1362"/>
        </w:tabs>
        <w:spacing w:before="0" w:after="0" w:line="240" w:lineRule="auto"/>
        <w:ind w:left="1361" w:right="0" w:hanging="1262"/>
        <w:jc w:val="left"/>
      </w:pPr>
      <w:r>
        <w:t>使用它的原因</w:t>
      </w:r>
    </w:p>
    <w:p>
      <w:pPr>
        <w:pStyle w:val="7"/>
        <w:spacing w:before="9"/>
        <w:rPr>
          <w:rFonts w:ascii="黑体"/>
          <w:b/>
          <w:sz w:val="20"/>
        </w:rPr>
      </w:pPr>
    </w:p>
    <w:p>
      <w:pPr>
        <w:pStyle w:val="7"/>
        <w:spacing w:line="225" w:lineRule="auto"/>
        <w:ind w:left="100" w:right="661" w:firstLine="420"/>
        <w:jc w:val="both"/>
      </w:pPr>
      <w:r>
        <w:rPr>
          <w:spacing w:val="-2"/>
        </w:rPr>
        <w:t xml:space="preserve">联邦队列可以在多个 </w:t>
      </w:r>
      <w:r>
        <w:rPr>
          <w:rFonts w:ascii="Tahoma" w:eastAsia="Tahoma"/>
        </w:rPr>
        <w:t xml:space="preserve">Broker </w:t>
      </w:r>
      <w:r>
        <w:t>节点</w:t>
      </w:r>
      <w:r>
        <w:rPr>
          <w:rFonts w:ascii="Tahoma" w:eastAsia="Tahoma"/>
        </w:rPr>
        <w:t>(</w:t>
      </w:r>
      <w:r>
        <w:rPr>
          <w:spacing w:val="-2"/>
        </w:rPr>
        <w:t>或者集群</w:t>
      </w:r>
      <w:r>
        <w:rPr>
          <w:rFonts w:ascii="Tahoma" w:eastAsia="Tahoma"/>
        </w:rPr>
        <w:t>)</w:t>
      </w:r>
      <w:r>
        <w:rPr>
          <w:spacing w:val="-4"/>
        </w:rPr>
        <w:t>之间为单个队列提供均衡负载的功能。一个联邦队列可以连接一个或者多个上游队列</w:t>
      </w:r>
      <w:r>
        <w:rPr>
          <w:rFonts w:ascii="Tahoma" w:eastAsia="Tahoma"/>
        </w:rPr>
        <w:t>(upstream queue)</w:t>
      </w:r>
      <w:r>
        <w:rPr>
          <w:spacing w:val="-3"/>
        </w:rPr>
        <w:t>，并从这些上游队列中获取消息以满足本地消费者消费消息的需求。</w:t>
      </w:r>
    </w:p>
    <w:p>
      <w:pPr>
        <w:pStyle w:val="11"/>
        <w:numPr>
          <w:ilvl w:val="2"/>
          <w:numId w:val="29"/>
        </w:numPr>
        <w:tabs>
          <w:tab w:val="left" w:pos="1361"/>
          <w:tab w:val="left" w:pos="1362"/>
        </w:tabs>
        <w:spacing w:before="249" w:after="0" w:line="240" w:lineRule="auto"/>
        <w:ind w:left="1361" w:right="0" w:hanging="1262"/>
        <w:jc w:val="left"/>
        <w:rPr>
          <w:b/>
          <w:sz w:val="28"/>
        </w:rPr>
      </w:pPr>
      <w:r>
        <w:rPr>
          <w:b/>
          <w:sz w:val="28"/>
        </w:rPr>
        <w:t>搭建步骤</w:t>
      </w:r>
    </w:p>
    <w:p>
      <w:pPr>
        <w:pStyle w:val="7"/>
        <w:spacing w:before="5"/>
        <w:rPr>
          <w:rFonts w:ascii="黑体"/>
          <w:b/>
          <w:sz w:val="17"/>
        </w:rPr>
      </w:pPr>
      <w:r>
        <w:pict>
          <v:group id="_x0000_s1332" o:spid="_x0000_s1332" o:spt="203" style="position:absolute;left:0pt;margin-left:74.4pt;margin-top:13.1pt;height:155.45pt;width:463.05pt;mso-position-horizontal-relative:page;mso-wrap-distance-bottom:0pt;mso-wrap-distance-top:0pt;z-index:-251526144;mso-width-relative:page;mso-height-relative:page;" coordorigin="1488,262" coordsize="9261,3109">
            <o:lock v:ext="edit"/>
            <v:shape id="_x0000_s1333" o:spid="_x0000_s1333" o:spt="75" type="#_x0000_t75" style="position:absolute;left:1993;top:1027;height:1999;width:8074;" filled="f" stroked="f" coordsize="21600,21600">
              <v:path/>
              <v:fill on="f" focussize="0,0"/>
              <v:stroke on="f"/>
              <v:imagedata r:id="rId94" o:title=""/>
              <o:lock v:ext="edit" aspectratio="t"/>
            </v:shape>
            <v:shape id="_x0000_s1334" o:spid="_x0000_s1334" o:spt="202" type="#_x0000_t202" style="position:absolute;left:1493;top:267;height:3099;width:9252;" filled="f" stroked="t" coordsize="21600,21600">
              <v:path/>
              <v:fill on="f" focussize="0,0"/>
              <v:stroke weight="0.48pt" color="#000000"/>
              <v:imagedata o:title=""/>
              <o:lock v:ext="edit"/>
              <v:textbox inset="0mm,0mm,0mm,0mm">
                <w:txbxContent>
                  <w:p>
                    <w:pPr>
                      <w:spacing w:before="0" w:line="394" w:lineRule="exact"/>
                      <w:ind w:left="103" w:right="0" w:firstLine="0"/>
                      <w:jc w:val="left"/>
                      <w:rPr>
                        <w:sz w:val="22"/>
                      </w:rPr>
                    </w:pPr>
                    <w:r>
                      <w:rPr>
                        <w:rFonts w:ascii="Tahoma" w:eastAsia="Tahoma"/>
                        <w:sz w:val="22"/>
                      </w:rPr>
                      <w:t>1.</w:t>
                    </w:r>
                    <w:r>
                      <w:rPr>
                        <w:sz w:val="22"/>
                      </w:rPr>
                      <w:t>原理图</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p>
    <w:p>
      <w:pPr>
        <w:pStyle w:val="7"/>
        <w:ind w:left="888"/>
        <w:rPr>
          <w:rFonts w:ascii="黑体"/>
          <w:sz w:val="20"/>
        </w:rPr>
      </w:pPr>
      <w:r>
        <w:rPr>
          <w:rFonts w:ascii="黑体"/>
          <w:sz w:val="20"/>
        </w:rPr>
        <w:pict>
          <v:group id="_x0000_s1335" o:spid="_x0000_s1335" o:spt="203" style="height:223.4pt;width:463.05pt;" coordsize="9261,4468">
            <o:lock v:ext="edit"/>
            <v:shape id="_x0000_s1336" o:spid="_x0000_s1336" o:spt="75" type="#_x0000_t75" style="position:absolute;left:616;top:1306;height:2923;width:7080;" filled="f" stroked="f" coordsize="21600,21600">
              <v:path/>
              <v:fill on="f" focussize="0,0"/>
              <v:stroke on="f"/>
              <v:imagedata r:id="rId95" o:title=""/>
              <o:lock v:ext="edit" aspectratio="t"/>
            </v:shape>
            <v:shape id="_x0000_s1337" o:spid="_x0000_s1337" o:spt="202" type="#_x0000_t202" style="position:absolute;left:4;top:4;height:4458;width:9252;" filled="f" stroked="t" coordsize="21600,21600">
              <v:path/>
              <v:fill on="f" focussize="0,0"/>
              <v:stroke weight="0.48pt" color="#000000"/>
              <v:imagedata o:title=""/>
              <o:lock v:ext="edit"/>
              <v:textbox inset="0mm,0mm,0mm,0mm">
                <w:txbxContent>
                  <w:p>
                    <w:pPr>
                      <w:spacing w:before="0" w:line="340" w:lineRule="auto"/>
                      <w:ind w:left="103" w:right="6761" w:firstLine="0"/>
                      <w:jc w:val="left"/>
                      <w:rPr>
                        <w:rFonts w:ascii="Tahoma" w:eastAsia="Tahoma"/>
                        <w:sz w:val="22"/>
                      </w:rPr>
                    </w:pPr>
                    <w:r>
                      <w:rPr>
                        <w:rFonts w:ascii="Tahoma" w:eastAsia="Tahoma"/>
                        <w:sz w:val="22"/>
                      </w:rPr>
                      <w:t>2.</w:t>
                    </w:r>
                    <w:r>
                      <w:rPr>
                        <w:sz w:val="22"/>
                      </w:rPr>
                      <w:t xml:space="preserve">添加 </w:t>
                    </w:r>
                    <w:r>
                      <w:rPr>
                        <w:rFonts w:ascii="Tahoma" w:eastAsia="Tahoma"/>
                        <w:sz w:val="22"/>
                      </w:rPr>
                      <w:t>upstream(</w:t>
                    </w:r>
                    <w:r>
                      <w:rPr>
                        <w:sz w:val="22"/>
                      </w:rPr>
                      <w:t>同上</w:t>
                    </w:r>
                    <w:r>
                      <w:rPr>
                        <w:rFonts w:ascii="Tahoma" w:eastAsia="Tahoma"/>
                        <w:sz w:val="22"/>
                      </w:rPr>
                      <w:t>) 3.</w:t>
                    </w:r>
                    <w:r>
                      <w:rPr>
                        <w:sz w:val="22"/>
                      </w:rPr>
                      <w:t xml:space="preserve">添加 </w:t>
                    </w:r>
                    <w:r>
                      <w:rPr>
                        <w:rFonts w:ascii="Tahoma" w:eastAsia="Tahoma"/>
                        <w:sz w:val="22"/>
                      </w:rPr>
                      <w:t>policy</w:t>
                    </w:r>
                  </w:p>
                </w:txbxContent>
              </v:textbox>
            </v:shape>
            <w10:wrap type="none"/>
            <w10:anchorlock/>
          </v:group>
        </w:pict>
      </w:r>
    </w:p>
    <w:p>
      <w:pPr>
        <w:pStyle w:val="7"/>
        <w:spacing w:before="8"/>
        <w:rPr>
          <w:rFonts w:ascii="黑体"/>
          <w:b/>
          <w:sz w:val="12"/>
        </w:rPr>
      </w:pPr>
    </w:p>
    <w:p>
      <w:pPr>
        <w:pStyle w:val="3"/>
        <w:numPr>
          <w:ilvl w:val="1"/>
          <w:numId w:val="29"/>
        </w:numPr>
        <w:tabs>
          <w:tab w:val="left" w:pos="942"/>
        </w:tabs>
        <w:spacing w:before="89" w:after="0" w:line="240" w:lineRule="auto"/>
        <w:ind w:left="941" w:right="0" w:hanging="842"/>
        <w:jc w:val="left"/>
      </w:pPr>
      <w:r>
        <w:drawing>
          <wp:anchor distT="0" distB="0" distL="0" distR="0" simplePos="0" relativeHeight="251735040" behindDoc="1" locked="0" layoutInCell="1" allowOverlap="1">
            <wp:simplePos x="0" y="0"/>
            <wp:positionH relativeFrom="page">
              <wp:posOffset>1925320</wp:posOffset>
            </wp:positionH>
            <wp:positionV relativeFrom="paragraph">
              <wp:posOffset>-220980</wp:posOffset>
            </wp:positionV>
            <wp:extent cx="3293110" cy="3413125"/>
            <wp:effectExtent l="0" t="0" r="0" b="0"/>
            <wp:wrapNone/>
            <wp:docPr id="3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t>Shovel</w:t>
      </w:r>
    </w:p>
    <w:p>
      <w:pPr>
        <w:pStyle w:val="7"/>
        <w:spacing w:before="8"/>
        <w:rPr>
          <w:rFonts w:ascii="Arial"/>
          <w:b/>
          <w:sz w:val="45"/>
        </w:rPr>
      </w:pPr>
    </w:p>
    <w:p>
      <w:pPr>
        <w:pStyle w:val="4"/>
        <w:numPr>
          <w:ilvl w:val="2"/>
          <w:numId w:val="29"/>
        </w:numPr>
        <w:tabs>
          <w:tab w:val="left" w:pos="1361"/>
          <w:tab w:val="left" w:pos="1362"/>
        </w:tabs>
        <w:spacing w:before="1" w:after="0" w:line="240" w:lineRule="auto"/>
        <w:ind w:left="1361" w:right="0" w:hanging="1262"/>
        <w:jc w:val="left"/>
      </w:pPr>
      <w:r>
        <w:t>使用它的原因</w:t>
      </w:r>
    </w:p>
    <w:p>
      <w:pPr>
        <w:pStyle w:val="7"/>
        <w:spacing w:before="11"/>
        <w:rPr>
          <w:rFonts w:ascii="黑体"/>
          <w:b/>
          <w:sz w:val="20"/>
        </w:rPr>
      </w:pPr>
    </w:p>
    <w:p>
      <w:pPr>
        <w:pStyle w:val="7"/>
        <w:spacing w:line="223" w:lineRule="auto"/>
        <w:ind w:left="100" w:right="557" w:firstLine="420"/>
      </w:pPr>
      <w:r>
        <w:rPr>
          <w:rFonts w:ascii="Tahoma" w:eastAsia="Tahoma"/>
        </w:rPr>
        <w:t xml:space="preserve">Federation </w:t>
      </w:r>
      <w:r>
        <w:rPr>
          <w:spacing w:val="-3"/>
        </w:rPr>
        <w:t>具备的数据转发功能类似，</w:t>
      </w:r>
      <w:r>
        <w:rPr>
          <w:rFonts w:ascii="Tahoma" w:eastAsia="Tahoma"/>
        </w:rPr>
        <w:t xml:space="preserve">Shovel </w:t>
      </w:r>
      <w:r>
        <w:rPr>
          <w:spacing w:val="-4"/>
        </w:rPr>
        <w:t xml:space="preserve">够可靠、持续地从一个 </w:t>
      </w:r>
      <w:r>
        <w:rPr>
          <w:rFonts w:ascii="Tahoma" w:eastAsia="Tahoma"/>
        </w:rPr>
        <w:t xml:space="preserve">Broker </w:t>
      </w:r>
      <w:r>
        <w:t>中的队列</w:t>
      </w:r>
      <w:r>
        <w:rPr>
          <w:rFonts w:ascii="Tahoma" w:eastAsia="Tahoma"/>
          <w:spacing w:val="-3"/>
        </w:rPr>
        <w:t>(</w:t>
      </w:r>
      <w:r>
        <w:rPr>
          <w:spacing w:val="-1"/>
        </w:rPr>
        <w:t>作为源端，即</w:t>
      </w:r>
      <w:r>
        <w:rPr>
          <w:rFonts w:ascii="Tahoma" w:eastAsia="Tahoma"/>
          <w:spacing w:val="-1"/>
        </w:rPr>
        <w:t>source)</w:t>
      </w:r>
      <w:r>
        <w:rPr>
          <w:spacing w:val="-3"/>
        </w:rPr>
        <w:t xml:space="preserve">拉取数据并转发至另一个 </w:t>
      </w:r>
      <w:r>
        <w:rPr>
          <w:rFonts w:ascii="Tahoma" w:eastAsia="Tahoma"/>
        </w:rPr>
        <w:t xml:space="preserve">Broker </w:t>
      </w:r>
      <w:r>
        <w:rPr>
          <w:spacing w:val="-3"/>
        </w:rPr>
        <w:t>中的交换器</w:t>
      </w:r>
      <w:r>
        <w:rPr>
          <w:rFonts w:ascii="Tahoma" w:eastAsia="Tahoma"/>
        </w:rPr>
        <w:t>(</w:t>
      </w:r>
      <w:r>
        <w:rPr>
          <w:spacing w:val="-3"/>
        </w:rPr>
        <w:t xml:space="preserve">作为目的端，即 </w:t>
      </w:r>
      <w:r>
        <w:rPr>
          <w:rFonts w:ascii="Tahoma" w:eastAsia="Tahoma"/>
        </w:rPr>
        <w:t>destination)</w:t>
      </w:r>
      <w:r>
        <w:rPr>
          <w:spacing w:val="-3"/>
        </w:rPr>
        <w:t>。作为源端的队列和作为</w:t>
      </w:r>
      <w:r>
        <w:rPr>
          <w:spacing w:val="-4"/>
        </w:rPr>
        <w:t xml:space="preserve">目的端的交换器可以同时位于同一个 </w:t>
      </w:r>
      <w:r>
        <w:rPr>
          <w:rFonts w:ascii="Tahoma" w:eastAsia="Tahoma"/>
        </w:rPr>
        <w:t>Broker</w:t>
      </w:r>
      <w:r>
        <w:rPr>
          <w:spacing w:val="-4"/>
        </w:rPr>
        <w:t xml:space="preserve">，也可以位于不同的 </w:t>
      </w:r>
      <w:r>
        <w:rPr>
          <w:rFonts w:ascii="Tahoma" w:eastAsia="Tahoma"/>
        </w:rPr>
        <w:t xml:space="preserve">Broker </w:t>
      </w:r>
      <w:r>
        <w:t>上。</w:t>
      </w:r>
      <w:r>
        <w:rPr>
          <w:rFonts w:ascii="Tahoma" w:eastAsia="Tahoma"/>
        </w:rPr>
        <w:t xml:space="preserve">Shovel </w:t>
      </w:r>
      <w:r>
        <w:rPr>
          <w:spacing w:val="-3"/>
        </w:rPr>
        <w:t>可以翻译为</w:t>
      </w:r>
      <w:r>
        <w:rPr>
          <w:rFonts w:ascii="Tahoma" w:eastAsia="Tahoma"/>
          <w:spacing w:val="-3"/>
        </w:rPr>
        <w:t>"</w:t>
      </w:r>
      <w:r>
        <w:t>铲子</w:t>
      </w:r>
      <w:r>
        <w:rPr>
          <w:rFonts w:ascii="Tahoma" w:eastAsia="Tahoma"/>
        </w:rPr>
        <w:t>"</w:t>
      </w:r>
      <w:r>
        <w:t xml:space="preserve">， </w:t>
      </w:r>
      <w:r>
        <w:rPr>
          <w:spacing w:val="-3"/>
        </w:rPr>
        <w:t>是一种比较形象的比喻，这个</w:t>
      </w:r>
      <w:r>
        <w:rPr>
          <w:rFonts w:ascii="Tahoma" w:eastAsia="Tahoma"/>
        </w:rPr>
        <w:t>"</w:t>
      </w:r>
      <w:r>
        <w:rPr>
          <w:spacing w:val="-2"/>
        </w:rPr>
        <w:t>铲子</w:t>
      </w:r>
      <w:r>
        <w:rPr>
          <w:rFonts w:ascii="Tahoma" w:eastAsia="Tahoma"/>
        </w:rPr>
        <w:t>"</w:t>
      </w:r>
      <w:r>
        <w:rPr>
          <w:spacing w:val="-3"/>
        </w:rPr>
        <w:t>可以将消息从一方</w:t>
      </w:r>
      <w:r>
        <w:rPr>
          <w:rFonts w:ascii="Tahoma" w:eastAsia="Tahoma"/>
        </w:rPr>
        <w:t>"</w:t>
      </w:r>
      <w:r>
        <w:rPr>
          <w:spacing w:val="-2"/>
        </w:rPr>
        <w:t>铲子</w:t>
      </w:r>
      <w:r>
        <w:rPr>
          <w:rFonts w:ascii="Tahoma" w:eastAsia="Tahoma"/>
        </w:rPr>
        <w:t>"</w:t>
      </w:r>
      <w:r>
        <w:rPr>
          <w:spacing w:val="-2"/>
        </w:rPr>
        <w:t>另一方。</w:t>
      </w:r>
      <w:r>
        <w:rPr>
          <w:rFonts w:ascii="Tahoma" w:eastAsia="Tahoma"/>
        </w:rPr>
        <w:t xml:space="preserve">Shovel </w:t>
      </w:r>
      <w:r>
        <w:rPr>
          <w:spacing w:val="-3"/>
        </w:rPr>
        <w:t>行为就像优秀的客户端应用程序能够负责连接源和目的地、负责消息的读写及负责连接失败问题的处理。</w:t>
      </w:r>
    </w:p>
    <w:p>
      <w:pPr>
        <w:pStyle w:val="7"/>
        <w:rPr>
          <w:sz w:val="14"/>
        </w:rPr>
      </w:pPr>
    </w:p>
    <w:p>
      <w:pPr>
        <w:pStyle w:val="4"/>
        <w:numPr>
          <w:ilvl w:val="2"/>
          <w:numId w:val="29"/>
        </w:numPr>
        <w:tabs>
          <w:tab w:val="left" w:pos="1361"/>
          <w:tab w:val="left" w:pos="1362"/>
        </w:tabs>
        <w:spacing w:before="0" w:after="0" w:line="240" w:lineRule="auto"/>
        <w:ind w:left="1361" w:right="0" w:hanging="1262"/>
        <w:jc w:val="left"/>
      </w:pPr>
      <w:r>
        <w:t>搭建步骤</w:t>
      </w:r>
    </w:p>
    <w:p>
      <w:pPr>
        <w:pStyle w:val="7"/>
        <w:spacing w:before="5"/>
        <w:rPr>
          <w:rFonts w:ascii="黑体"/>
          <w:b/>
          <w:sz w:val="17"/>
        </w:rPr>
      </w:pPr>
      <w:r>
        <w:pict>
          <v:group id="_x0000_s1338" o:spid="_x0000_s1338" o:spt="203" style="position:absolute;left:0pt;margin-left:74.4pt;margin-top:13.1pt;height:166.35pt;width:463.05pt;mso-position-horizontal-relative:page;mso-wrap-distance-bottom:0pt;mso-wrap-distance-top:0pt;z-index:-251525120;mso-width-relative:page;mso-height-relative:page;" coordorigin="1488,262" coordsize="9261,3327">
            <o:lock v:ext="edit"/>
            <v:shape id="_x0000_s1339" o:spid="_x0000_s1339" o:spt="75" type="#_x0000_t75" style="position:absolute;left:2130;top:1929;height:720;width:2055;" filled="f" stroked="f" coordsize="21600,21600">
              <v:path/>
              <v:fill on="f" focussize="0,0"/>
              <v:stroke on="f"/>
              <v:imagedata r:id="rId96" o:title=""/>
              <o:lock v:ext="edit" aspectratio="t"/>
            </v:shape>
            <v:shape id="_x0000_s1340" o:spid="_x0000_s1340" o:spt="202" type="#_x0000_t202" style="position:absolute;left:1493;top:267;height:3318;width:9252;" filled="f" stroked="t" coordsize="21600,21600">
              <v:path/>
              <v:fill on="f" focussize="0,0"/>
              <v:stroke weight="0.48pt" color="#000000"/>
              <v:imagedata o:title=""/>
              <o:lock v:ext="edit"/>
              <v:textbox inset="0mm,0mm,0mm,0mm">
                <w:txbxContent>
                  <w:p>
                    <w:pPr>
                      <w:numPr>
                        <w:ilvl w:val="0"/>
                        <w:numId w:val="37"/>
                      </w:numPr>
                      <w:tabs>
                        <w:tab w:val="left" w:pos="292"/>
                      </w:tabs>
                      <w:spacing w:before="0" w:line="394" w:lineRule="exact"/>
                      <w:ind w:left="291" w:right="0" w:hanging="189"/>
                      <w:jc w:val="left"/>
                      <w:rPr>
                        <w:rFonts w:ascii="Tahoma" w:eastAsia="Tahoma"/>
                        <w:sz w:val="22"/>
                      </w:rPr>
                    </w:pPr>
                    <w:r>
                      <w:rPr>
                        <w:spacing w:val="-1"/>
                        <w:sz w:val="22"/>
                      </w:rPr>
                      <w:t>开启插件</w:t>
                    </w:r>
                    <w:r>
                      <w:rPr>
                        <w:rFonts w:ascii="Tahoma" w:eastAsia="Tahoma"/>
                        <w:sz w:val="22"/>
                      </w:rPr>
                      <w:t>(</w:t>
                    </w:r>
                    <w:r>
                      <w:rPr>
                        <w:spacing w:val="-2"/>
                        <w:sz w:val="22"/>
                      </w:rPr>
                      <w:t>需要的机器都开启</w:t>
                    </w:r>
                    <w:r>
                      <w:rPr>
                        <w:rFonts w:ascii="Tahoma" w:eastAsia="Tahoma"/>
                        <w:sz w:val="22"/>
                      </w:rPr>
                      <w:t>)</w:t>
                    </w:r>
                  </w:p>
                  <w:p>
                    <w:pPr>
                      <w:spacing w:before="185"/>
                      <w:ind w:left="523" w:right="0" w:firstLine="0"/>
                      <w:jc w:val="left"/>
                      <w:rPr>
                        <w:rFonts w:ascii="Tahoma"/>
                        <w:sz w:val="22"/>
                      </w:rPr>
                    </w:pPr>
                    <w:r>
                      <w:rPr>
                        <w:rFonts w:ascii="Tahoma"/>
                        <w:sz w:val="22"/>
                      </w:rPr>
                      <w:t>rabbitmq-plugins enable rabbitmq_shovel</w:t>
                    </w:r>
                  </w:p>
                  <w:p>
                    <w:pPr>
                      <w:spacing w:before="201"/>
                      <w:ind w:left="523" w:right="0" w:firstLine="0"/>
                      <w:jc w:val="left"/>
                      <w:rPr>
                        <w:rFonts w:ascii="Tahoma"/>
                        <w:sz w:val="22"/>
                      </w:rPr>
                    </w:pPr>
                    <w:r>
                      <w:rPr>
                        <w:rFonts w:ascii="Tahoma"/>
                        <w:sz w:val="22"/>
                      </w:rPr>
                      <w:t>rabbitmq-plugins enable rabbitmq_shovel_management</w:t>
                    </w:r>
                  </w:p>
                  <w:p>
                    <w:pPr>
                      <w:spacing w:before="0" w:line="240" w:lineRule="auto"/>
                      <w:rPr>
                        <w:rFonts w:ascii="Tahoma"/>
                        <w:sz w:val="26"/>
                      </w:rPr>
                    </w:pPr>
                  </w:p>
                  <w:p>
                    <w:pPr>
                      <w:spacing w:before="0" w:line="240" w:lineRule="auto"/>
                      <w:rPr>
                        <w:rFonts w:ascii="Tahoma"/>
                        <w:sz w:val="26"/>
                      </w:rPr>
                    </w:pPr>
                  </w:p>
                  <w:p>
                    <w:pPr>
                      <w:spacing w:before="0" w:line="240" w:lineRule="auto"/>
                      <w:rPr>
                        <w:rFonts w:ascii="Tahoma"/>
                        <w:sz w:val="26"/>
                      </w:rPr>
                    </w:pPr>
                  </w:p>
                  <w:p>
                    <w:pPr>
                      <w:spacing w:before="6" w:line="240" w:lineRule="auto"/>
                      <w:rPr>
                        <w:rFonts w:ascii="Tahoma"/>
                        <w:sz w:val="38"/>
                      </w:rPr>
                    </w:pPr>
                  </w:p>
                  <w:p>
                    <w:pPr>
                      <w:numPr>
                        <w:ilvl w:val="0"/>
                        <w:numId w:val="37"/>
                      </w:numPr>
                      <w:tabs>
                        <w:tab w:val="left" w:pos="292"/>
                      </w:tabs>
                      <w:spacing w:before="0"/>
                      <w:ind w:left="291" w:right="0" w:hanging="189"/>
                      <w:jc w:val="left"/>
                      <w:rPr>
                        <w:rFonts w:ascii="Tahoma" w:eastAsia="Tahoma"/>
                        <w:sz w:val="22"/>
                      </w:rPr>
                    </w:pPr>
                    <w:r>
                      <w:rPr>
                        <w:sz w:val="22"/>
                      </w:rPr>
                      <w:t>原理图</w:t>
                    </w:r>
                    <w:r>
                      <w:rPr>
                        <w:rFonts w:ascii="Tahoma" w:eastAsia="Tahoma"/>
                        <w:sz w:val="22"/>
                      </w:rPr>
                      <w:t>(</w:t>
                    </w:r>
                    <w:r>
                      <w:rPr>
                        <w:spacing w:val="-3"/>
                        <w:sz w:val="22"/>
                      </w:rPr>
                      <w:t>在源头发送的消息直接回进入到目的地队列</w:t>
                    </w:r>
                    <w:r>
                      <w:rPr>
                        <w:rFonts w:ascii="Tahoma" w:eastAsia="Tahoma"/>
                        <w:sz w:val="22"/>
                      </w:rPr>
                      <w: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r>
        <w:drawing>
          <wp:anchor distT="0" distB="0" distL="0" distR="0" simplePos="0" relativeHeight="251736064"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3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2.png"/>
                    <pic:cNvPicPr>
                      <a:picLocks noChangeAspect="1"/>
                    </pic:cNvPicPr>
                  </pic:nvPicPr>
                  <pic:blipFill>
                    <a:blip r:embed="rId7" cstate="print"/>
                    <a:stretch>
                      <a:fillRect/>
                    </a:stretch>
                  </pic:blipFill>
                  <pic:spPr>
                    <a:xfrm>
                      <a:off x="0" y="0"/>
                      <a:ext cx="3293368" cy="3413189"/>
                    </a:xfrm>
                    <a:prstGeom prst="rect">
                      <a:avLst/>
                    </a:prstGeom>
                  </pic:spPr>
                </pic:pic>
              </a:graphicData>
            </a:graphic>
          </wp:anchor>
        </w:drawing>
      </w:r>
      <w:r>
        <w:drawing>
          <wp:anchor distT="0" distB="0" distL="0" distR="0" simplePos="0" relativeHeight="251736064" behindDoc="1" locked="0" layoutInCell="1" allowOverlap="1">
            <wp:simplePos x="0" y="0"/>
            <wp:positionH relativeFrom="page">
              <wp:posOffset>1295400</wp:posOffset>
            </wp:positionH>
            <wp:positionV relativeFrom="page">
              <wp:posOffset>4470400</wp:posOffset>
            </wp:positionV>
            <wp:extent cx="4843145" cy="2771775"/>
            <wp:effectExtent l="0" t="0" r="0" b="0"/>
            <wp:wrapNone/>
            <wp:docPr id="31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92.png"/>
                    <pic:cNvPicPr>
                      <a:picLocks noChangeAspect="1"/>
                    </pic:cNvPicPr>
                  </pic:nvPicPr>
                  <pic:blipFill>
                    <a:blip r:embed="rId97" cstate="print"/>
                    <a:stretch>
                      <a:fillRect/>
                    </a:stretch>
                  </pic:blipFill>
                  <pic:spPr>
                    <a:xfrm>
                      <a:off x="0" y="0"/>
                      <a:ext cx="4843338" cy="2771775"/>
                    </a:xfrm>
                    <a:prstGeom prst="rect">
                      <a:avLst/>
                    </a:prstGeom>
                  </pic:spPr>
                </pic:pic>
              </a:graphicData>
            </a:graphic>
          </wp:anchor>
        </w:drawing>
      </w:r>
    </w:p>
    <w:p>
      <w:pPr>
        <w:pStyle w:val="7"/>
        <w:ind w:left="888"/>
        <w:rPr>
          <w:rFonts w:ascii="黑体"/>
          <w:sz w:val="20"/>
        </w:rPr>
      </w:pPr>
      <w:r>
        <w:rPr>
          <w:rFonts w:ascii="黑体"/>
          <w:sz w:val="20"/>
        </w:rPr>
        <w:pict>
          <v:group id="_x0000_s1341" o:spid="_x0000_s1341" o:spt="203" style="height:507.5pt;width:463.05pt;" coordsize="9261,10150">
            <o:lock v:ext="edit"/>
            <v:shape id="_x0000_s1342" o:spid="_x0000_s1342" o:spt="75" type="#_x0000_t75" style="position:absolute;left:551;top:12;height:4714;width:5937;" filled="f" stroked="f" coordsize="21600,21600">
              <v:path/>
              <v:fill on="f" focussize="0,0"/>
              <v:stroke on="f"/>
              <v:imagedata r:id="rId98" o:title=""/>
              <o:lock v:ext="edit" aspectratio="t"/>
            </v:shape>
            <v:shape id="_x0000_s1343" o:spid="_x0000_s1343" o:spt="202" type="#_x0000_t202" style="position:absolute;left:4;top:4;height:10140;width:9252;" filled="f" stroked="t" coordsize="21600,21600">
              <v:path/>
              <v:fill on="f" focussize="0,0"/>
              <v:stroke weight="0.48pt" color="#000000"/>
              <v:imagedata o:title=""/>
              <o:lock v:ext="edit"/>
              <v:textbox inset="0mm,0mm,0mm,0mm">
                <w:txbxContent>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10" w:line="240" w:lineRule="auto"/>
                      <w:rPr>
                        <w:rFonts w:ascii="黑体"/>
                        <w:b/>
                        <w:sz w:val="20"/>
                      </w:rPr>
                    </w:pPr>
                  </w:p>
                  <w:p>
                    <w:pPr>
                      <w:spacing w:before="0"/>
                      <w:ind w:left="103" w:right="0" w:firstLine="0"/>
                      <w:jc w:val="left"/>
                      <w:rPr>
                        <w:sz w:val="22"/>
                      </w:rPr>
                    </w:pPr>
                    <w:r>
                      <w:rPr>
                        <w:rFonts w:ascii="Tahoma" w:eastAsia="Tahoma"/>
                        <w:sz w:val="22"/>
                      </w:rPr>
                      <w:t>3.</w:t>
                    </w:r>
                    <w:r>
                      <w:rPr>
                        <w:sz w:val="22"/>
                      </w:rPr>
                      <w:t xml:space="preserve">添加 </w:t>
                    </w:r>
                    <w:r>
                      <w:rPr>
                        <w:rFonts w:ascii="Tahoma" w:eastAsia="Tahoma"/>
                        <w:sz w:val="22"/>
                      </w:rPr>
                      <w:t xml:space="preserve">shovel </w:t>
                    </w:r>
                    <w:r>
                      <w:rPr>
                        <w:sz w:val="22"/>
                      </w:rPr>
                      <w:t>源和目的地</w:t>
                    </w:r>
                  </w:p>
                </w:txbxContent>
              </v:textbox>
            </v:shape>
            <w10:wrap type="none"/>
            <w10:anchorlock/>
          </v:group>
        </w:pict>
      </w:r>
    </w:p>
    <w:sectPr>
      <w:pgSz w:w="11910" w:h="16840"/>
      <w:pgMar w:top="1420" w:right="420" w:bottom="280" w:left="600" w:header="708"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1312" behindDoc="1" locked="0" layoutInCell="1" allowOverlap="1">
          <wp:simplePos x="0" y="0"/>
          <wp:positionH relativeFrom="page">
            <wp:posOffset>1019175</wp:posOffset>
          </wp:positionH>
          <wp:positionV relativeFrom="page">
            <wp:posOffset>448945</wp:posOffset>
          </wp:positionV>
          <wp:extent cx="5274310" cy="35306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5274310" cy="353059"/>
                  </a:xfrm>
                  <a:prstGeom prst="rect">
                    <a:avLst/>
                  </a:prstGeom>
                </pic:spPr>
              </pic:pic>
            </a:graphicData>
          </a:graphic>
        </wp:anchor>
      </w:drawing>
    </w:r>
    <w:r>
      <w:pict>
        <v:rect id="_x0000_s2049" o:spid="_x0000_s2049" o:spt="1" style="position:absolute;left:0pt;margin-left:33.55pt;margin-top:64.9pt;height:0.7pt;width:509pt;mso-position-horizontal-relative:page;mso-position-vertical-relative:page;z-index:-251655168;mso-width-relative:page;mso-height-relative:page;" fillcolor="#000000" filled="t" stroked="f" coordsize="21600,21600">
          <v:path/>
          <v:fill on="t" focussize="0,0"/>
          <v:stroke on="f"/>
          <v:imagedata o:title=""/>
          <o:lock v:ext="edit"/>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194" w:hanging="188"/>
      </w:pPr>
      <w:rPr>
        <w:rFonts w:hint="default"/>
        <w:lang w:val="en-US" w:eastAsia="zh-CN" w:bidi="ar-SA"/>
      </w:rPr>
    </w:lvl>
    <w:lvl w:ilvl="2" w:tentative="0">
      <w:start w:val="0"/>
      <w:numFmt w:val="bullet"/>
      <w:lvlText w:val="•"/>
      <w:lvlJc w:val="left"/>
      <w:pPr>
        <w:ind w:left="2088" w:hanging="188"/>
      </w:pPr>
      <w:rPr>
        <w:rFonts w:hint="default"/>
        <w:lang w:val="en-US" w:eastAsia="zh-CN" w:bidi="ar-SA"/>
      </w:rPr>
    </w:lvl>
    <w:lvl w:ilvl="3" w:tentative="0">
      <w:start w:val="0"/>
      <w:numFmt w:val="bullet"/>
      <w:lvlText w:val="•"/>
      <w:lvlJc w:val="left"/>
      <w:pPr>
        <w:ind w:left="2982" w:hanging="188"/>
      </w:pPr>
      <w:rPr>
        <w:rFonts w:hint="default"/>
        <w:lang w:val="en-US" w:eastAsia="zh-CN" w:bidi="ar-SA"/>
      </w:rPr>
    </w:lvl>
    <w:lvl w:ilvl="4" w:tentative="0">
      <w:start w:val="0"/>
      <w:numFmt w:val="bullet"/>
      <w:lvlText w:val="•"/>
      <w:lvlJc w:val="left"/>
      <w:pPr>
        <w:ind w:left="3876" w:hanging="188"/>
      </w:pPr>
      <w:rPr>
        <w:rFonts w:hint="default"/>
        <w:lang w:val="en-US" w:eastAsia="zh-CN" w:bidi="ar-SA"/>
      </w:rPr>
    </w:lvl>
    <w:lvl w:ilvl="5" w:tentative="0">
      <w:start w:val="0"/>
      <w:numFmt w:val="bullet"/>
      <w:lvlText w:val="•"/>
      <w:lvlJc w:val="left"/>
      <w:pPr>
        <w:ind w:left="4770" w:hanging="188"/>
      </w:pPr>
      <w:rPr>
        <w:rFonts w:hint="default"/>
        <w:lang w:val="en-US" w:eastAsia="zh-CN" w:bidi="ar-SA"/>
      </w:rPr>
    </w:lvl>
    <w:lvl w:ilvl="6" w:tentative="0">
      <w:start w:val="0"/>
      <w:numFmt w:val="bullet"/>
      <w:lvlText w:val="•"/>
      <w:lvlJc w:val="left"/>
      <w:pPr>
        <w:ind w:left="5664" w:hanging="188"/>
      </w:pPr>
      <w:rPr>
        <w:rFonts w:hint="default"/>
        <w:lang w:val="en-US" w:eastAsia="zh-CN" w:bidi="ar-SA"/>
      </w:rPr>
    </w:lvl>
    <w:lvl w:ilvl="7" w:tentative="0">
      <w:start w:val="0"/>
      <w:numFmt w:val="bullet"/>
      <w:lvlText w:val="•"/>
      <w:lvlJc w:val="left"/>
      <w:pPr>
        <w:ind w:left="6559" w:hanging="188"/>
      </w:pPr>
      <w:rPr>
        <w:rFonts w:hint="default"/>
        <w:lang w:val="en-US" w:eastAsia="zh-CN" w:bidi="ar-SA"/>
      </w:rPr>
    </w:lvl>
    <w:lvl w:ilvl="8" w:tentative="0">
      <w:start w:val="0"/>
      <w:numFmt w:val="bullet"/>
      <w:lvlText w:val="•"/>
      <w:lvlJc w:val="left"/>
      <w:pPr>
        <w:ind w:left="7453" w:hanging="188"/>
      </w:pPr>
      <w:rPr>
        <w:rFonts w:hint="default"/>
        <w:lang w:val="en-US" w:eastAsia="zh-CN" w:bidi="ar-SA"/>
      </w:rPr>
    </w:lvl>
  </w:abstractNum>
  <w:abstractNum w:abstractNumId="1">
    <w:nsid w:val="8461FADE"/>
    <w:multiLevelType w:val="multilevel"/>
    <w:tmpl w:val="8461FADE"/>
    <w:lvl w:ilvl="0" w:tentative="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194" w:hanging="188"/>
      </w:pPr>
      <w:rPr>
        <w:rFonts w:hint="default"/>
        <w:lang w:val="en-US" w:eastAsia="zh-CN" w:bidi="ar-SA"/>
      </w:rPr>
    </w:lvl>
    <w:lvl w:ilvl="2" w:tentative="0">
      <w:start w:val="0"/>
      <w:numFmt w:val="bullet"/>
      <w:lvlText w:val="•"/>
      <w:lvlJc w:val="left"/>
      <w:pPr>
        <w:ind w:left="2088" w:hanging="188"/>
      </w:pPr>
      <w:rPr>
        <w:rFonts w:hint="default"/>
        <w:lang w:val="en-US" w:eastAsia="zh-CN" w:bidi="ar-SA"/>
      </w:rPr>
    </w:lvl>
    <w:lvl w:ilvl="3" w:tentative="0">
      <w:start w:val="0"/>
      <w:numFmt w:val="bullet"/>
      <w:lvlText w:val="•"/>
      <w:lvlJc w:val="left"/>
      <w:pPr>
        <w:ind w:left="2982" w:hanging="188"/>
      </w:pPr>
      <w:rPr>
        <w:rFonts w:hint="default"/>
        <w:lang w:val="en-US" w:eastAsia="zh-CN" w:bidi="ar-SA"/>
      </w:rPr>
    </w:lvl>
    <w:lvl w:ilvl="4" w:tentative="0">
      <w:start w:val="0"/>
      <w:numFmt w:val="bullet"/>
      <w:lvlText w:val="•"/>
      <w:lvlJc w:val="left"/>
      <w:pPr>
        <w:ind w:left="3876" w:hanging="188"/>
      </w:pPr>
      <w:rPr>
        <w:rFonts w:hint="default"/>
        <w:lang w:val="en-US" w:eastAsia="zh-CN" w:bidi="ar-SA"/>
      </w:rPr>
    </w:lvl>
    <w:lvl w:ilvl="5" w:tentative="0">
      <w:start w:val="0"/>
      <w:numFmt w:val="bullet"/>
      <w:lvlText w:val="•"/>
      <w:lvlJc w:val="left"/>
      <w:pPr>
        <w:ind w:left="4770" w:hanging="188"/>
      </w:pPr>
      <w:rPr>
        <w:rFonts w:hint="default"/>
        <w:lang w:val="en-US" w:eastAsia="zh-CN" w:bidi="ar-SA"/>
      </w:rPr>
    </w:lvl>
    <w:lvl w:ilvl="6" w:tentative="0">
      <w:start w:val="0"/>
      <w:numFmt w:val="bullet"/>
      <w:lvlText w:val="•"/>
      <w:lvlJc w:val="left"/>
      <w:pPr>
        <w:ind w:left="5664" w:hanging="188"/>
      </w:pPr>
      <w:rPr>
        <w:rFonts w:hint="default"/>
        <w:lang w:val="en-US" w:eastAsia="zh-CN" w:bidi="ar-SA"/>
      </w:rPr>
    </w:lvl>
    <w:lvl w:ilvl="7" w:tentative="0">
      <w:start w:val="0"/>
      <w:numFmt w:val="bullet"/>
      <w:lvlText w:val="•"/>
      <w:lvlJc w:val="left"/>
      <w:pPr>
        <w:ind w:left="6559" w:hanging="188"/>
      </w:pPr>
      <w:rPr>
        <w:rFonts w:hint="default"/>
        <w:lang w:val="en-US" w:eastAsia="zh-CN" w:bidi="ar-SA"/>
      </w:rPr>
    </w:lvl>
    <w:lvl w:ilvl="8" w:tentative="0">
      <w:start w:val="0"/>
      <w:numFmt w:val="bullet"/>
      <w:lvlText w:val="•"/>
      <w:lvlJc w:val="left"/>
      <w:pPr>
        <w:ind w:left="7453" w:hanging="188"/>
      </w:pPr>
      <w:rPr>
        <w:rFonts w:hint="default"/>
        <w:lang w:val="en-US" w:eastAsia="zh-CN" w:bidi="ar-SA"/>
      </w:rPr>
    </w:lvl>
  </w:abstractNum>
  <w:abstractNum w:abstractNumId="2">
    <w:nsid w:val="9239341B"/>
    <w:multiLevelType w:val="multilevel"/>
    <w:tmpl w:val="9239341B"/>
    <w:lvl w:ilvl="0" w:tentative="0">
      <w:start w:val="3"/>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3476" w:hanging="1261"/>
      </w:pPr>
      <w:rPr>
        <w:rFonts w:hint="default"/>
        <w:lang w:val="en-US" w:eastAsia="zh-CN" w:bidi="ar-SA"/>
      </w:rPr>
    </w:lvl>
    <w:lvl w:ilvl="4" w:tentative="0">
      <w:start w:val="0"/>
      <w:numFmt w:val="bullet"/>
      <w:lvlText w:val="•"/>
      <w:lvlJc w:val="left"/>
      <w:pPr>
        <w:ind w:left="4535" w:hanging="1261"/>
      </w:pPr>
      <w:rPr>
        <w:rFonts w:hint="default"/>
        <w:lang w:val="en-US" w:eastAsia="zh-CN" w:bidi="ar-SA"/>
      </w:rPr>
    </w:lvl>
    <w:lvl w:ilvl="5" w:tentative="0">
      <w:start w:val="0"/>
      <w:numFmt w:val="bullet"/>
      <w:lvlText w:val="•"/>
      <w:lvlJc w:val="left"/>
      <w:pPr>
        <w:ind w:left="5593" w:hanging="1261"/>
      </w:pPr>
      <w:rPr>
        <w:rFonts w:hint="default"/>
        <w:lang w:val="en-US" w:eastAsia="zh-CN" w:bidi="ar-SA"/>
      </w:rPr>
    </w:lvl>
    <w:lvl w:ilvl="6" w:tentative="0">
      <w:start w:val="0"/>
      <w:numFmt w:val="bullet"/>
      <w:lvlText w:val="•"/>
      <w:lvlJc w:val="left"/>
      <w:pPr>
        <w:ind w:left="6652" w:hanging="1261"/>
      </w:pPr>
      <w:rPr>
        <w:rFonts w:hint="default"/>
        <w:lang w:val="en-US" w:eastAsia="zh-CN" w:bidi="ar-SA"/>
      </w:rPr>
    </w:lvl>
    <w:lvl w:ilvl="7" w:tentative="0">
      <w:start w:val="0"/>
      <w:numFmt w:val="bullet"/>
      <w:lvlText w:val="•"/>
      <w:lvlJc w:val="left"/>
      <w:pPr>
        <w:ind w:left="7710" w:hanging="1261"/>
      </w:pPr>
      <w:rPr>
        <w:rFonts w:hint="default"/>
        <w:lang w:val="en-US" w:eastAsia="zh-CN" w:bidi="ar-SA"/>
      </w:rPr>
    </w:lvl>
    <w:lvl w:ilvl="8" w:tentative="0">
      <w:start w:val="0"/>
      <w:numFmt w:val="bullet"/>
      <w:lvlText w:val="•"/>
      <w:lvlJc w:val="left"/>
      <w:pPr>
        <w:ind w:left="8769" w:hanging="1261"/>
      </w:pPr>
      <w:rPr>
        <w:rFonts w:hint="default"/>
        <w:lang w:val="en-US" w:eastAsia="zh-CN" w:bidi="ar-SA"/>
      </w:rPr>
    </w:lvl>
  </w:abstractNum>
  <w:abstractNum w:abstractNumId="3">
    <w:nsid w:val="9288B902"/>
    <w:multiLevelType w:val="multilevel"/>
    <w:tmpl w:val="9288B902"/>
    <w:lvl w:ilvl="0" w:tentative="0">
      <w:start w:val="10"/>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1"/>
      <w:numFmt w:val="decimal"/>
      <w:lvlText w:val="%4."/>
      <w:lvlJc w:val="left"/>
      <w:pPr>
        <w:ind w:left="1189" w:hanging="188"/>
        <w:jc w:val="left"/>
      </w:pPr>
      <w:rPr>
        <w:rFonts w:hint="default" w:ascii="Tahoma" w:hAnsi="Tahoma" w:eastAsia="Tahoma" w:cs="Tahoma"/>
        <w:spacing w:val="-1"/>
        <w:w w:val="100"/>
        <w:sz w:val="20"/>
        <w:szCs w:val="20"/>
        <w:lang w:val="en-US" w:eastAsia="zh-CN" w:bidi="ar-SA"/>
      </w:rPr>
    </w:lvl>
    <w:lvl w:ilvl="4" w:tentative="0">
      <w:start w:val="0"/>
      <w:numFmt w:val="bullet"/>
      <w:lvlText w:val="•"/>
      <w:lvlJc w:val="left"/>
      <w:pPr>
        <w:ind w:left="3741" w:hanging="188"/>
      </w:pPr>
      <w:rPr>
        <w:rFonts w:hint="default"/>
        <w:lang w:val="en-US" w:eastAsia="zh-CN" w:bidi="ar-SA"/>
      </w:rPr>
    </w:lvl>
    <w:lvl w:ilvl="5" w:tentative="0">
      <w:start w:val="0"/>
      <w:numFmt w:val="bullet"/>
      <w:lvlText w:val="•"/>
      <w:lvlJc w:val="left"/>
      <w:pPr>
        <w:ind w:left="4932" w:hanging="188"/>
      </w:pPr>
      <w:rPr>
        <w:rFonts w:hint="default"/>
        <w:lang w:val="en-US" w:eastAsia="zh-CN" w:bidi="ar-SA"/>
      </w:rPr>
    </w:lvl>
    <w:lvl w:ilvl="6" w:tentative="0">
      <w:start w:val="0"/>
      <w:numFmt w:val="bullet"/>
      <w:lvlText w:val="•"/>
      <w:lvlJc w:val="left"/>
      <w:pPr>
        <w:ind w:left="6123" w:hanging="188"/>
      </w:pPr>
      <w:rPr>
        <w:rFonts w:hint="default"/>
        <w:lang w:val="en-US" w:eastAsia="zh-CN" w:bidi="ar-SA"/>
      </w:rPr>
    </w:lvl>
    <w:lvl w:ilvl="7" w:tentative="0">
      <w:start w:val="0"/>
      <w:numFmt w:val="bullet"/>
      <w:lvlText w:val="•"/>
      <w:lvlJc w:val="left"/>
      <w:pPr>
        <w:ind w:left="7314" w:hanging="188"/>
      </w:pPr>
      <w:rPr>
        <w:rFonts w:hint="default"/>
        <w:lang w:val="en-US" w:eastAsia="zh-CN" w:bidi="ar-SA"/>
      </w:rPr>
    </w:lvl>
    <w:lvl w:ilvl="8" w:tentative="0">
      <w:start w:val="0"/>
      <w:numFmt w:val="bullet"/>
      <w:lvlText w:val="•"/>
      <w:lvlJc w:val="left"/>
      <w:pPr>
        <w:ind w:left="8504" w:hanging="188"/>
      </w:pPr>
      <w:rPr>
        <w:rFonts w:hint="default"/>
        <w:lang w:val="en-US" w:eastAsia="zh-CN" w:bidi="ar-SA"/>
      </w:rPr>
    </w:lvl>
  </w:abstractNum>
  <w:abstractNum w:abstractNumId="4">
    <w:nsid w:val="9C8AC8EF"/>
    <w:multiLevelType w:val="multilevel"/>
    <w:tmpl w:val="9C8AC8EF"/>
    <w:lvl w:ilvl="0" w:tentative="0">
      <w:start w:val="7"/>
      <w:numFmt w:val="decimal"/>
      <w:lvlText w:val="%1"/>
      <w:lvlJc w:val="left"/>
      <w:pPr>
        <w:ind w:left="1361" w:hanging="1261"/>
        <w:jc w:val="left"/>
      </w:pPr>
      <w:rPr>
        <w:rFonts w:hint="default"/>
        <w:lang w:val="en-US" w:eastAsia="zh-CN" w:bidi="ar-SA"/>
      </w:rPr>
    </w:lvl>
    <w:lvl w:ilvl="1" w:tentative="0">
      <w:start w:val="3"/>
      <w:numFmt w:val="decimal"/>
      <w:lvlText w:val="%1.%2"/>
      <w:lvlJc w:val="left"/>
      <w:pPr>
        <w:ind w:left="1361" w:hanging="1261"/>
        <w:jc w:val="left"/>
      </w:pPr>
      <w:rPr>
        <w:rFonts w:hint="default"/>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4217" w:hanging="1261"/>
      </w:pPr>
      <w:rPr>
        <w:rFonts w:hint="default"/>
        <w:lang w:val="en-US" w:eastAsia="zh-CN" w:bidi="ar-SA"/>
      </w:rPr>
    </w:lvl>
    <w:lvl w:ilvl="4" w:tentative="0">
      <w:start w:val="0"/>
      <w:numFmt w:val="bullet"/>
      <w:lvlText w:val="•"/>
      <w:lvlJc w:val="left"/>
      <w:pPr>
        <w:ind w:left="5170" w:hanging="1261"/>
      </w:pPr>
      <w:rPr>
        <w:rFonts w:hint="default"/>
        <w:lang w:val="en-US" w:eastAsia="zh-CN" w:bidi="ar-SA"/>
      </w:rPr>
    </w:lvl>
    <w:lvl w:ilvl="5" w:tentative="0">
      <w:start w:val="0"/>
      <w:numFmt w:val="bullet"/>
      <w:lvlText w:val="•"/>
      <w:lvlJc w:val="left"/>
      <w:pPr>
        <w:ind w:left="6123" w:hanging="1261"/>
      </w:pPr>
      <w:rPr>
        <w:rFonts w:hint="default"/>
        <w:lang w:val="en-US" w:eastAsia="zh-CN" w:bidi="ar-SA"/>
      </w:rPr>
    </w:lvl>
    <w:lvl w:ilvl="6" w:tentative="0">
      <w:start w:val="0"/>
      <w:numFmt w:val="bullet"/>
      <w:lvlText w:val="•"/>
      <w:lvlJc w:val="left"/>
      <w:pPr>
        <w:ind w:left="7075" w:hanging="1261"/>
      </w:pPr>
      <w:rPr>
        <w:rFonts w:hint="default"/>
        <w:lang w:val="en-US" w:eastAsia="zh-CN" w:bidi="ar-SA"/>
      </w:rPr>
    </w:lvl>
    <w:lvl w:ilvl="7" w:tentative="0">
      <w:start w:val="0"/>
      <w:numFmt w:val="bullet"/>
      <w:lvlText w:val="•"/>
      <w:lvlJc w:val="left"/>
      <w:pPr>
        <w:ind w:left="8028" w:hanging="1261"/>
      </w:pPr>
      <w:rPr>
        <w:rFonts w:hint="default"/>
        <w:lang w:val="en-US" w:eastAsia="zh-CN" w:bidi="ar-SA"/>
      </w:rPr>
    </w:lvl>
    <w:lvl w:ilvl="8" w:tentative="0">
      <w:start w:val="0"/>
      <w:numFmt w:val="bullet"/>
      <w:lvlText w:val="•"/>
      <w:lvlJc w:val="left"/>
      <w:pPr>
        <w:ind w:left="8981" w:hanging="1261"/>
      </w:pPr>
      <w:rPr>
        <w:rFonts w:hint="default"/>
        <w:lang w:val="en-US" w:eastAsia="zh-CN" w:bidi="ar-SA"/>
      </w:rPr>
    </w:lvl>
  </w:abstractNum>
  <w:abstractNum w:abstractNumId="5">
    <w:nsid w:val="B0F1ACD9"/>
    <w:multiLevelType w:val="multilevel"/>
    <w:tmpl w:val="B0F1ACD9"/>
    <w:lvl w:ilvl="0" w:tentative="0">
      <w:start w:val="8"/>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941" w:hanging="421"/>
      </w:pPr>
      <w:rPr>
        <w:rFonts w:hint="default" w:ascii="Wingdings" w:hAnsi="Wingdings" w:eastAsia="Wingdings" w:cs="Wingdings"/>
        <w:w w:val="74"/>
        <w:sz w:val="22"/>
        <w:szCs w:val="22"/>
        <w:lang w:val="en-US" w:eastAsia="zh-CN" w:bidi="ar-SA"/>
      </w:rPr>
    </w:lvl>
    <w:lvl w:ilvl="4" w:tentative="0">
      <w:start w:val="0"/>
      <w:numFmt w:val="bullet"/>
      <w:lvlText w:val="•"/>
      <w:lvlJc w:val="left"/>
      <w:pPr>
        <w:ind w:left="4535" w:hanging="421"/>
      </w:pPr>
      <w:rPr>
        <w:rFonts w:hint="default"/>
        <w:lang w:val="en-US" w:eastAsia="zh-CN" w:bidi="ar-SA"/>
      </w:rPr>
    </w:lvl>
    <w:lvl w:ilvl="5" w:tentative="0">
      <w:start w:val="0"/>
      <w:numFmt w:val="bullet"/>
      <w:lvlText w:val="•"/>
      <w:lvlJc w:val="left"/>
      <w:pPr>
        <w:ind w:left="5593" w:hanging="421"/>
      </w:pPr>
      <w:rPr>
        <w:rFonts w:hint="default"/>
        <w:lang w:val="en-US" w:eastAsia="zh-CN" w:bidi="ar-SA"/>
      </w:rPr>
    </w:lvl>
    <w:lvl w:ilvl="6" w:tentative="0">
      <w:start w:val="0"/>
      <w:numFmt w:val="bullet"/>
      <w:lvlText w:val="•"/>
      <w:lvlJc w:val="left"/>
      <w:pPr>
        <w:ind w:left="6652" w:hanging="421"/>
      </w:pPr>
      <w:rPr>
        <w:rFonts w:hint="default"/>
        <w:lang w:val="en-US" w:eastAsia="zh-CN" w:bidi="ar-SA"/>
      </w:rPr>
    </w:lvl>
    <w:lvl w:ilvl="7" w:tentative="0">
      <w:start w:val="0"/>
      <w:numFmt w:val="bullet"/>
      <w:lvlText w:val="•"/>
      <w:lvlJc w:val="left"/>
      <w:pPr>
        <w:ind w:left="7710" w:hanging="421"/>
      </w:pPr>
      <w:rPr>
        <w:rFonts w:hint="default"/>
        <w:lang w:val="en-US" w:eastAsia="zh-CN" w:bidi="ar-SA"/>
      </w:rPr>
    </w:lvl>
    <w:lvl w:ilvl="8" w:tentative="0">
      <w:start w:val="0"/>
      <w:numFmt w:val="bullet"/>
      <w:lvlText w:val="•"/>
      <w:lvlJc w:val="left"/>
      <w:pPr>
        <w:ind w:left="8769" w:hanging="421"/>
      </w:pPr>
      <w:rPr>
        <w:rFonts w:hint="default"/>
        <w:lang w:val="en-US" w:eastAsia="zh-CN" w:bidi="ar-SA"/>
      </w:rPr>
    </w:lvl>
  </w:abstractNum>
  <w:abstractNum w:abstractNumId="6">
    <w:nsid w:val="B5E306ED"/>
    <w:multiLevelType w:val="multilevel"/>
    <w:tmpl w:val="B5E306ED"/>
    <w:lvl w:ilvl="0" w:tentative="0">
      <w:start w:val="3"/>
      <w:numFmt w:val="decimal"/>
      <w:lvlText w:val="%1."/>
      <w:lvlJc w:val="left"/>
      <w:pPr>
        <w:ind w:left="708"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718" w:hanging="188"/>
      </w:pPr>
      <w:rPr>
        <w:rFonts w:hint="default"/>
        <w:lang w:val="en-US" w:eastAsia="zh-CN" w:bidi="ar-SA"/>
      </w:rPr>
    </w:lvl>
    <w:lvl w:ilvl="2" w:tentative="0">
      <w:start w:val="0"/>
      <w:numFmt w:val="bullet"/>
      <w:lvlText w:val="•"/>
      <w:lvlJc w:val="left"/>
      <w:pPr>
        <w:ind w:left="2737" w:hanging="188"/>
      </w:pPr>
      <w:rPr>
        <w:rFonts w:hint="default"/>
        <w:lang w:val="en-US" w:eastAsia="zh-CN" w:bidi="ar-SA"/>
      </w:rPr>
    </w:lvl>
    <w:lvl w:ilvl="3" w:tentative="0">
      <w:start w:val="0"/>
      <w:numFmt w:val="bullet"/>
      <w:lvlText w:val="•"/>
      <w:lvlJc w:val="left"/>
      <w:pPr>
        <w:ind w:left="3755" w:hanging="188"/>
      </w:pPr>
      <w:rPr>
        <w:rFonts w:hint="default"/>
        <w:lang w:val="en-US" w:eastAsia="zh-CN" w:bidi="ar-SA"/>
      </w:rPr>
    </w:lvl>
    <w:lvl w:ilvl="4" w:tentative="0">
      <w:start w:val="0"/>
      <w:numFmt w:val="bullet"/>
      <w:lvlText w:val="•"/>
      <w:lvlJc w:val="left"/>
      <w:pPr>
        <w:ind w:left="4774" w:hanging="188"/>
      </w:pPr>
      <w:rPr>
        <w:rFonts w:hint="default"/>
        <w:lang w:val="en-US" w:eastAsia="zh-CN" w:bidi="ar-SA"/>
      </w:rPr>
    </w:lvl>
    <w:lvl w:ilvl="5" w:tentative="0">
      <w:start w:val="0"/>
      <w:numFmt w:val="bullet"/>
      <w:lvlText w:val="•"/>
      <w:lvlJc w:val="left"/>
      <w:pPr>
        <w:ind w:left="5793" w:hanging="188"/>
      </w:pPr>
      <w:rPr>
        <w:rFonts w:hint="default"/>
        <w:lang w:val="en-US" w:eastAsia="zh-CN" w:bidi="ar-SA"/>
      </w:rPr>
    </w:lvl>
    <w:lvl w:ilvl="6" w:tentative="0">
      <w:start w:val="0"/>
      <w:numFmt w:val="bullet"/>
      <w:lvlText w:val="•"/>
      <w:lvlJc w:val="left"/>
      <w:pPr>
        <w:ind w:left="6811" w:hanging="188"/>
      </w:pPr>
      <w:rPr>
        <w:rFonts w:hint="default"/>
        <w:lang w:val="en-US" w:eastAsia="zh-CN" w:bidi="ar-SA"/>
      </w:rPr>
    </w:lvl>
    <w:lvl w:ilvl="7" w:tentative="0">
      <w:start w:val="0"/>
      <w:numFmt w:val="bullet"/>
      <w:lvlText w:val="•"/>
      <w:lvlJc w:val="left"/>
      <w:pPr>
        <w:ind w:left="7830" w:hanging="188"/>
      </w:pPr>
      <w:rPr>
        <w:rFonts w:hint="default"/>
        <w:lang w:val="en-US" w:eastAsia="zh-CN" w:bidi="ar-SA"/>
      </w:rPr>
    </w:lvl>
    <w:lvl w:ilvl="8" w:tentative="0">
      <w:start w:val="0"/>
      <w:numFmt w:val="bullet"/>
      <w:lvlText w:val="•"/>
      <w:lvlJc w:val="left"/>
      <w:pPr>
        <w:ind w:left="8849" w:hanging="188"/>
      </w:pPr>
      <w:rPr>
        <w:rFonts w:hint="default"/>
        <w:lang w:val="en-US" w:eastAsia="zh-CN" w:bidi="ar-SA"/>
      </w:rPr>
    </w:lvl>
  </w:abstractNum>
  <w:abstractNum w:abstractNumId="7">
    <w:nsid w:val="BE923771"/>
    <w:multiLevelType w:val="multilevel"/>
    <w:tmpl w:val="BE923771"/>
    <w:lvl w:ilvl="0" w:tentative="0">
      <w:start w:val="0"/>
      <w:numFmt w:val="bullet"/>
      <w:lvlText w:val="*"/>
      <w:lvlJc w:val="left"/>
      <w:pPr>
        <w:ind w:left="646" w:hanging="197"/>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1519" w:hanging="197"/>
      </w:pPr>
      <w:rPr>
        <w:rFonts w:hint="default"/>
        <w:lang w:val="en-US" w:eastAsia="zh-CN" w:bidi="ar-SA"/>
      </w:rPr>
    </w:lvl>
    <w:lvl w:ilvl="2" w:tentative="0">
      <w:start w:val="0"/>
      <w:numFmt w:val="bullet"/>
      <w:lvlText w:val="•"/>
      <w:lvlJc w:val="left"/>
      <w:pPr>
        <w:ind w:left="2398" w:hanging="197"/>
      </w:pPr>
      <w:rPr>
        <w:rFonts w:hint="default"/>
        <w:lang w:val="en-US" w:eastAsia="zh-CN" w:bidi="ar-SA"/>
      </w:rPr>
    </w:lvl>
    <w:lvl w:ilvl="3" w:tentative="0">
      <w:start w:val="0"/>
      <w:numFmt w:val="bullet"/>
      <w:lvlText w:val="•"/>
      <w:lvlJc w:val="left"/>
      <w:pPr>
        <w:ind w:left="3277" w:hanging="197"/>
      </w:pPr>
      <w:rPr>
        <w:rFonts w:hint="default"/>
        <w:lang w:val="en-US" w:eastAsia="zh-CN" w:bidi="ar-SA"/>
      </w:rPr>
    </w:lvl>
    <w:lvl w:ilvl="4" w:tentative="0">
      <w:start w:val="0"/>
      <w:numFmt w:val="bullet"/>
      <w:lvlText w:val="•"/>
      <w:lvlJc w:val="left"/>
      <w:pPr>
        <w:ind w:left="4156" w:hanging="197"/>
      </w:pPr>
      <w:rPr>
        <w:rFonts w:hint="default"/>
        <w:lang w:val="en-US" w:eastAsia="zh-CN" w:bidi="ar-SA"/>
      </w:rPr>
    </w:lvl>
    <w:lvl w:ilvl="5" w:tentative="0">
      <w:start w:val="0"/>
      <w:numFmt w:val="bullet"/>
      <w:lvlText w:val="•"/>
      <w:lvlJc w:val="left"/>
      <w:pPr>
        <w:ind w:left="5036" w:hanging="197"/>
      </w:pPr>
      <w:rPr>
        <w:rFonts w:hint="default"/>
        <w:lang w:val="en-US" w:eastAsia="zh-CN" w:bidi="ar-SA"/>
      </w:rPr>
    </w:lvl>
    <w:lvl w:ilvl="6" w:tentative="0">
      <w:start w:val="0"/>
      <w:numFmt w:val="bullet"/>
      <w:lvlText w:val="•"/>
      <w:lvlJc w:val="left"/>
      <w:pPr>
        <w:ind w:left="5915" w:hanging="197"/>
      </w:pPr>
      <w:rPr>
        <w:rFonts w:hint="default"/>
        <w:lang w:val="en-US" w:eastAsia="zh-CN" w:bidi="ar-SA"/>
      </w:rPr>
    </w:lvl>
    <w:lvl w:ilvl="7" w:tentative="0">
      <w:start w:val="0"/>
      <w:numFmt w:val="bullet"/>
      <w:lvlText w:val="•"/>
      <w:lvlJc w:val="left"/>
      <w:pPr>
        <w:ind w:left="6794" w:hanging="197"/>
      </w:pPr>
      <w:rPr>
        <w:rFonts w:hint="default"/>
        <w:lang w:val="en-US" w:eastAsia="zh-CN" w:bidi="ar-SA"/>
      </w:rPr>
    </w:lvl>
    <w:lvl w:ilvl="8" w:tentative="0">
      <w:start w:val="0"/>
      <w:numFmt w:val="bullet"/>
      <w:lvlText w:val="•"/>
      <w:lvlJc w:val="left"/>
      <w:pPr>
        <w:ind w:left="7673" w:hanging="197"/>
      </w:pPr>
      <w:rPr>
        <w:rFonts w:hint="default"/>
        <w:lang w:val="en-US" w:eastAsia="zh-CN" w:bidi="ar-SA"/>
      </w:rPr>
    </w:lvl>
  </w:abstractNum>
  <w:abstractNum w:abstractNumId="8">
    <w:nsid w:val="BF205925"/>
    <w:multiLevelType w:val="multilevel"/>
    <w:tmpl w:val="BF205925"/>
    <w:lvl w:ilvl="0" w:tentative="0">
      <w:start w:val="1"/>
      <w:numFmt w:val="decimal"/>
      <w:lvlText w:val="%1."/>
      <w:lvlJc w:val="left"/>
      <w:pPr>
        <w:ind w:left="289" w:hanging="189"/>
        <w:jc w:val="left"/>
      </w:pPr>
      <w:rPr>
        <w:rFonts w:hint="default" w:ascii="Tahoma" w:hAnsi="Tahoma" w:eastAsia="Tahoma" w:cs="Tahoma"/>
        <w:spacing w:val="-2"/>
        <w:w w:val="100"/>
        <w:sz w:val="20"/>
        <w:szCs w:val="20"/>
        <w:lang w:val="en-US" w:eastAsia="zh-CN" w:bidi="ar-SA"/>
      </w:rPr>
    </w:lvl>
    <w:lvl w:ilvl="1" w:tentative="0">
      <w:start w:val="0"/>
      <w:numFmt w:val="bullet"/>
      <w:lvlText w:val="•"/>
      <w:lvlJc w:val="left"/>
      <w:pPr>
        <w:ind w:left="1340" w:hanging="189"/>
      </w:pPr>
      <w:rPr>
        <w:rFonts w:hint="default"/>
        <w:lang w:val="en-US" w:eastAsia="zh-CN" w:bidi="ar-SA"/>
      </w:rPr>
    </w:lvl>
    <w:lvl w:ilvl="2" w:tentative="0">
      <w:start w:val="0"/>
      <w:numFmt w:val="bullet"/>
      <w:lvlText w:val="•"/>
      <w:lvlJc w:val="left"/>
      <w:pPr>
        <w:ind w:left="2401" w:hanging="189"/>
      </w:pPr>
      <w:rPr>
        <w:rFonts w:hint="default"/>
        <w:lang w:val="en-US" w:eastAsia="zh-CN" w:bidi="ar-SA"/>
      </w:rPr>
    </w:lvl>
    <w:lvl w:ilvl="3" w:tentative="0">
      <w:start w:val="0"/>
      <w:numFmt w:val="bullet"/>
      <w:lvlText w:val="•"/>
      <w:lvlJc w:val="left"/>
      <w:pPr>
        <w:ind w:left="3461" w:hanging="189"/>
      </w:pPr>
      <w:rPr>
        <w:rFonts w:hint="default"/>
        <w:lang w:val="en-US" w:eastAsia="zh-CN" w:bidi="ar-SA"/>
      </w:rPr>
    </w:lvl>
    <w:lvl w:ilvl="4" w:tentative="0">
      <w:start w:val="0"/>
      <w:numFmt w:val="bullet"/>
      <w:lvlText w:val="•"/>
      <w:lvlJc w:val="left"/>
      <w:pPr>
        <w:ind w:left="4522" w:hanging="189"/>
      </w:pPr>
      <w:rPr>
        <w:rFonts w:hint="default"/>
        <w:lang w:val="en-US" w:eastAsia="zh-CN" w:bidi="ar-SA"/>
      </w:rPr>
    </w:lvl>
    <w:lvl w:ilvl="5" w:tentative="0">
      <w:start w:val="0"/>
      <w:numFmt w:val="bullet"/>
      <w:lvlText w:val="•"/>
      <w:lvlJc w:val="left"/>
      <w:pPr>
        <w:ind w:left="5583" w:hanging="189"/>
      </w:pPr>
      <w:rPr>
        <w:rFonts w:hint="default"/>
        <w:lang w:val="en-US" w:eastAsia="zh-CN" w:bidi="ar-SA"/>
      </w:rPr>
    </w:lvl>
    <w:lvl w:ilvl="6" w:tentative="0">
      <w:start w:val="0"/>
      <w:numFmt w:val="bullet"/>
      <w:lvlText w:val="•"/>
      <w:lvlJc w:val="left"/>
      <w:pPr>
        <w:ind w:left="6643" w:hanging="189"/>
      </w:pPr>
      <w:rPr>
        <w:rFonts w:hint="default"/>
        <w:lang w:val="en-US" w:eastAsia="zh-CN" w:bidi="ar-SA"/>
      </w:rPr>
    </w:lvl>
    <w:lvl w:ilvl="7" w:tentative="0">
      <w:start w:val="0"/>
      <w:numFmt w:val="bullet"/>
      <w:lvlText w:val="•"/>
      <w:lvlJc w:val="left"/>
      <w:pPr>
        <w:ind w:left="7704" w:hanging="189"/>
      </w:pPr>
      <w:rPr>
        <w:rFonts w:hint="default"/>
        <w:lang w:val="en-US" w:eastAsia="zh-CN" w:bidi="ar-SA"/>
      </w:rPr>
    </w:lvl>
    <w:lvl w:ilvl="8" w:tentative="0">
      <w:start w:val="0"/>
      <w:numFmt w:val="bullet"/>
      <w:lvlText w:val="•"/>
      <w:lvlJc w:val="left"/>
      <w:pPr>
        <w:ind w:left="8765" w:hanging="189"/>
      </w:pPr>
      <w:rPr>
        <w:rFonts w:hint="default"/>
        <w:lang w:val="en-US" w:eastAsia="zh-CN" w:bidi="ar-SA"/>
      </w:rPr>
    </w:lvl>
  </w:abstractNum>
  <w:abstractNum w:abstractNumId="9">
    <w:nsid w:val="C8879AEF"/>
    <w:multiLevelType w:val="multilevel"/>
    <w:tmpl w:val="C8879AEF"/>
    <w:lvl w:ilvl="0" w:tentative="0">
      <w:start w:val="4"/>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3476" w:hanging="1261"/>
      </w:pPr>
      <w:rPr>
        <w:rFonts w:hint="default"/>
        <w:lang w:val="en-US" w:eastAsia="zh-CN" w:bidi="ar-SA"/>
      </w:rPr>
    </w:lvl>
    <w:lvl w:ilvl="4" w:tentative="0">
      <w:start w:val="0"/>
      <w:numFmt w:val="bullet"/>
      <w:lvlText w:val="•"/>
      <w:lvlJc w:val="left"/>
      <w:pPr>
        <w:ind w:left="4535" w:hanging="1261"/>
      </w:pPr>
      <w:rPr>
        <w:rFonts w:hint="default"/>
        <w:lang w:val="en-US" w:eastAsia="zh-CN" w:bidi="ar-SA"/>
      </w:rPr>
    </w:lvl>
    <w:lvl w:ilvl="5" w:tentative="0">
      <w:start w:val="0"/>
      <w:numFmt w:val="bullet"/>
      <w:lvlText w:val="•"/>
      <w:lvlJc w:val="left"/>
      <w:pPr>
        <w:ind w:left="5593" w:hanging="1261"/>
      </w:pPr>
      <w:rPr>
        <w:rFonts w:hint="default"/>
        <w:lang w:val="en-US" w:eastAsia="zh-CN" w:bidi="ar-SA"/>
      </w:rPr>
    </w:lvl>
    <w:lvl w:ilvl="6" w:tentative="0">
      <w:start w:val="0"/>
      <w:numFmt w:val="bullet"/>
      <w:lvlText w:val="•"/>
      <w:lvlJc w:val="left"/>
      <w:pPr>
        <w:ind w:left="6652" w:hanging="1261"/>
      </w:pPr>
      <w:rPr>
        <w:rFonts w:hint="default"/>
        <w:lang w:val="en-US" w:eastAsia="zh-CN" w:bidi="ar-SA"/>
      </w:rPr>
    </w:lvl>
    <w:lvl w:ilvl="7" w:tentative="0">
      <w:start w:val="0"/>
      <w:numFmt w:val="bullet"/>
      <w:lvlText w:val="•"/>
      <w:lvlJc w:val="left"/>
      <w:pPr>
        <w:ind w:left="7710" w:hanging="1261"/>
      </w:pPr>
      <w:rPr>
        <w:rFonts w:hint="default"/>
        <w:lang w:val="en-US" w:eastAsia="zh-CN" w:bidi="ar-SA"/>
      </w:rPr>
    </w:lvl>
    <w:lvl w:ilvl="8" w:tentative="0">
      <w:start w:val="0"/>
      <w:numFmt w:val="bullet"/>
      <w:lvlText w:val="•"/>
      <w:lvlJc w:val="left"/>
      <w:pPr>
        <w:ind w:left="8769" w:hanging="1261"/>
      </w:pPr>
      <w:rPr>
        <w:rFonts w:hint="default"/>
        <w:lang w:val="en-US" w:eastAsia="zh-CN" w:bidi="ar-SA"/>
      </w:rPr>
    </w:lvl>
  </w:abstractNum>
  <w:abstractNum w:abstractNumId="10">
    <w:nsid w:val="CF092B84"/>
    <w:multiLevelType w:val="multilevel"/>
    <w:tmpl w:val="CF092B84"/>
    <w:lvl w:ilvl="0" w:tentative="0">
      <w:start w:val="1"/>
      <w:numFmt w:val="decimal"/>
      <w:lvlText w:val="%1."/>
      <w:lvlJc w:val="left"/>
      <w:pPr>
        <w:ind w:left="288"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340" w:hanging="188"/>
      </w:pPr>
      <w:rPr>
        <w:rFonts w:hint="default"/>
        <w:lang w:val="en-US" w:eastAsia="zh-CN" w:bidi="ar-SA"/>
      </w:rPr>
    </w:lvl>
    <w:lvl w:ilvl="2" w:tentative="0">
      <w:start w:val="0"/>
      <w:numFmt w:val="bullet"/>
      <w:lvlText w:val="•"/>
      <w:lvlJc w:val="left"/>
      <w:pPr>
        <w:ind w:left="2401" w:hanging="188"/>
      </w:pPr>
      <w:rPr>
        <w:rFonts w:hint="default"/>
        <w:lang w:val="en-US" w:eastAsia="zh-CN" w:bidi="ar-SA"/>
      </w:rPr>
    </w:lvl>
    <w:lvl w:ilvl="3" w:tentative="0">
      <w:start w:val="0"/>
      <w:numFmt w:val="bullet"/>
      <w:lvlText w:val="•"/>
      <w:lvlJc w:val="left"/>
      <w:pPr>
        <w:ind w:left="3461" w:hanging="188"/>
      </w:pPr>
      <w:rPr>
        <w:rFonts w:hint="default"/>
        <w:lang w:val="en-US" w:eastAsia="zh-CN" w:bidi="ar-SA"/>
      </w:rPr>
    </w:lvl>
    <w:lvl w:ilvl="4" w:tentative="0">
      <w:start w:val="0"/>
      <w:numFmt w:val="bullet"/>
      <w:lvlText w:val="•"/>
      <w:lvlJc w:val="left"/>
      <w:pPr>
        <w:ind w:left="4522" w:hanging="188"/>
      </w:pPr>
      <w:rPr>
        <w:rFonts w:hint="default"/>
        <w:lang w:val="en-US" w:eastAsia="zh-CN" w:bidi="ar-SA"/>
      </w:rPr>
    </w:lvl>
    <w:lvl w:ilvl="5" w:tentative="0">
      <w:start w:val="0"/>
      <w:numFmt w:val="bullet"/>
      <w:lvlText w:val="•"/>
      <w:lvlJc w:val="left"/>
      <w:pPr>
        <w:ind w:left="5583" w:hanging="188"/>
      </w:pPr>
      <w:rPr>
        <w:rFonts w:hint="default"/>
        <w:lang w:val="en-US" w:eastAsia="zh-CN" w:bidi="ar-SA"/>
      </w:rPr>
    </w:lvl>
    <w:lvl w:ilvl="6" w:tentative="0">
      <w:start w:val="0"/>
      <w:numFmt w:val="bullet"/>
      <w:lvlText w:val="•"/>
      <w:lvlJc w:val="left"/>
      <w:pPr>
        <w:ind w:left="6643" w:hanging="188"/>
      </w:pPr>
      <w:rPr>
        <w:rFonts w:hint="default"/>
        <w:lang w:val="en-US" w:eastAsia="zh-CN" w:bidi="ar-SA"/>
      </w:rPr>
    </w:lvl>
    <w:lvl w:ilvl="7" w:tentative="0">
      <w:start w:val="0"/>
      <w:numFmt w:val="bullet"/>
      <w:lvlText w:val="•"/>
      <w:lvlJc w:val="left"/>
      <w:pPr>
        <w:ind w:left="7704" w:hanging="188"/>
      </w:pPr>
      <w:rPr>
        <w:rFonts w:hint="default"/>
        <w:lang w:val="en-US" w:eastAsia="zh-CN" w:bidi="ar-SA"/>
      </w:rPr>
    </w:lvl>
    <w:lvl w:ilvl="8" w:tentative="0">
      <w:start w:val="0"/>
      <w:numFmt w:val="bullet"/>
      <w:lvlText w:val="•"/>
      <w:lvlJc w:val="left"/>
      <w:pPr>
        <w:ind w:left="8765" w:hanging="188"/>
      </w:pPr>
      <w:rPr>
        <w:rFonts w:hint="default"/>
        <w:lang w:val="en-US" w:eastAsia="zh-CN" w:bidi="ar-SA"/>
      </w:rPr>
    </w:lvl>
  </w:abstractNum>
  <w:abstractNum w:abstractNumId="11">
    <w:nsid w:val="D7F9FE59"/>
    <w:multiLevelType w:val="multilevel"/>
    <w:tmpl w:val="D7F9FE59"/>
    <w:lvl w:ilvl="0" w:tentative="0">
      <w:start w:val="7"/>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3."/>
      <w:lvlJc w:val="left"/>
      <w:pPr>
        <w:ind w:left="1129" w:hanging="188"/>
        <w:jc w:val="left"/>
      </w:pPr>
      <w:rPr>
        <w:rFonts w:hint="default" w:ascii="Tahoma" w:hAnsi="Tahoma" w:eastAsia="Tahoma" w:cs="Tahoma"/>
        <w:spacing w:val="-1"/>
        <w:w w:val="100"/>
        <w:sz w:val="20"/>
        <w:szCs w:val="20"/>
        <w:lang w:val="en-US" w:eastAsia="zh-CN" w:bidi="ar-SA"/>
      </w:rPr>
    </w:lvl>
    <w:lvl w:ilvl="3" w:tentative="0">
      <w:start w:val="0"/>
      <w:numFmt w:val="bullet"/>
      <w:lvlText w:val="•"/>
      <w:lvlJc w:val="left"/>
      <w:pPr>
        <w:ind w:left="3290" w:hanging="188"/>
      </w:pPr>
      <w:rPr>
        <w:rFonts w:hint="default"/>
        <w:lang w:val="en-US" w:eastAsia="zh-CN" w:bidi="ar-SA"/>
      </w:rPr>
    </w:lvl>
    <w:lvl w:ilvl="4" w:tentative="0">
      <w:start w:val="0"/>
      <w:numFmt w:val="bullet"/>
      <w:lvlText w:val="•"/>
      <w:lvlJc w:val="left"/>
      <w:pPr>
        <w:ind w:left="4375" w:hanging="188"/>
      </w:pPr>
      <w:rPr>
        <w:rFonts w:hint="default"/>
        <w:lang w:val="en-US" w:eastAsia="zh-CN" w:bidi="ar-SA"/>
      </w:rPr>
    </w:lvl>
    <w:lvl w:ilvl="5" w:tentative="0">
      <w:start w:val="0"/>
      <w:numFmt w:val="bullet"/>
      <w:lvlText w:val="•"/>
      <w:lvlJc w:val="left"/>
      <w:pPr>
        <w:ind w:left="5460" w:hanging="188"/>
      </w:pPr>
      <w:rPr>
        <w:rFonts w:hint="default"/>
        <w:lang w:val="en-US" w:eastAsia="zh-CN" w:bidi="ar-SA"/>
      </w:rPr>
    </w:lvl>
    <w:lvl w:ilvl="6" w:tentative="0">
      <w:start w:val="0"/>
      <w:numFmt w:val="bullet"/>
      <w:lvlText w:val="•"/>
      <w:lvlJc w:val="left"/>
      <w:pPr>
        <w:ind w:left="6545" w:hanging="188"/>
      </w:pPr>
      <w:rPr>
        <w:rFonts w:hint="default"/>
        <w:lang w:val="en-US" w:eastAsia="zh-CN" w:bidi="ar-SA"/>
      </w:rPr>
    </w:lvl>
    <w:lvl w:ilvl="7" w:tentative="0">
      <w:start w:val="0"/>
      <w:numFmt w:val="bullet"/>
      <w:lvlText w:val="•"/>
      <w:lvlJc w:val="left"/>
      <w:pPr>
        <w:ind w:left="7630" w:hanging="188"/>
      </w:pPr>
      <w:rPr>
        <w:rFonts w:hint="default"/>
        <w:lang w:val="en-US" w:eastAsia="zh-CN" w:bidi="ar-SA"/>
      </w:rPr>
    </w:lvl>
    <w:lvl w:ilvl="8" w:tentative="0">
      <w:start w:val="0"/>
      <w:numFmt w:val="bullet"/>
      <w:lvlText w:val="•"/>
      <w:lvlJc w:val="left"/>
      <w:pPr>
        <w:ind w:left="8716" w:hanging="188"/>
      </w:pPr>
      <w:rPr>
        <w:rFonts w:hint="default"/>
        <w:lang w:val="en-US" w:eastAsia="zh-CN" w:bidi="ar-SA"/>
      </w:rPr>
    </w:lvl>
  </w:abstractNum>
  <w:abstractNum w:abstractNumId="12">
    <w:nsid w:val="DCBA6B53"/>
    <w:multiLevelType w:val="multilevel"/>
    <w:tmpl w:val="DCBA6B53"/>
    <w:lvl w:ilvl="0" w:tentative="0">
      <w:start w:val="6"/>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1"/>
      <w:numFmt w:val="decimal"/>
      <w:lvlText w:val="%4."/>
      <w:lvlJc w:val="left"/>
      <w:pPr>
        <w:ind w:left="761" w:hanging="241"/>
        <w:jc w:val="left"/>
      </w:pPr>
      <w:rPr>
        <w:rFonts w:hint="default"/>
        <w:w w:val="100"/>
        <w:lang w:val="en-US" w:eastAsia="zh-CN" w:bidi="ar-SA"/>
      </w:rPr>
    </w:lvl>
    <w:lvl w:ilvl="4" w:tentative="0">
      <w:start w:val="7"/>
      <w:numFmt w:val="decimal"/>
      <w:lvlText w:val="%5."/>
      <w:lvlJc w:val="left"/>
      <w:pPr>
        <w:ind w:left="4489" w:hanging="420"/>
        <w:jc w:val="right"/>
      </w:pPr>
      <w:rPr>
        <w:rFonts w:hint="default" w:ascii="Calibri" w:hAnsi="Calibri" w:eastAsia="Calibri" w:cs="Calibri"/>
        <w:b/>
        <w:bCs/>
        <w:w w:val="99"/>
        <w:sz w:val="44"/>
        <w:szCs w:val="44"/>
        <w:lang w:val="en-US" w:eastAsia="zh-CN" w:bidi="ar-SA"/>
      </w:rPr>
    </w:lvl>
    <w:lvl w:ilvl="5" w:tentative="0">
      <w:start w:val="0"/>
      <w:numFmt w:val="bullet"/>
      <w:lvlText w:val="•"/>
      <w:lvlJc w:val="left"/>
      <w:pPr>
        <w:ind w:left="6310" w:hanging="420"/>
      </w:pPr>
      <w:rPr>
        <w:rFonts w:hint="default"/>
        <w:lang w:val="en-US" w:eastAsia="zh-CN" w:bidi="ar-SA"/>
      </w:rPr>
    </w:lvl>
    <w:lvl w:ilvl="6" w:tentative="0">
      <w:start w:val="0"/>
      <w:numFmt w:val="bullet"/>
      <w:lvlText w:val="•"/>
      <w:lvlJc w:val="left"/>
      <w:pPr>
        <w:ind w:left="7225" w:hanging="420"/>
      </w:pPr>
      <w:rPr>
        <w:rFonts w:hint="default"/>
        <w:lang w:val="en-US" w:eastAsia="zh-CN" w:bidi="ar-SA"/>
      </w:rPr>
    </w:lvl>
    <w:lvl w:ilvl="7" w:tentative="0">
      <w:start w:val="0"/>
      <w:numFmt w:val="bullet"/>
      <w:lvlText w:val="•"/>
      <w:lvlJc w:val="left"/>
      <w:pPr>
        <w:ind w:left="8140" w:hanging="420"/>
      </w:pPr>
      <w:rPr>
        <w:rFonts w:hint="default"/>
        <w:lang w:val="en-US" w:eastAsia="zh-CN" w:bidi="ar-SA"/>
      </w:rPr>
    </w:lvl>
    <w:lvl w:ilvl="8" w:tentative="0">
      <w:start w:val="0"/>
      <w:numFmt w:val="bullet"/>
      <w:lvlText w:val="•"/>
      <w:lvlJc w:val="left"/>
      <w:pPr>
        <w:ind w:left="9056" w:hanging="420"/>
      </w:pPr>
      <w:rPr>
        <w:rFonts w:hint="default"/>
        <w:lang w:val="en-US" w:eastAsia="zh-CN" w:bidi="ar-SA"/>
      </w:rPr>
    </w:lvl>
  </w:abstractNum>
  <w:abstractNum w:abstractNumId="13">
    <w:nsid w:val="F4B5D9F5"/>
    <w:multiLevelType w:val="multilevel"/>
    <w:tmpl w:val="F4B5D9F5"/>
    <w:lvl w:ilvl="0" w:tentative="0">
      <w:start w:val="0"/>
      <w:numFmt w:val="bullet"/>
      <w:lvlText w:val="*"/>
      <w:lvlJc w:val="left"/>
      <w:pPr>
        <w:ind w:left="1394" w:hanging="197"/>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2206" w:hanging="197"/>
      </w:pPr>
      <w:rPr>
        <w:rFonts w:hint="default"/>
        <w:lang w:val="en-US" w:eastAsia="zh-CN" w:bidi="ar-SA"/>
      </w:rPr>
    </w:lvl>
    <w:lvl w:ilvl="2" w:tentative="0">
      <w:start w:val="0"/>
      <w:numFmt w:val="bullet"/>
      <w:lvlText w:val="•"/>
      <w:lvlJc w:val="left"/>
      <w:pPr>
        <w:ind w:left="3013" w:hanging="197"/>
      </w:pPr>
      <w:rPr>
        <w:rFonts w:hint="default"/>
        <w:lang w:val="en-US" w:eastAsia="zh-CN" w:bidi="ar-SA"/>
      </w:rPr>
    </w:lvl>
    <w:lvl w:ilvl="3" w:tentative="0">
      <w:start w:val="0"/>
      <w:numFmt w:val="bullet"/>
      <w:lvlText w:val="•"/>
      <w:lvlJc w:val="left"/>
      <w:pPr>
        <w:ind w:left="3820" w:hanging="197"/>
      </w:pPr>
      <w:rPr>
        <w:rFonts w:hint="default"/>
        <w:lang w:val="en-US" w:eastAsia="zh-CN" w:bidi="ar-SA"/>
      </w:rPr>
    </w:lvl>
    <w:lvl w:ilvl="4" w:tentative="0">
      <w:start w:val="0"/>
      <w:numFmt w:val="bullet"/>
      <w:lvlText w:val="•"/>
      <w:lvlJc w:val="left"/>
      <w:pPr>
        <w:ind w:left="4627" w:hanging="197"/>
      </w:pPr>
      <w:rPr>
        <w:rFonts w:hint="default"/>
        <w:lang w:val="en-US" w:eastAsia="zh-CN" w:bidi="ar-SA"/>
      </w:rPr>
    </w:lvl>
    <w:lvl w:ilvl="5" w:tentative="0">
      <w:start w:val="0"/>
      <w:numFmt w:val="bullet"/>
      <w:lvlText w:val="•"/>
      <w:lvlJc w:val="left"/>
      <w:pPr>
        <w:ind w:left="5433" w:hanging="197"/>
      </w:pPr>
      <w:rPr>
        <w:rFonts w:hint="default"/>
        <w:lang w:val="en-US" w:eastAsia="zh-CN" w:bidi="ar-SA"/>
      </w:rPr>
    </w:lvl>
    <w:lvl w:ilvl="6" w:tentative="0">
      <w:start w:val="0"/>
      <w:numFmt w:val="bullet"/>
      <w:lvlText w:val="•"/>
      <w:lvlJc w:val="left"/>
      <w:pPr>
        <w:ind w:left="6240" w:hanging="197"/>
      </w:pPr>
      <w:rPr>
        <w:rFonts w:hint="default"/>
        <w:lang w:val="en-US" w:eastAsia="zh-CN" w:bidi="ar-SA"/>
      </w:rPr>
    </w:lvl>
    <w:lvl w:ilvl="7" w:tentative="0">
      <w:start w:val="0"/>
      <w:numFmt w:val="bullet"/>
      <w:lvlText w:val="•"/>
      <w:lvlJc w:val="left"/>
      <w:pPr>
        <w:ind w:left="7047" w:hanging="197"/>
      </w:pPr>
      <w:rPr>
        <w:rFonts w:hint="default"/>
        <w:lang w:val="en-US" w:eastAsia="zh-CN" w:bidi="ar-SA"/>
      </w:rPr>
    </w:lvl>
    <w:lvl w:ilvl="8" w:tentative="0">
      <w:start w:val="0"/>
      <w:numFmt w:val="bullet"/>
      <w:lvlText w:val="•"/>
      <w:lvlJc w:val="left"/>
      <w:pPr>
        <w:ind w:left="7854" w:hanging="197"/>
      </w:pPr>
      <w:rPr>
        <w:rFonts w:hint="default"/>
        <w:lang w:val="en-US" w:eastAsia="zh-CN" w:bidi="ar-SA"/>
      </w:rPr>
    </w:lvl>
  </w:abstractNum>
  <w:abstractNum w:abstractNumId="14">
    <w:nsid w:val="F7735DC9"/>
    <w:multiLevelType w:val="multilevel"/>
    <w:tmpl w:val="F7735DC9"/>
    <w:lvl w:ilvl="0" w:tentative="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194" w:hanging="188"/>
      </w:pPr>
      <w:rPr>
        <w:rFonts w:hint="default"/>
        <w:lang w:val="en-US" w:eastAsia="zh-CN" w:bidi="ar-SA"/>
      </w:rPr>
    </w:lvl>
    <w:lvl w:ilvl="2" w:tentative="0">
      <w:start w:val="0"/>
      <w:numFmt w:val="bullet"/>
      <w:lvlText w:val="•"/>
      <w:lvlJc w:val="left"/>
      <w:pPr>
        <w:ind w:left="2088" w:hanging="188"/>
      </w:pPr>
      <w:rPr>
        <w:rFonts w:hint="default"/>
        <w:lang w:val="en-US" w:eastAsia="zh-CN" w:bidi="ar-SA"/>
      </w:rPr>
    </w:lvl>
    <w:lvl w:ilvl="3" w:tentative="0">
      <w:start w:val="0"/>
      <w:numFmt w:val="bullet"/>
      <w:lvlText w:val="•"/>
      <w:lvlJc w:val="left"/>
      <w:pPr>
        <w:ind w:left="2982" w:hanging="188"/>
      </w:pPr>
      <w:rPr>
        <w:rFonts w:hint="default"/>
        <w:lang w:val="en-US" w:eastAsia="zh-CN" w:bidi="ar-SA"/>
      </w:rPr>
    </w:lvl>
    <w:lvl w:ilvl="4" w:tentative="0">
      <w:start w:val="0"/>
      <w:numFmt w:val="bullet"/>
      <w:lvlText w:val="•"/>
      <w:lvlJc w:val="left"/>
      <w:pPr>
        <w:ind w:left="3876" w:hanging="188"/>
      </w:pPr>
      <w:rPr>
        <w:rFonts w:hint="default"/>
        <w:lang w:val="en-US" w:eastAsia="zh-CN" w:bidi="ar-SA"/>
      </w:rPr>
    </w:lvl>
    <w:lvl w:ilvl="5" w:tentative="0">
      <w:start w:val="0"/>
      <w:numFmt w:val="bullet"/>
      <w:lvlText w:val="•"/>
      <w:lvlJc w:val="left"/>
      <w:pPr>
        <w:ind w:left="4770" w:hanging="188"/>
      </w:pPr>
      <w:rPr>
        <w:rFonts w:hint="default"/>
        <w:lang w:val="en-US" w:eastAsia="zh-CN" w:bidi="ar-SA"/>
      </w:rPr>
    </w:lvl>
    <w:lvl w:ilvl="6" w:tentative="0">
      <w:start w:val="0"/>
      <w:numFmt w:val="bullet"/>
      <w:lvlText w:val="•"/>
      <w:lvlJc w:val="left"/>
      <w:pPr>
        <w:ind w:left="5664" w:hanging="188"/>
      </w:pPr>
      <w:rPr>
        <w:rFonts w:hint="default"/>
        <w:lang w:val="en-US" w:eastAsia="zh-CN" w:bidi="ar-SA"/>
      </w:rPr>
    </w:lvl>
    <w:lvl w:ilvl="7" w:tentative="0">
      <w:start w:val="0"/>
      <w:numFmt w:val="bullet"/>
      <w:lvlText w:val="•"/>
      <w:lvlJc w:val="left"/>
      <w:pPr>
        <w:ind w:left="6559" w:hanging="188"/>
      </w:pPr>
      <w:rPr>
        <w:rFonts w:hint="default"/>
        <w:lang w:val="en-US" w:eastAsia="zh-CN" w:bidi="ar-SA"/>
      </w:rPr>
    </w:lvl>
    <w:lvl w:ilvl="8" w:tentative="0">
      <w:start w:val="0"/>
      <w:numFmt w:val="bullet"/>
      <w:lvlText w:val="•"/>
      <w:lvlJc w:val="left"/>
      <w:pPr>
        <w:ind w:left="7453" w:hanging="188"/>
      </w:pPr>
      <w:rPr>
        <w:rFonts w:hint="default"/>
        <w:lang w:val="en-US" w:eastAsia="zh-CN" w:bidi="ar-SA"/>
      </w:rPr>
    </w:lvl>
  </w:abstractNum>
  <w:abstractNum w:abstractNumId="15">
    <w:nsid w:val="0053208E"/>
    <w:multiLevelType w:val="multilevel"/>
    <w:tmpl w:val="0053208E"/>
    <w:lvl w:ilvl="0" w:tentative="0">
      <w:start w:val="1"/>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1"/>
      <w:numFmt w:val="decimal"/>
      <w:lvlText w:val="%4."/>
      <w:lvlJc w:val="left"/>
      <w:pPr>
        <w:ind w:left="708" w:hanging="188"/>
        <w:jc w:val="left"/>
      </w:pPr>
      <w:rPr>
        <w:rFonts w:hint="default" w:ascii="Tahoma" w:hAnsi="Tahoma" w:eastAsia="Tahoma" w:cs="Tahoma"/>
        <w:spacing w:val="-1"/>
        <w:w w:val="100"/>
        <w:sz w:val="20"/>
        <w:szCs w:val="20"/>
        <w:lang w:val="en-US" w:eastAsia="zh-CN" w:bidi="ar-SA"/>
      </w:rPr>
    </w:lvl>
    <w:lvl w:ilvl="4" w:tentative="0">
      <w:start w:val="0"/>
      <w:numFmt w:val="bullet"/>
      <w:lvlText w:val="•"/>
      <w:lvlJc w:val="left"/>
      <w:pPr>
        <w:ind w:left="3741" w:hanging="188"/>
      </w:pPr>
      <w:rPr>
        <w:rFonts w:hint="default"/>
        <w:lang w:val="en-US" w:eastAsia="zh-CN" w:bidi="ar-SA"/>
      </w:rPr>
    </w:lvl>
    <w:lvl w:ilvl="5" w:tentative="0">
      <w:start w:val="0"/>
      <w:numFmt w:val="bullet"/>
      <w:lvlText w:val="•"/>
      <w:lvlJc w:val="left"/>
      <w:pPr>
        <w:ind w:left="4932" w:hanging="188"/>
      </w:pPr>
      <w:rPr>
        <w:rFonts w:hint="default"/>
        <w:lang w:val="en-US" w:eastAsia="zh-CN" w:bidi="ar-SA"/>
      </w:rPr>
    </w:lvl>
    <w:lvl w:ilvl="6" w:tentative="0">
      <w:start w:val="0"/>
      <w:numFmt w:val="bullet"/>
      <w:lvlText w:val="•"/>
      <w:lvlJc w:val="left"/>
      <w:pPr>
        <w:ind w:left="6123" w:hanging="188"/>
      </w:pPr>
      <w:rPr>
        <w:rFonts w:hint="default"/>
        <w:lang w:val="en-US" w:eastAsia="zh-CN" w:bidi="ar-SA"/>
      </w:rPr>
    </w:lvl>
    <w:lvl w:ilvl="7" w:tentative="0">
      <w:start w:val="0"/>
      <w:numFmt w:val="bullet"/>
      <w:lvlText w:val="•"/>
      <w:lvlJc w:val="left"/>
      <w:pPr>
        <w:ind w:left="7314" w:hanging="188"/>
      </w:pPr>
      <w:rPr>
        <w:rFonts w:hint="default"/>
        <w:lang w:val="en-US" w:eastAsia="zh-CN" w:bidi="ar-SA"/>
      </w:rPr>
    </w:lvl>
    <w:lvl w:ilvl="8" w:tentative="0">
      <w:start w:val="0"/>
      <w:numFmt w:val="bullet"/>
      <w:lvlText w:val="•"/>
      <w:lvlJc w:val="left"/>
      <w:pPr>
        <w:ind w:left="8504" w:hanging="188"/>
      </w:pPr>
      <w:rPr>
        <w:rFonts w:hint="default"/>
        <w:lang w:val="en-US" w:eastAsia="zh-CN" w:bidi="ar-SA"/>
      </w:rPr>
    </w:lvl>
  </w:abstractNum>
  <w:abstractNum w:abstractNumId="16">
    <w:nsid w:val="0248C179"/>
    <w:multiLevelType w:val="multilevel"/>
    <w:tmpl w:val="0248C179"/>
    <w:lvl w:ilvl="0" w:tentative="0">
      <w:start w:val="0"/>
      <w:numFmt w:val="bullet"/>
      <w:lvlText w:val="*"/>
      <w:lvlJc w:val="left"/>
      <w:pPr>
        <w:ind w:left="287" w:hanging="197"/>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999" w:hanging="197"/>
      </w:pPr>
      <w:rPr>
        <w:rFonts w:hint="default"/>
        <w:lang w:val="en-US" w:eastAsia="zh-CN" w:bidi="ar-SA"/>
      </w:rPr>
    </w:lvl>
    <w:lvl w:ilvl="2" w:tentative="0">
      <w:start w:val="0"/>
      <w:numFmt w:val="bullet"/>
      <w:lvlText w:val="•"/>
      <w:lvlJc w:val="left"/>
      <w:pPr>
        <w:ind w:left="1718" w:hanging="197"/>
      </w:pPr>
      <w:rPr>
        <w:rFonts w:hint="default"/>
        <w:lang w:val="en-US" w:eastAsia="zh-CN" w:bidi="ar-SA"/>
      </w:rPr>
    </w:lvl>
    <w:lvl w:ilvl="3" w:tentative="0">
      <w:start w:val="0"/>
      <w:numFmt w:val="bullet"/>
      <w:lvlText w:val="•"/>
      <w:lvlJc w:val="left"/>
      <w:pPr>
        <w:ind w:left="2438" w:hanging="197"/>
      </w:pPr>
      <w:rPr>
        <w:rFonts w:hint="default"/>
        <w:lang w:val="en-US" w:eastAsia="zh-CN" w:bidi="ar-SA"/>
      </w:rPr>
    </w:lvl>
    <w:lvl w:ilvl="4" w:tentative="0">
      <w:start w:val="0"/>
      <w:numFmt w:val="bullet"/>
      <w:lvlText w:val="•"/>
      <w:lvlJc w:val="left"/>
      <w:pPr>
        <w:ind w:left="3157" w:hanging="197"/>
      </w:pPr>
      <w:rPr>
        <w:rFonts w:hint="default"/>
        <w:lang w:val="en-US" w:eastAsia="zh-CN" w:bidi="ar-SA"/>
      </w:rPr>
    </w:lvl>
    <w:lvl w:ilvl="5" w:tentative="0">
      <w:start w:val="0"/>
      <w:numFmt w:val="bullet"/>
      <w:lvlText w:val="•"/>
      <w:lvlJc w:val="left"/>
      <w:pPr>
        <w:ind w:left="3877" w:hanging="197"/>
      </w:pPr>
      <w:rPr>
        <w:rFonts w:hint="default"/>
        <w:lang w:val="en-US" w:eastAsia="zh-CN" w:bidi="ar-SA"/>
      </w:rPr>
    </w:lvl>
    <w:lvl w:ilvl="6" w:tentative="0">
      <w:start w:val="0"/>
      <w:numFmt w:val="bullet"/>
      <w:lvlText w:val="•"/>
      <w:lvlJc w:val="left"/>
      <w:pPr>
        <w:ind w:left="4596" w:hanging="197"/>
      </w:pPr>
      <w:rPr>
        <w:rFonts w:hint="default"/>
        <w:lang w:val="en-US" w:eastAsia="zh-CN" w:bidi="ar-SA"/>
      </w:rPr>
    </w:lvl>
    <w:lvl w:ilvl="7" w:tentative="0">
      <w:start w:val="0"/>
      <w:numFmt w:val="bullet"/>
      <w:lvlText w:val="•"/>
      <w:lvlJc w:val="left"/>
      <w:pPr>
        <w:ind w:left="5316" w:hanging="197"/>
      </w:pPr>
      <w:rPr>
        <w:rFonts w:hint="default"/>
        <w:lang w:val="en-US" w:eastAsia="zh-CN" w:bidi="ar-SA"/>
      </w:rPr>
    </w:lvl>
    <w:lvl w:ilvl="8" w:tentative="0">
      <w:start w:val="0"/>
      <w:numFmt w:val="bullet"/>
      <w:lvlText w:val="•"/>
      <w:lvlJc w:val="left"/>
      <w:pPr>
        <w:ind w:left="6035" w:hanging="197"/>
      </w:pPr>
      <w:rPr>
        <w:rFonts w:hint="default"/>
        <w:lang w:val="en-US" w:eastAsia="zh-CN" w:bidi="ar-SA"/>
      </w:rPr>
    </w:lvl>
  </w:abstractNum>
  <w:abstractNum w:abstractNumId="17">
    <w:nsid w:val="03D62ECE"/>
    <w:multiLevelType w:val="multilevel"/>
    <w:tmpl w:val="03D62ECE"/>
    <w:lvl w:ilvl="0" w:tentative="0">
      <w:start w:val="6"/>
      <w:numFmt w:val="decimal"/>
      <w:lvlText w:val="%1."/>
      <w:lvlJc w:val="left"/>
      <w:pPr>
        <w:ind w:left="941" w:hanging="421"/>
        <w:jc w:val="left"/>
      </w:pPr>
      <w:rPr>
        <w:rFonts w:hint="default" w:ascii="Tahoma" w:hAnsi="Tahoma" w:eastAsia="Tahoma" w:cs="Tahoma"/>
        <w:spacing w:val="-1"/>
        <w:w w:val="100"/>
        <w:sz w:val="22"/>
        <w:szCs w:val="22"/>
        <w:lang w:val="en-US" w:eastAsia="zh-CN" w:bidi="ar-SA"/>
      </w:rPr>
    </w:lvl>
    <w:lvl w:ilvl="1" w:tentative="0">
      <w:start w:val="2"/>
      <w:numFmt w:val="decimal"/>
      <w:lvlText w:val="%2."/>
      <w:lvlJc w:val="left"/>
      <w:pPr>
        <w:ind w:left="4287" w:hanging="420"/>
        <w:jc w:val="right"/>
      </w:pPr>
      <w:rPr>
        <w:rFonts w:hint="default" w:ascii="Calibri" w:hAnsi="Calibri" w:eastAsia="Calibri" w:cs="Calibri"/>
        <w:b/>
        <w:bCs/>
        <w:w w:val="99"/>
        <w:sz w:val="44"/>
        <w:szCs w:val="44"/>
        <w:lang w:val="en-US" w:eastAsia="zh-CN" w:bidi="ar-SA"/>
      </w:rPr>
    </w:lvl>
    <w:lvl w:ilvl="2" w:tentative="0">
      <w:start w:val="0"/>
      <w:numFmt w:val="bullet"/>
      <w:lvlText w:val="•"/>
      <w:lvlJc w:val="left"/>
      <w:pPr>
        <w:ind w:left="5014" w:hanging="420"/>
      </w:pPr>
      <w:rPr>
        <w:rFonts w:hint="default"/>
        <w:lang w:val="en-US" w:eastAsia="zh-CN" w:bidi="ar-SA"/>
      </w:rPr>
    </w:lvl>
    <w:lvl w:ilvl="3" w:tentative="0">
      <w:start w:val="0"/>
      <w:numFmt w:val="bullet"/>
      <w:lvlText w:val="•"/>
      <w:lvlJc w:val="left"/>
      <w:pPr>
        <w:ind w:left="5748" w:hanging="420"/>
      </w:pPr>
      <w:rPr>
        <w:rFonts w:hint="default"/>
        <w:lang w:val="en-US" w:eastAsia="zh-CN" w:bidi="ar-SA"/>
      </w:rPr>
    </w:lvl>
    <w:lvl w:ilvl="4" w:tentative="0">
      <w:start w:val="0"/>
      <w:numFmt w:val="bullet"/>
      <w:lvlText w:val="•"/>
      <w:lvlJc w:val="left"/>
      <w:pPr>
        <w:ind w:left="6482" w:hanging="420"/>
      </w:pPr>
      <w:rPr>
        <w:rFonts w:hint="default"/>
        <w:lang w:val="en-US" w:eastAsia="zh-CN" w:bidi="ar-SA"/>
      </w:rPr>
    </w:lvl>
    <w:lvl w:ilvl="5" w:tentative="0">
      <w:start w:val="0"/>
      <w:numFmt w:val="bullet"/>
      <w:lvlText w:val="•"/>
      <w:lvlJc w:val="left"/>
      <w:pPr>
        <w:ind w:left="7216" w:hanging="420"/>
      </w:pPr>
      <w:rPr>
        <w:rFonts w:hint="default"/>
        <w:lang w:val="en-US" w:eastAsia="zh-CN" w:bidi="ar-SA"/>
      </w:rPr>
    </w:lvl>
    <w:lvl w:ilvl="6" w:tentative="0">
      <w:start w:val="0"/>
      <w:numFmt w:val="bullet"/>
      <w:lvlText w:val="•"/>
      <w:lvlJc w:val="left"/>
      <w:pPr>
        <w:ind w:left="7950" w:hanging="420"/>
      </w:pPr>
      <w:rPr>
        <w:rFonts w:hint="default"/>
        <w:lang w:val="en-US" w:eastAsia="zh-CN" w:bidi="ar-SA"/>
      </w:rPr>
    </w:lvl>
    <w:lvl w:ilvl="7" w:tentative="0">
      <w:start w:val="0"/>
      <w:numFmt w:val="bullet"/>
      <w:lvlText w:val="•"/>
      <w:lvlJc w:val="left"/>
      <w:pPr>
        <w:ind w:left="8684" w:hanging="420"/>
      </w:pPr>
      <w:rPr>
        <w:rFonts w:hint="default"/>
        <w:lang w:val="en-US" w:eastAsia="zh-CN" w:bidi="ar-SA"/>
      </w:rPr>
    </w:lvl>
    <w:lvl w:ilvl="8" w:tentative="0">
      <w:start w:val="0"/>
      <w:numFmt w:val="bullet"/>
      <w:lvlText w:val="•"/>
      <w:lvlJc w:val="left"/>
      <w:pPr>
        <w:ind w:left="9418" w:hanging="420"/>
      </w:pPr>
      <w:rPr>
        <w:rFonts w:hint="default"/>
        <w:lang w:val="en-US" w:eastAsia="zh-CN" w:bidi="ar-SA"/>
      </w:rPr>
    </w:lvl>
  </w:abstractNum>
  <w:abstractNum w:abstractNumId="18">
    <w:nsid w:val="0E640482"/>
    <w:multiLevelType w:val="multilevel"/>
    <w:tmpl w:val="0E640482"/>
    <w:lvl w:ilvl="0" w:tentative="0">
      <w:start w:val="7"/>
      <w:numFmt w:val="decimal"/>
      <w:lvlText w:val="%1"/>
      <w:lvlJc w:val="left"/>
      <w:pPr>
        <w:ind w:left="1361" w:hanging="1261"/>
        <w:jc w:val="left"/>
      </w:pPr>
      <w:rPr>
        <w:rFonts w:hint="default"/>
        <w:lang w:val="en-US" w:eastAsia="zh-CN" w:bidi="ar-SA"/>
      </w:rPr>
    </w:lvl>
    <w:lvl w:ilvl="1" w:tentative="0">
      <w:start w:val="6"/>
      <w:numFmt w:val="decimal"/>
      <w:lvlText w:val="%1.%2"/>
      <w:lvlJc w:val="left"/>
      <w:pPr>
        <w:ind w:left="1361" w:hanging="1261"/>
        <w:jc w:val="left"/>
      </w:pPr>
      <w:rPr>
        <w:rFonts w:hint="default"/>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4217" w:hanging="1261"/>
      </w:pPr>
      <w:rPr>
        <w:rFonts w:hint="default"/>
        <w:lang w:val="en-US" w:eastAsia="zh-CN" w:bidi="ar-SA"/>
      </w:rPr>
    </w:lvl>
    <w:lvl w:ilvl="4" w:tentative="0">
      <w:start w:val="0"/>
      <w:numFmt w:val="bullet"/>
      <w:lvlText w:val="•"/>
      <w:lvlJc w:val="left"/>
      <w:pPr>
        <w:ind w:left="5170" w:hanging="1261"/>
      </w:pPr>
      <w:rPr>
        <w:rFonts w:hint="default"/>
        <w:lang w:val="en-US" w:eastAsia="zh-CN" w:bidi="ar-SA"/>
      </w:rPr>
    </w:lvl>
    <w:lvl w:ilvl="5" w:tentative="0">
      <w:start w:val="0"/>
      <w:numFmt w:val="bullet"/>
      <w:lvlText w:val="•"/>
      <w:lvlJc w:val="left"/>
      <w:pPr>
        <w:ind w:left="6123" w:hanging="1261"/>
      </w:pPr>
      <w:rPr>
        <w:rFonts w:hint="default"/>
        <w:lang w:val="en-US" w:eastAsia="zh-CN" w:bidi="ar-SA"/>
      </w:rPr>
    </w:lvl>
    <w:lvl w:ilvl="6" w:tentative="0">
      <w:start w:val="0"/>
      <w:numFmt w:val="bullet"/>
      <w:lvlText w:val="•"/>
      <w:lvlJc w:val="left"/>
      <w:pPr>
        <w:ind w:left="7075" w:hanging="1261"/>
      </w:pPr>
      <w:rPr>
        <w:rFonts w:hint="default"/>
        <w:lang w:val="en-US" w:eastAsia="zh-CN" w:bidi="ar-SA"/>
      </w:rPr>
    </w:lvl>
    <w:lvl w:ilvl="7" w:tentative="0">
      <w:start w:val="0"/>
      <w:numFmt w:val="bullet"/>
      <w:lvlText w:val="•"/>
      <w:lvlJc w:val="left"/>
      <w:pPr>
        <w:ind w:left="8028" w:hanging="1261"/>
      </w:pPr>
      <w:rPr>
        <w:rFonts w:hint="default"/>
        <w:lang w:val="en-US" w:eastAsia="zh-CN" w:bidi="ar-SA"/>
      </w:rPr>
    </w:lvl>
    <w:lvl w:ilvl="8" w:tentative="0">
      <w:start w:val="0"/>
      <w:numFmt w:val="bullet"/>
      <w:lvlText w:val="•"/>
      <w:lvlJc w:val="left"/>
      <w:pPr>
        <w:ind w:left="8981" w:hanging="1261"/>
      </w:pPr>
      <w:rPr>
        <w:rFonts w:hint="default"/>
        <w:lang w:val="en-US" w:eastAsia="zh-CN" w:bidi="ar-SA"/>
      </w:rPr>
    </w:lvl>
  </w:abstractNum>
  <w:abstractNum w:abstractNumId="19">
    <w:nsid w:val="243FCF68"/>
    <w:multiLevelType w:val="multilevel"/>
    <w:tmpl w:val="243FCF68"/>
    <w:lvl w:ilvl="0" w:tentative="0">
      <w:start w:val="6"/>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194" w:hanging="188"/>
      </w:pPr>
      <w:rPr>
        <w:rFonts w:hint="default"/>
        <w:lang w:val="en-US" w:eastAsia="zh-CN" w:bidi="ar-SA"/>
      </w:rPr>
    </w:lvl>
    <w:lvl w:ilvl="2" w:tentative="0">
      <w:start w:val="0"/>
      <w:numFmt w:val="bullet"/>
      <w:lvlText w:val="•"/>
      <w:lvlJc w:val="left"/>
      <w:pPr>
        <w:ind w:left="2088" w:hanging="188"/>
      </w:pPr>
      <w:rPr>
        <w:rFonts w:hint="default"/>
        <w:lang w:val="en-US" w:eastAsia="zh-CN" w:bidi="ar-SA"/>
      </w:rPr>
    </w:lvl>
    <w:lvl w:ilvl="3" w:tentative="0">
      <w:start w:val="0"/>
      <w:numFmt w:val="bullet"/>
      <w:lvlText w:val="•"/>
      <w:lvlJc w:val="left"/>
      <w:pPr>
        <w:ind w:left="2982" w:hanging="188"/>
      </w:pPr>
      <w:rPr>
        <w:rFonts w:hint="default"/>
        <w:lang w:val="en-US" w:eastAsia="zh-CN" w:bidi="ar-SA"/>
      </w:rPr>
    </w:lvl>
    <w:lvl w:ilvl="4" w:tentative="0">
      <w:start w:val="0"/>
      <w:numFmt w:val="bullet"/>
      <w:lvlText w:val="•"/>
      <w:lvlJc w:val="left"/>
      <w:pPr>
        <w:ind w:left="3876" w:hanging="188"/>
      </w:pPr>
      <w:rPr>
        <w:rFonts w:hint="default"/>
        <w:lang w:val="en-US" w:eastAsia="zh-CN" w:bidi="ar-SA"/>
      </w:rPr>
    </w:lvl>
    <w:lvl w:ilvl="5" w:tentative="0">
      <w:start w:val="0"/>
      <w:numFmt w:val="bullet"/>
      <w:lvlText w:val="•"/>
      <w:lvlJc w:val="left"/>
      <w:pPr>
        <w:ind w:left="4770" w:hanging="188"/>
      </w:pPr>
      <w:rPr>
        <w:rFonts w:hint="default"/>
        <w:lang w:val="en-US" w:eastAsia="zh-CN" w:bidi="ar-SA"/>
      </w:rPr>
    </w:lvl>
    <w:lvl w:ilvl="6" w:tentative="0">
      <w:start w:val="0"/>
      <w:numFmt w:val="bullet"/>
      <w:lvlText w:val="•"/>
      <w:lvlJc w:val="left"/>
      <w:pPr>
        <w:ind w:left="5664" w:hanging="188"/>
      </w:pPr>
      <w:rPr>
        <w:rFonts w:hint="default"/>
        <w:lang w:val="en-US" w:eastAsia="zh-CN" w:bidi="ar-SA"/>
      </w:rPr>
    </w:lvl>
    <w:lvl w:ilvl="7" w:tentative="0">
      <w:start w:val="0"/>
      <w:numFmt w:val="bullet"/>
      <w:lvlText w:val="•"/>
      <w:lvlJc w:val="left"/>
      <w:pPr>
        <w:ind w:left="6559" w:hanging="188"/>
      </w:pPr>
      <w:rPr>
        <w:rFonts w:hint="default"/>
        <w:lang w:val="en-US" w:eastAsia="zh-CN" w:bidi="ar-SA"/>
      </w:rPr>
    </w:lvl>
    <w:lvl w:ilvl="8" w:tentative="0">
      <w:start w:val="0"/>
      <w:numFmt w:val="bullet"/>
      <w:lvlText w:val="•"/>
      <w:lvlJc w:val="left"/>
      <w:pPr>
        <w:ind w:left="7453" w:hanging="188"/>
      </w:pPr>
      <w:rPr>
        <w:rFonts w:hint="default"/>
        <w:lang w:val="en-US" w:eastAsia="zh-CN" w:bidi="ar-SA"/>
      </w:rPr>
    </w:lvl>
  </w:abstractNum>
  <w:abstractNum w:abstractNumId="20">
    <w:nsid w:val="2470EC97"/>
    <w:multiLevelType w:val="multilevel"/>
    <w:tmpl w:val="2470EC97"/>
    <w:lvl w:ilvl="0" w:tentative="0">
      <w:start w:val="0"/>
      <w:numFmt w:val="bullet"/>
      <w:lvlText w:val="*"/>
      <w:lvlJc w:val="left"/>
      <w:pPr>
        <w:ind w:left="1413" w:hanging="216"/>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2224" w:hanging="216"/>
      </w:pPr>
      <w:rPr>
        <w:rFonts w:hint="default"/>
        <w:lang w:val="en-US" w:eastAsia="zh-CN" w:bidi="ar-SA"/>
      </w:rPr>
    </w:lvl>
    <w:lvl w:ilvl="2" w:tentative="0">
      <w:start w:val="0"/>
      <w:numFmt w:val="bullet"/>
      <w:lvlText w:val="•"/>
      <w:lvlJc w:val="left"/>
      <w:pPr>
        <w:ind w:left="3029" w:hanging="216"/>
      </w:pPr>
      <w:rPr>
        <w:rFonts w:hint="default"/>
        <w:lang w:val="en-US" w:eastAsia="zh-CN" w:bidi="ar-SA"/>
      </w:rPr>
    </w:lvl>
    <w:lvl w:ilvl="3" w:tentative="0">
      <w:start w:val="0"/>
      <w:numFmt w:val="bullet"/>
      <w:lvlText w:val="•"/>
      <w:lvlJc w:val="left"/>
      <w:pPr>
        <w:ind w:left="3834" w:hanging="216"/>
      </w:pPr>
      <w:rPr>
        <w:rFonts w:hint="default"/>
        <w:lang w:val="en-US" w:eastAsia="zh-CN" w:bidi="ar-SA"/>
      </w:rPr>
    </w:lvl>
    <w:lvl w:ilvl="4" w:tentative="0">
      <w:start w:val="0"/>
      <w:numFmt w:val="bullet"/>
      <w:lvlText w:val="•"/>
      <w:lvlJc w:val="left"/>
      <w:pPr>
        <w:ind w:left="4639" w:hanging="216"/>
      </w:pPr>
      <w:rPr>
        <w:rFonts w:hint="default"/>
        <w:lang w:val="en-US" w:eastAsia="zh-CN" w:bidi="ar-SA"/>
      </w:rPr>
    </w:lvl>
    <w:lvl w:ilvl="5" w:tentative="0">
      <w:start w:val="0"/>
      <w:numFmt w:val="bullet"/>
      <w:lvlText w:val="•"/>
      <w:lvlJc w:val="left"/>
      <w:pPr>
        <w:ind w:left="5443" w:hanging="216"/>
      </w:pPr>
      <w:rPr>
        <w:rFonts w:hint="default"/>
        <w:lang w:val="en-US" w:eastAsia="zh-CN" w:bidi="ar-SA"/>
      </w:rPr>
    </w:lvl>
    <w:lvl w:ilvl="6" w:tentative="0">
      <w:start w:val="0"/>
      <w:numFmt w:val="bullet"/>
      <w:lvlText w:val="•"/>
      <w:lvlJc w:val="left"/>
      <w:pPr>
        <w:ind w:left="6248" w:hanging="216"/>
      </w:pPr>
      <w:rPr>
        <w:rFonts w:hint="default"/>
        <w:lang w:val="en-US" w:eastAsia="zh-CN" w:bidi="ar-SA"/>
      </w:rPr>
    </w:lvl>
    <w:lvl w:ilvl="7" w:tentative="0">
      <w:start w:val="0"/>
      <w:numFmt w:val="bullet"/>
      <w:lvlText w:val="•"/>
      <w:lvlJc w:val="left"/>
      <w:pPr>
        <w:ind w:left="7053" w:hanging="216"/>
      </w:pPr>
      <w:rPr>
        <w:rFonts w:hint="default"/>
        <w:lang w:val="en-US" w:eastAsia="zh-CN" w:bidi="ar-SA"/>
      </w:rPr>
    </w:lvl>
    <w:lvl w:ilvl="8" w:tentative="0">
      <w:start w:val="0"/>
      <w:numFmt w:val="bullet"/>
      <w:lvlText w:val="•"/>
      <w:lvlJc w:val="left"/>
      <w:pPr>
        <w:ind w:left="7858" w:hanging="216"/>
      </w:pPr>
      <w:rPr>
        <w:rFonts w:hint="default"/>
        <w:lang w:val="en-US" w:eastAsia="zh-CN" w:bidi="ar-SA"/>
      </w:rPr>
    </w:lvl>
  </w:abstractNum>
  <w:abstractNum w:abstractNumId="21">
    <w:nsid w:val="25B654F3"/>
    <w:multiLevelType w:val="multilevel"/>
    <w:tmpl w:val="25B654F3"/>
    <w:lvl w:ilvl="0" w:tentative="0">
      <w:start w:val="2"/>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0"/>
      <w:numFmt w:val="bullet"/>
      <w:lvlText w:val="•"/>
      <w:lvlJc w:val="left"/>
      <w:pPr>
        <w:ind w:left="2929" w:hanging="841"/>
      </w:pPr>
      <w:rPr>
        <w:rFonts w:hint="default"/>
        <w:lang w:val="en-US" w:eastAsia="zh-CN" w:bidi="ar-SA"/>
      </w:rPr>
    </w:lvl>
    <w:lvl w:ilvl="3" w:tentative="0">
      <w:start w:val="0"/>
      <w:numFmt w:val="bullet"/>
      <w:lvlText w:val="•"/>
      <w:lvlJc w:val="left"/>
      <w:pPr>
        <w:ind w:left="3923" w:hanging="841"/>
      </w:pPr>
      <w:rPr>
        <w:rFonts w:hint="default"/>
        <w:lang w:val="en-US" w:eastAsia="zh-CN" w:bidi="ar-SA"/>
      </w:rPr>
    </w:lvl>
    <w:lvl w:ilvl="4" w:tentative="0">
      <w:start w:val="0"/>
      <w:numFmt w:val="bullet"/>
      <w:lvlText w:val="•"/>
      <w:lvlJc w:val="left"/>
      <w:pPr>
        <w:ind w:left="4918" w:hanging="841"/>
      </w:pPr>
      <w:rPr>
        <w:rFonts w:hint="default"/>
        <w:lang w:val="en-US" w:eastAsia="zh-CN" w:bidi="ar-SA"/>
      </w:rPr>
    </w:lvl>
    <w:lvl w:ilvl="5" w:tentative="0">
      <w:start w:val="0"/>
      <w:numFmt w:val="bullet"/>
      <w:lvlText w:val="•"/>
      <w:lvlJc w:val="left"/>
      <w:pPr>
        <w:ind w:left="5913" w:hanging="841"/>
      </w:pPr>
      <w:rPr>
        <w:rFonts w:hint="default"/>
        <w:lang w:val="en-US" w:eastAsia="zh-CN" w:bidi="ar-SA"/>
      </w:rPr>
    </w:lvl>
    <w:lvl w:ilvl="6" w:tentative="0">
      <w:start w:val="0"/>
      <w:numFmt w:val="bullet"/>
      <w:lvlText w:val="•"/>
      <w:lvlJc w:val="left"/>
      <w:pPr>
        <w:ind w:left="6907" w:hanging="841"/>
      </w:pPr>
      <w:rPr>
        <w:rFonts w:hint="default"/>
        <w:lang w:val="en-US" w:eastAsia="zh-CN" w:bidi="ar-SA"/>
      </w:rPr>
    </w:lvl>
    <w:lvl w:ilvl="7" w:tentative="0">
      <w:start w:val="0"/>
      <w:numFmt w:val="bullet"/>
      <w:lvlText w:val="•"/>
      <w:lvlJc w:val="left"/>
      <w:pPr>
        <w:ind w:left="7902" w:hanging="841"/>
      </w:pPr>
      <w:rPr>
        <w:rFonts w:hint="default"/>
        <w:lang w:val="en-US" w:eastAsia="zh-CN" w:bidi="ar-SA"/>
      </w:rPr>
    </w:lvl>
    <w:lvl w:ilvl="8" w:tentative="0">
      <w:start w:val="0"/>
      <w:numFmt w:val="bullet"/>
      <w:lvlText w:val="•"/>
      <w:lvlJc w:val="left"/>
      <w:pPr>
        <w:ind w:left="8897" w:hanging="841"/>
      </w:pPr>
      <w:rPr>
        <w:rFonts w:hint="default"/>
        <w:lang w:val="en-US" w:eastAsia="zh-CN" w:bidi="ar-SA"/>
      </w:rPr>
    </w:lvl>
  </w:abstractNum>
  <w:abstractNum w:abstractNumId="22">
    <w:nsid w:val="2A8F537B"/>
    <w:multiLevelType w:val="multilevel"/>
    <w:tmpl w:val="2A8F537B"/>
    <w:lvl w:ilvl="0" w:tentative="0">
      <w:start w:val="0"/>
      <w:numFmt w:val="bullet"/>
      <w:lvlText w:val="*"/>
      <w:lvlJc w:val="left"/>
      <w:pPr>
        <w:ind w:left="1413" w:hanging="216"/>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2224" w:hanging="216"/>
      </w:pPr>
      <w:rPr>
        <w:rFonts w:hint="default"/>
        <w:lang w:val="en-US" w:eastAsia="zh-CN" w:bidi="ar-SA"/>
      </w:rPr>
    </w:lvl>
    <w:lvl w:ilvl="2" w:tentative="0">
      <w:start w:val="0"/>
      <w:numFmt w:val="bullet"/>
      <w:lvlText w:val="•"/>
      <w:lvlJc w:val="left"/>
      <w:pPr>
        <w:ind w:left="3029" w:hanging="216"/>
      </w:pPr>
      <w:rPr>
        <w:rFonts w:hint="default"/>
        <w:lang w:val="en-US" w:eastAsia="zh-CN" w:bidi="ar-SA"/>
      </w:rPr>
    </w:lvl>
    <w:lvl w:ilvl="3" w:tentative="0">
      <w:start w:val="0"/>
      <w:numFmt w:val="bullet"/>
      <w:lvlText w:val="•"/>
      <w:lvlJc w:val="left"/>
      <w:pPr>
        <w:ind w:left="3834" w:hanging="216"/>
      </w:pPr>
      <w:rPr>
        <w:rFonts w:hint="default"/>
        <w:lang w:val="en-US" w:eastAsia="zh-CN" w:bidi="ar-SA"/>
      </w:rPr>
    </w:lvl>
    <w:lvl w:ilvl="4" w:tentative="0">
      <w:start w:val="0"/>
      <w:numFmt w:val="bullet"/>
      <w:lvlText w:val="•"/>
      <w:lvlJc w:val="left"/>
      <w:pPr>
        <w:ind w:left="4639" w:hanging="216"/>
      </w:pPr>
      <w:rPr>
        <w:rFonts w:hint="default"/>
        <w:lang w:val="en-US" w:eastAsia="zh-CN" w:bidi="ar-SA"/>
      </w:rPr>
    </w:lvl>
    <w:lvl w:ilvl="5" w:tentative="0">
      <w:start w:val="0"/>
      <w:numFmt w:val="bullet"/>
      <w:lvlText w:val="•"/>
      <w:lvlJc w:val="left"/>
      <w:pPr>
        <w:ind w:left="5443" w:hanging="216"/>
      </w:pPr>
      <w:rPr>
        <w:rFonts w:hint="default"/>
        <w:lang w:val="en-US" w:eastAsia="zh-CN" w:bidi="ar-SA"/>
      </w:rPr>
    </w:lvl>
    <w:lvl w:ilvl="6" w:tentative="0">
      <w:start w:val="0"/>
      <w:numFmt w:val="bullet"/>
      <w:lvlText w:val="•"/>
      <w:lvlJc w:val="left"/>
      <w:pPr>
        <w:ind w:left="6248" w:hanging="216"/>
      </w:pPr>
      <w:rPr>
        <w:rFonts w:hint="default"/>
        <w:lang w:val="en-US" w:eastAsia="zh-CN" w:bidi="ar-SA"/>
      </w:rPr>
    </w:lvl>
    <w:lvl w:ilvl="7" w:tentative="0">
      <w:start w:val="0"/>
      <w:numFmt w:val="bullet"/>
      <w:lvlText w:val="•"/>
      <w:lvlJc w:val="left"/>
      <w:pPr>
        <w:ind w:left="7053" w:hanging="216"/>
      </w:pPr>
      <w:rPr>
        <w:rFonts w:hint="default"/>
        <w:lang w:val="en-US" w:eastAsia="zh-CN" w:bidi="ar-SA"/>
      </w:rPr>
    </w:lvl>
    <w:lvl w:ilvl="8" w:tentative="0">
      <w:start w:val="0"/>
      <w:numFmt w:val="bullet"/>
      <w:lvlText w:val="•"/>
      <w:lvlJc w:val="left"/>
      <w:pPr>
        <w:ind w:left="7858" w:hanging="216"/>
      </w:pPr>
      <w:rPr>
        <w:rFonts w:hint="default"/>
        <w:lang w:val="en-US" w:eastAsia="zh-CN" w:bidi="ar-SA"/>
      </w:rPr>
    </w:lvl>
  </w:abstractNum>
  <w:abstractNum w:abstractNumId="23">
    <w:nsid w:val="39A0D9AC"/>
    <w:multiLevelType w:val="multilevel"/>
    <w:tmpl w:val="39A0D9AC"/>
    <w:lvl w:ilvl="0" w:tentative="0">
      <w:start w:val="10"/>
      <w:numFmt w:val="decimal"/>
      <w:lvlText w:val="%1"/>
      <w:lvlJc w:val="left"/>
      <w:pPr>
        <w:ind w:left="3192" w:hanging="1352"/>
        <w:jc w:val="left"/>
      </w:pPr>
      <w:rPr>
        <w:rFonts w:hint="default"/>
        <w:lang w:val="en-US" w:eastAsia="zh-CN" w:bidi="ar-SA"/>
      </w:rPr>
    </w:lvl>
    <w:lvl w:ilvl="1" w:tentative="0">
      <w:start w:val="211"/>
      <w:numFmt w:val="decimal"/>
      <w:lvlText w:val="%1.%2"/>
      <w:lvlJc w:val="left"/>
      <w:pPr>
        <w:ind w:left="3192" w:hanging="1352"/>
        <w:jc w:val="left"/>
      </w:pPr>
      <w:rPr>
        <w:rFonts w:hint="default"/>
        <w:lang w:val="en-US" w:eastAsia="zh-CN" w:bidi="ar-SA"/>
      </w:rPr>
    </w:lvl>
    <w:lvl w:ilvl="2" w:tentative="0">
      <w:start w:val="55"/>
      <w:numFmt w:val="decimal"/>
      <w:lvlText w:val="%1.%2.%3"/>
      <w:lvlJc w:val="left"/>
      <w:pPr>
        <w:ind w:left="3192" w:hanging="1352"/>
        <w:jc w:val="left"/>
      </w:pPr>
      <w:rPr>
        <w:rFonts w:hint="default"/>
        <w:lang w:val="en-US" w:eastAsia="zh-CN" w:bidi="ar-SA"/>
      </w:rPr>
    </w:lvl>
    <w:lvl w:ilvl="3" w:tentative="0">
      <w:start w:val="74"/>
      <w:numFmt w:val="decimal"/>
      <w:lvlText w:val="%1.%2.%3.%4"/>
      <w:lvlJc w:val="left"/>
      <w:pPr>
        <w:ind w:left="3192" w:hanging="1352"/>
        <w:jc w:val="left"/>
      </w:pPr>
      <w:rPr>
        <w:rFonts w:hint="default" w:ascii="Tahoma" w:hAnsi="Tahoma" w:eastAsia="Tahoma" w:cs="Tahoma"/>
        <w:spacing w:val="-2"/>
        <w:w w:val="100"/>
        <w:sz w:val="22"/>
        <w:szCs w:val="22"/>
        <w:lang w:val="en-US" w:eastAsia="zh-CN" w:bidi="ar-SA"/>
      </w:rPr>
    </w:lvl>
    <w:lvl w:ilvl="4" w:tentative="0">
      <w:start w:val="0"/>
      <w:numFmt w:val="bullet"/>
      <w:lvlText w:val="•"/>
      <w:lvlJc w:val="left"/>
      <w:pPr>
        <w:ind w:left="6274" w:hanging="1352"/>
      </w:pPr>
      <w:rPr>
        <w:rFonts w:hint="default"/>
        <w:lang w:val="en-US" w:eastAsia="zh-CN" w:bidi="ar-SA"/>
      </w:rPr>
    </w:lvl>
    <w:lvl w:ilvl="5" w:tentative="0">
      <w:start w:val="0"/>
      <w:numFmt w:val="bullet"/>
      <w:lvlText w:val="•"/>
      <w:lvlJc w:val="left"/>
      <w:pPr>
        <w:ind w:left="7043" w:hanging="1352"/>
      </w:pPr>
      <w:rPr>
        <w:rFonts w:hint="default"/>
        <w:lang w:val="en-US" w:eastAsia="zh-CN" w:bidi="ar-SA"/>
      </w:rPr>
    </w:lvl>
    <w:lvl w:ilvl="6" w:tentative="0">
      <w:start w:val="0"/>
      <w:numFmt w:val="bullet"/>
      <w:lvlText w:val="•"/>
      <w:lvlJc w:val="left"/>
      <w:pPr>
        <w:ind w:left="7811" w:hanging="1352"/>
      </w:pPr>
      <w:rPr>
        <w:rFonts w:hint="default"/>
        <w:lang w:val="en-US" w:eastAsia="zh-CN" w:bidi="ar-SA"/>
      </w:rPr>
    </w:lvl>
    <w:lvl w:ilvl="7" w:tentative="0">
      <w:start w:val="0"/>
      <w:numFmt w:val="bullet"/>
      <w:lvlText w:val="•"/>
      <w:lvlJc w:val="left"/>
      <w:pPr>
        <w:ind w:left="8580" w:hanging="1352"/>
      </w:pPr>
      <w:rPr>
        <w:rFonts w:hint="default"/>
        <w:lang w:val="en-US" w:eastAsia="zh-CN" w:bidi="ar-SA"/>
      </w:rPr>
    </w:lvl>
    <w:lvl w:ilvl="8" w:tentative="0">
      <w:start w:val="0"/>
      <w:numFmt w:val="bullet"/>
      <w:lvlText w:val="•"/>
      <w:lvlJc w:val="left"/>
      <w:pPr>
        <w:ind w:left="9349" w:hanging="1352"/>
      </w:pPr>
      <w:rPr>
        <w:rFonts w:hint="default"/>
        <w:lang w:val="en-US" w:eastAsia="zh-CN" w:bidi="ar-SA"/>
      </w:rPr>
    </w:lvl>
  </w:abstractNum>
  <w:abstractNum w:abstractNumId="24">
    <w:nsid w:val="46A08BB8"/>
    <w:multiLevelType w:val="multilevel"/>
    <w:tmpl w:val="46A08BB8"/>
    <w:lvl w:ilvl="0" w:tentative="0">
      <w:start w:val="7"/>
      <w:numFmt w:val="decimal"/>
      <w:lvlText w:val="%1"/>
      <w:lvlJc w:val="left"/>
      <w:pPr>
        <w:ind w:left="1361" w:hanging="1261"/>
        <w:jc w:val="left"/>
      </w:pPr>
      <w:rPr>
        <w:rFonts w:hint="default"/>
        <w:lang w:val="en-US" w:eastAsia="zh-CN" w:bidi="ar-SA"/>
      </w:rPr>
    </w:lvl>
    <w:lvl w:ilvl="1" w:tentative="0">
      <w:start w:val="7"/>
      <w:numFmt w:val="decimal"/>
      <w:lvlText w:val="%1.%2"/>
      <w:lvlJc w:val="left"/>
      <w:pPr>
        <w:ind w:left="1361" w:hanging="1261"/>
        <w:jc w:val="left"/>
      </w:pPr>
      <w:rPr>
        <w:rFonts w:hint="default"/>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4217" w:hanging="1261"/>
      </w:pPr>
      <w:rPr>
        <w:rFonts w:hint="default"/>
        <w:lang w:val="en-US" w:eastAsia="zh-CN" w:bidi="ar-SA"/>
      </w:rPr>
    </w:lvl>
    <w:lvl w:ilvl="4" w:tentative="0">
      <w:start w:val="0"/>
      <w:numFmt w:val="bullet"/>
      <w:lvlText w:val="•"/>
      <w:lvlJc w:val="left"/>
      <w:pPr>
        <w:ind w:left="5170" w:hanging="1261"/>
      </w:pPr>
      <w:rPr>
        <w:rFonts w:hint="default"/>
        <w:lang w:val="en-US" w:eastAsia="zh-CN" w:bidi="ar-SA"/>
      </w:rPr>
    </w:lvl>
    <w:lvl w:ilvl="5" w:tentative="0">
      <w:start w:val="0"/>
      <w:numFmt w:val="bullet"/>
      <w:lvlText w:val="•"/>
      <w:lvlJc w:val="left"/>
      <w:pPr>
        <w:ind w:left="6123" w:hanging="1261"/>
      </w:pPr>
      <w:rPr>
        <w:rFonts w:hint="default"/>
        <w:lang w:val="en-US" w:eastAsia="zh-CN" w:bidi="ar-SA"/>
      </w:rPr>
    </w:lvl>
    <w:lvl w:ilvl="6" w:tentative="0">
      <w:start w:val="0"/>
      <w:numFmt w:val="bullet"/>
      <w:lvlText w:val="•"/>
      <w:lvlJc w:val="left"/>
      <w:pPr>
        <w:ind w:left="7075" w:hanging="1261"/>
      </w:pPr>
      <w:rPr>
        <w:rFonts w:hint="default"/>
        <w:lang w:val="en-US" w:eastAsia="zh-CN" w:bidi="ar-SA"/>
      </w:rPr>
    </w:lvl>
    <w:lvl w:ilvl="7" w:tentative="0">
      <w:start w:val="0"/>
      <w:numFmt w:val="bullet"/>
      <w:lvlText w:val="•"/>
      <w:lvlJc w:val="left"/>
      <w:pPr>
        <w:ind w:left="8028" w:hanging="1261"/>
      </w:pPr>
      <w:rPr>
        <w:rFonts w:hint="default"/>
        <w:lang w:val="en-US" w:eastAsia="zh-CN" w:bidi="ar-SA"/>
      </w:rPr>
    </w:lvl>
    <w:lvl w:ilvl="8" w:tentative="0">
      <w:start w:val="0"/>
      <w:numFmt w:val="bullet"/>
      <w:lvlText w:val="•"/>
      <w:lvlJc w:val="left"/>
      <w:pPr>
        <w:ind w:left="8981" w:hanging="1261"/>
      </w:pPr>
      <w:rPr>
        <w:rFonts w:hint="default"/>
        <w:lang w:val="en-US" w:eastAsia="zh-CN" w:bidi="ar-SA"/>
      </w:rPr>
    </w:lvl>
  </w:abstractNum>
  <w:abstractNum w:abstractNumId="25">
    <w:nsid w:val="4C1BAE26"/>
    <w:multiLevelType w:val="multilevel"/>
    <w:tmpl w:val="4C1BAE26"/>
    <w:lvl w:ilvl="0" w:tentative="0">
      <w:start w:val="7"/>
      <w:numFmt w:val="decimal"/>
      <w:lvlText w:val="%1"/>
      <w:lvlJc w:val="left"/>
      <w:pPr>
        <w:ind w:left="1361" w:hanging="1261"/>
        <w:jc w:val="left"/>
      </w:pPr>
      <w:rPr>
        <w:rFonts w:hint="default"/>
        <w:lang w:val="en-US" w:eastAsia="zh-CN" w:bidi="ar-SA"/>
      </w:rPr>
    </w:lvl>
    <w:lvl w:ilvl="1" w:tentative="0">
      <w:start w:val="4"/>
      <w:numFmt w:val="decimal"/>
      <w:lvlText w:val="%1.%2"/>
      <w:lvlJc w:val="left"/>
      <w:pPr>
        <w:ind w:left="1361" w:hanging="1261"/>
        <w:jc w:val="left"/>
      </w:pPr>
      <w:rPr>
        <w:rFonts w:hint="default"/>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4217" w:hanging="1261"/>
      </w:pPr>
      <w:rPr>
        <w:rFonts w:hint="default"/>
        <w:lang w:val="en-US" w:eastAsia="zh-CN" w:bidi="ar-SA"/>
      </w:rPr>
    </w:lvl>
    <w:lvl w:ilvl="4" w:tentative="0">
      <w:start w:val="0"/>
      <w:numFmt w:val="bullet"/>
      <w:lvlText w:val="•"/>
      <w:lvlJc w:val="left"/>
      <w:pPr>
        <w:ind w:left="5170" w:hanging="1261"/>
      </w:pPr>
      <w:rPr>
        <w:rFonts w:hint="default"/>
        <w:lang w:val="en-US" w:eastAsia="zh-CN" w:bidi="ar-SA"/>
      </w:rPr>
    </w:lvl>
    <w:lvl w:ilvl="5" w:tentative="0">
      <w:start w:val="0"/>
      <w:numFmt w:val="bullet"/>
      <w:lvlText w:val="•"/>
      <w:lvlJc w:val="left"/>
      <w:pPr>
        <w:ind w:left="6123" w:hanging="1261"/>
      </w:pPr>
      <w:rPr>
        <w:rFonts w:hint="default"/>
        <w:lang w:val="en-US" w:eastAsia="zh-CN" w:bidi="ar-SA"/>
      </w:rPr>
    </w:lvl>
    <w:lvl w:ilvl="6" w:tentative="0">
      <w:start w:val="0"/>
      <w:numFmt w:val="bullet"/>
      <w:lvlText w:val="•"/>
      <w:lvlJc w:val="left"/>
      <w:pPr>
        <w:ind w:left="7075" w:hanging="1261"/>
      </w:pPr>
      <w:rPr>
        <w:rFonts w:hint="default"/>
        <w:lang w:val="en-US" w:eastAsia="zh-CN" w:bidi="ar-SA"/>
      </w:rPr>
    </w:lvl>
    <w:lvl w:ilvl="7" w:tentative="0">
      <w:start w:val="0"/>
      <w:numFmt w:val="bullet"/>
      <w:lvlText w:val="•"/>
      <w:lvlJc w:val="left"/>
      <w:pPr>
        <w:ind w:left="8028" w:hanging="1261"/>
      </w:pPr>
      <w:rPr>
        <w:rFonts w:hint="default"/>
        <w:lang w:val="en-US" w:eastAsia="zh-CN" w:bidi="ar-SA"/>
      </w:rPr>
    </w:lvl>
    <w:lvl w:ilvl="8" w:tentative="0">
      <w:start w:val="0"/>
      <w:numFmt w:val="bullet"/>
      <w:lvlText w:val="•"/>
      <w:lvlJc w:val="left"/>
      <w:pPr>
        <w:ind w:left="8981" w:hanging="1261"/>
      </w:pPr>
      <w:rPr>
        <w:rFonts w:hint="default"/>
        <w:lang w:val="en-US" w:eastAsia="zh-CN" w:bidi="ar-SA"/>
      </w:rPr>
    </w:lvl>
  </w:abstractNum>
  <w:abstractNum w:abstractNumId="26">
    <w:nsid w:val="4D4DC07F"/>
    <w:multiLevelType w:val="multilevel"/>
    <w:tmpl w:val="4D4DC07F"/>
    <w:lvl w:ilvl="0" w:tentative="0">
      <w:start w:val="5"/>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3476" w:hanging="1261"/>
      </w:pPr>
      <w:rPr>
        <w:rFonts w:hint="default"/>
        <w:lang w:val="en-US" w:eastAsia="zh-CN" w:bidi="ar-SA"/>
      </w:rPr>
    </w:lvl>
    <w:lvl w:ilvl="4" w:tentative="0">
      <w:start w:val="0"/>
      <w:numFmt w:val="bullet"/>
      <w:lvlText w:val="•"/>
      <w:lvlJc w:val="left"/>
      <w:pPr>
        <w:ind w:left="4535" w:hanging="1261"/>
      </w:pPr>
      <w:rPr>
        <w:rFonts w:hint="default"/>
        <w:lang w:val="en-US" w:eastAsia="zh-CN" w:bidi="ar-SA"/>
      </w:rPr>
    </w:lvl>
    <w:lvl w:ilvl="5" w:tentative="0">
      <w:start w:val="0"/>
      <w:numFmt w:val="bullet"/>
      <w:lvlText w:val="•"/>
      <w:lvlJc w:val="left"/>
      <w:pPr>
        <w:ind w:left="5593" w:hanging="1261"/>
      </w:pPr>
      <w:rPr>
        <w:rFonts w:hint="default"/>
        <w:lang w:val="en-US" w:eastAsia="zh-CN" w:bidi="ar-SA"/>
      </w:rPr>
    </w:lvl>
    <w:lvl w:ilvl="6" w:tentative="0">
      <w:start w:val="0"/>
      <w:numFmt w:val="bullet"/>
      <w:lvlText w:val="•"/>
      <w:lvlJc w:val="left"/>
      <w:pPr>
        <w:ind w:left="6652" w:hanging="1261"/>
      </w:pPr>
      <w:rPr>
        <w:rFonts w:hint="default"/>
        <w:lang w:val="en-US" w:eastAsia="zh-CN" w:bidi="ar-SA"/>
      </w:rPr>
    </w:lvl>
    <w:lvl w:ilvl="7" w:tentative="0">
      <w:start w:val="0"/>
      <w:numFmt w:val="bullet"/>
      <w:lvlText w:val="•"/>
      <w:lvlJc w:val="left"/>
      <w:pPr>
        <w:ind w:left="7710" w:hanging="1261"/>
      </w:pPr>
      <w:rPr>
        <w:rFonts w:hint="default"/>
        <w:lang w:val="en-US" w:eastAsia="zh-CN" w:bidi="ar-SA"/>
      </w:rPr>
    </w:lvl>
    <w:lvl w:ilvl="8" w:tentative="0">
      <w:start w:val="0"/>
      <w:numFmt w:val="bullet"/>
      <w:lvlText w:val="•"/>
      <w:lvlJc w:val="left"/>
      <w:pPr>
        <w:ind w:left="8769" w:hanging="1261"/>
      </w:pPr>
      <w:rPr>
        <w:rFonts w:hint="default"/>
        <w:lang w:val="en-US" w:eastAsia="zh-CN" w:bidi="ar-SA"/>
      </w:rPr>
    </w:lvl>
  </w:abstractNum>
  <w:abstractNum w:abstractNumId="27">
    <w:nsid w:val="4D94DA66"/>
    <w:multiLevelType w:val="multilevel"/>
    <w:tmpl w:val="4D94DA66"/>
    <w:lvl w:ilvl="0" w:tentative="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194" w:hanging="188"/>
      </w:pPr>
      <w:rPr>
        <w:rFonts w:hint="default"/>
        <w:lang w:val="en-US" w:eastAsia="zh-CN" w:bidi="ar-SA"/>
      </w:rPr>
    </w:lvl>
    <w:lvl w:ilvl="2" w:tentative="0">
      <w:start w:val="0"/>
      <w:numFmt w:val="bullet"/>
      <w:lvlText w:val="•"/>
      <w:lvlJc w:val="left"/>
      <w:pPr>
        <w:ind w:left="2088" w:hanging="188"/>
      </w:pPr>
      <w:rPr>
        <w:rFonts w:hint="default"/>
        <w:lang w:val="en-US" w:eastAsia="zh-CN" w:bidi="ar-SA"/>
      </w:rPr>
    </w:lvl>
    <w:lvl w:ilvl="3" w:tentative="0">
      <w:start w:val="0"/>
      <w:numFmt w:val="bullet"/>
      <w:lvlText w:val="•"/>
      <w:lvlJc w:val="left"/>
      <w:pPr>
        <w:ind w:left="2982" w:hanging="188"/>
      </w:pPr>
      <w:rPr>
        <w:rFonts w:hint="default"/>
        <w:lang w:val="en-US" w:eastAsia="zh-CN" w:bidi="ar-SA"/>
      </w:rPr>
    </w:lvl>
    <w:lvl w:ilvl="4" w:tentative="0">
      <w:start w:val="0"/>
      <w:numFmt w:val="bullet"/>
      <w:lvlText w:val="•"/>
      <w:lvlJc w:val="left"/>
      <w:pPr>
        <w:ind w:left="3876" w:hanging="188"/>
      </w:pPr>
      <w:rPr>
        <w:rFonts w:hint="default"/>
        <w:lang w:val="en-US" w:eastAsia="zh-CN" w:bidi="ar-SA"/>
      </w:rPr>
    </w:lvl>
    <w:lvl w:ilvl="5" w:tentative="0">
      <w:start w:val="0"/>
      <w:numFmt w:val="bullet"/>
      <w:lvlText w:val="•"/>
      <w:lvlJc w:val="left"/>
      <w:pPr>
        <w:ind w:left="4770" w:hanging="188"/>
      </w:pPr>
      <w:rPr>
        <w:rFonts w:hint="default"/>
        <w:lang w:val="en-US" w:eastAsia="zh-CN" w:bidi="ar-SA"/>
      </w:rPr>
    </w:lvl>
    <w:lvl w:ilvl="6" w:tentative="0">
      <w:start w:val="0"/>
      <w:numFmt w:val="bullet"/>
      <w:lvlText w:val="•"/>
      <w:lvlJc w:val="left"/>
      <w:pPr>
        <w:ind w:left="5664" w:hanging="188"/>
      </w:pPr>
      <w:rPr>
        <w:rFonts w:hint="default"/>
        <w:lang w:val="en-US" w:eastAsia="zh-CN" w:bidi="ar-SA"/>
      </w:rPr>
    </w:lvl>
    <w:lvl w:ilvl="7" w:tentative="0">
      <w:start w:val="0"/>
      <w:numFmt w:val="bullet"/>
      <w:lvlText w:val="•"/>
      <w:lvlJc w:val="left"/>
      <w:pPr>
        <w:ind w:left="6559" w:hanging="188"/>
      </w:pPr>
      <w:rPr>
        <w:rFonts w:hint="default"/>
        <w:lang w:val="en-US" w:eastAsia="zh-CN" w:bidi="ar-SA"/>
      </w:rPr>
    </w:lvl>
    <w:lvl w:ilvl="8" w:tentative="0">
      <w:start w:val="0"/>
      <w:numFmt w:val="bullet"/>
      <w:lvlText w:val="•"/>
      <w:lvlJc w:val="left"/>
      <w:pPr>
        <w:ind w:left="7453" w:hanging="188"/>
      </w:pPr>
      <w:rPr>
        <w:rFonts w:hint="default"/>
        <w:lang w:val="en-US" w:eastAsia="zh-CN" w:bidi="ar-SA"/>
      </w:rPr>
    </w:lvl>
  </w:abstractNum>
  <w:abstractNum w:abstractNumId="28">
    <w:nsid w:val="58765686"/>
    <w:multiLevelType w:val="multilevel"/>
    <w:tmpl w:val="58765686"/>
    <w:lvl w:ilvl="0" w:tentative="0">
      <w:start w:val="1"/>
      <w:numFmt w:val="decimal"/>
      <w:lvlText w:val="%1."/>
      <w:lvlJc w:val="left"/>
      <w:pPr>
        <w:ind w:left="523"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392" w:hanging="188"/>
      </w:pPr>
      <w:rPr>
        <w:rFonts w:hint="default"/>
        <w:lang w:val="en-US" w:eastAsia="zh-CN" w:bidi="ar-SA"/>
      </w:rPr>
    </w:lvl>
    <w:lvl w:ilvl="2" w:tentative="0">
      <w:start w:val="0"/>
      <w:numFmt w:val="bullet"/>
      <w:lvlText w:val="•"/>
      <w:lvlJc w:val="left"/>
      <w:pPr>
        <w:ind w:left="2264" w:hanging="188"/>
      </w:pPr>
      <w:rPr>
        <w:rFonts w:hint="default"/>
        <w:lang w:val="en-US" w:eastAsia="zh-CN" w:bidi="ar-SA"/>
      </w:rPr>
    </w:lvl>
    <w:lvl w:ilvl="3" w:tentative="0">
      <w:start w:val="0"/>
      <w:numFmt w:val="bullet"/>
      <w:lvlText w:val="•"/>
      <w:lvlJc w:val="left"/>
      <w:pPr>
        <w:ind w:left="3136" w:hanging="188"/>
      </w:pPr>
      <w:rPr>
        <w:rFonts w:hint="default"/>
        <w:lang w:val="en-US" w:eastAsia="zh-CN" w:bidi="ar-SA"/>
      </w:rPr>
    </w:lvl>
    <w:lvl w:ilvl="4" w:tentative="0">
      <w:start w:val="0"/>
      <w:numFmt w:val="bullet"/>
      <w:lvlText w:val="•"/>
      <w:lvlJc w:val="left"/>
      <w:pPr>
        <w:ind w:left="4008" w:hanging="188"/>
      </w:pPr>
      <w:rPr>
        <w:rFonts w:hint="default"/>
        <w:lang w:val="en-US" w:eastAsia="zh-CN" w:bidi="ar-SA"/>
      </w:rPr>
    </w:lvl>
    <w:lvl w:ilvl="5" w:tentative="0">
      <w:start w:val="0"/>
      <w:numFmt w:val="bullet"/>
      <w:lvlText w:val="•"/>
      <w:lvlJc w:val="left"/>
      <w:pPr>
        <w:ind w:left="4880" w:hanging="188"/>
      </w:pPr>
      <w:rPr>
        <w:rFonts w:hint="default"/>
        <w:lang w:val="en-US" w:eastAsia="zh-CN" w:bidi="ar-SA"/>
      </w:rPr>
    </w:lvl>
    <w:lvl w:ilvl="6" w:tentative="0">
      <w:start w:val="0"/>
      <w:numFmt w:val="bullet"/>
      <w:lvlText w:val="•"/>
      <w:lvlJc w:val="left"/>
      <w:pPr>
        <w:ind w:left="5752" w:hanging="188"/>
      </w:pPr>
      <w:rPr>
        <w:rFonts w:hint="default"/>
        <w:lang w:val="en-US" w:eastAsia="zh-CN" w:bidi="ar-SA"/>
      </w:rPr>
    </w:lvl>
    <w:lvl w:ilvl="7" w:tentative="0">
      <w:start w:val="0"/>
      <w:numFmt w:val="bullet"/>
      <w:lvlText w:val="•"/>
      <w:lvlJc w:val="left"/>
      <w:pPr>
        <w:ind w:left="6625" w:hanging="188"/>
      </w:pPr>
      <w:rPr>
        <w:rFonts w:hint="default"/>
        <w:lang w:val="en-US" w:eastAsia="zh-CN" w:bidi="ar-SA"/>
      </w:rPr>
    </w:lvl>
    <w:lvl w:ilvl="8" w:tentative="0">
      <w:start w:val="0"/>
      <w:numFmt w:val="bullet"/>
      <w:lvlText w:val="•"/>
      <w:lvlJc w:val="left"/>
      <w:pPr>
        <w:ind w:left="7497" w:hanging="188"/>
      </w:pPr>
      <w:rPr>
        <w:rFonts w:hint="default"/>
        <w:lang w:val="en-US" w:eastAsia="zh-CN" w:bidi="ar-SA"/>
      </w:rPr>
    </w:lvl>
  </w:abstractNum>
  <w:abstractNum w:abstractNumId="29">
    <w:nsid w:val="59ADCABA"/>
    <w:multiLevelType w:val="multilevel"/>
    <w:tmpl w:val="59ADCABA"/>
    <w:lvl w:ilvl="0" w:tentative="0">
      <w:start w:val="1"/>
      <w:numFmt w:val="decimal"/>
      <w:lvlText w:val="%1."/>
      <w:lvlJc w:val="left"/>
      <w:pPr>
        <w:ind w:left="289" w:hanging="189"/>
        <w:jc w:val="left"/>
      </w:pPr>
      <w:rPr>
        <w:rFonts w:hint="default" w:ascii="Tahoma" w:hAnsi="Tahoma" w:eastAsia="Tahoma" w:cs="Tahoma"/>
        <w:w w:val="100"/>
        <w:sz w:val="20"/>
        <w:szCs w:val="20"/>
        <w:lang w:val="en-US" w:eastAsia="zh-CN" w:bidi="ar-SA"/>
      </w:rPr>
    </w:lvl>
    <w:lvl w:ilvl="1" w:tentative="0">
      <w:start w:val="0"/>
      <w:numFmt w:val="bullet"/>
      <w:lvlText w:val="•"/>
      <w:lvlJc w:val="left"/>
      <w:pPr>
        <w:ind w:left="1340" w:hanging="189"/>
      </w:pPr>
      <w:rPr>
        <w:rFonts w:hint="default"/>
        <w:lang w:val="en-US" w:eastAsia="zh-CN" w:bidi="ar-SA"/>
      </w:rPr>
    </w:lvl>
    <w:lvl w:ilvl="2" w:tentative="0">
      <w:start w:val="0"/>
      <w:numFmt w:val="bullet"/>
      <w:lvlText w:val="•"/>
      <w:lvlJc w:val="left"/>
      <w:pPr>
        <w:ind w:left="2401" w:hanging="189"/>
      </w:pPr>
      <w:rPr>
        <w:rFonts w:hint="default"/>
        <w:lang w:val="en-US" w:eastAsia="zh-CN" w:bidi="ar-SA"/>
      </w:rPr>
    </w:lvl>
    <w:lvl w:ilvl="3" w:tentative="0">
      <w:start w:val="0"/>
      <w:numFmt w:val="bullet"/>
      <w:lvlText w:val="•"/>
      <w:lvlJc w:val="left"/>
      <w:pPr>
        <w:ind w:left="3461" w:hanging="189"/>
      </w:pPr>
      <w:rPr>
        <w:rFonts w:hint="default"/>
        <w:lang w:val="en-US" w:eastAsia="zh-CN" w:bidi="ar-SA"/>
      </w:rPr>
    </w:lvl>
    <w:lvl w:ilvl="4" w:tentative="0">
      <w:start w:val="0"/>
      <w:numFmt w:val="bullet"/>
      <w:lvlText w:val="•"/>
      <w:lvlJc w:val="left"/>
      <w:pPr>
        <w:ind w:left="4522" w:hanging="189"/>
      </w:pPr>
      <w:rPr>
        <w:rFonts w:hint="default"/>
        <w:lang w:val="en-US" w:eastAsia="zh-CN" w:bidi="ar-SA"/>
      </w:rPr>
    </w:lvl>
    <w:lvl w:ilvl="5" w:tentative="0">
      <w:start w:val="0"/>
      <w:numFmt w:val="bullet"/>
      <w:lvlText w:val="•"/>
      <w:lvlJc w:val="left"/>
      <w:pPr>
        <w:ind w:left="5583" w:hanging="189"/>
      </w:pPr>
      <w:rPr>
        <w:rFonts w:hint="default"/>
        <w:lang w:val="en-US" w:eastAsia="zh-CN" w:bidi="ar-SA"/>
      </w:rPr>
    </w:lvl>
    <w:lvl w:ilvl="6" w:tentative="0">
      <w:start w:val="0"/>
      <w:numFmt w:val="bullet"/>
      <w:lvlText w:val="•"/>
      <w:lvlJc w:val="left"/>
      <w:pPr>
        <w:ind w:left="6643" w:hanging="189"/>
      </w:pPr>
      <w:rPr>
        <w:rFonts w:hint="default"/>
        <w:lang w:val="en-US" w:eastAsia="zh-CN" w:bidi="ar-SA"/>
      </w:rPr>
    </w:lvl>
    <w:lvl w:ilvl="7" w:tentative="0">
      <w:start w:val="0"/>
      <w:numFmt w:val="bullet"/>
      <w:lvlText w:val="•"/>
      <w:lvlJc w:val="left"/>
      <w:pPr>
        <w:ind w:left="7704" w:hanging="189"/>
      </w:pPr>
      <w:rPr>
        <w:rFonts w:hint="default"/>
        <w:lang w:val="en-US" w:eastAsia="zh-CN" w:bidi="ar-SA"/>
      </w:rPr>
    </w:lvl>
    <w:lvl w:ilvl="8" w:tentative="0">
      <w:start w:val="0"/>
      <w:numFmt w:val="bullet"/>
      <w:lvlText w:val="•"/>
      <w:lvlJc w:val="left"/>
      <w:pPr>
        <w:ind w:left="8765" w:hanging="189"/>
      </w:pPr>
      <w:rPr>
        <w:rFonts w:hint="default"/>
        <w:lang w:val="en-US" w:eastAsia="zh-CN" w:bidi="ar-SA"/>
      </w:rPr>
    </w:lvl>
  </w:abstractNum>
  <w:abstractNum w:abstractNumId="30">
    <w:nsid w:val="5A241D34"/>
    <w:multiLevelType w:val="multilevel"/>
    <w:tmpl w:val="5A241D34"/>
    <w:lvl w:ilvl="0" w:tentative="0">
      <w:start w:val="0"/>
      <w:numFmt w:val="bullet"/>
      <w:lvlText w:val="*"/>
      <w:lvlJc w:val="left"/>
      <w:pPr>
        <w:ind w:left="1490" w:hanging="216"/>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2311" w:hanging="216"/>
      </w:pPr>
      <w:rPr>
        <w:rFonts w:hint="default"/>
        <w:lang w:val="en-US" w:eastAsia="zh-CN" w:bidi="ar-SA"/>
      </w:rPr>
    </w:lvl>
    <w:lvl w:ilvl="2" w:tentative="0">
      <w:start w:val="0"/>
      <w:numFmt w:val="bullet"/>
      <w:lvlText w:val="•"/>
      <w:lvlJc w:val="left"/>
      <w:pPr>
        <w:ind w:left="3123" w:hanging="216"/>
      </w:pPr>
      <w:rPr>
        <w:rFonts w:hint="default"/>
        <w:lang w:val="en-US" w:eastAsia="zh-CN" w:bidi="ar-SA"/>
      </w:rPr>
    </w:lvl>
    <w:lvl w:ilvl="3" w:tentative="0">
      <w:start w:val="0"/>
      <w:numFmt w:val="bullet"/>
      <w:lvlText w:val="•"/>
      <w:lvlJc w:val="left"/>
      <w:pPr>
        <w:ind w:left="3934" w:hanging="216"/>
      </w:pPr>
      <w:rPr>
        <w:rFonts w:hint="default"/>
        <w:lang w:val="en-US" w:eastAsia="zh-CN" w:bidi="ar-SA"/>
      </w:rPr>
    </w:lvl>
    <w:lvl w:ilvl="4" w:tentative="0">
      <w:start w:val="0"/>
      <w:numFmt w:val="bullet"/>
      <w:lvlText w:val="•"/>
      <w:lvlJc w:val="left"/>
      <w:pPr>
        <w:ind w:left="4746" w:hanging="216"/>
      </w:pPr>
      <w:rPr>
        <w:rFonts w:hint="default"/>
        <w:lang w:val="en-US" w:eastAsia="zh-CN" w:bidi="ar-SA"/>
      </w:rPr>
    </w:lvl>
    <w:lvl w:ilvl="5" w:tentative="0">
      <w:start w:val="0"/>
      <w:numFmt w:val="bullet"/>
      <w:lvlText w:val="•"/>
      <w:lvlJc w:val="left"/>
      <w:pPr>
        <w:ind w:left="5557" w:hanging="216"/>
      </w:pPr>
      <w:rPr>
        <w:rFonts w:hint="default"/>
        <w:lang w:val="en-US" w:eastAsia="zh-CN" w:bidi="ar-SA"/>
      </w:rPr>
    </w:lvl>
    <w:lvl w:ilvl="6" w:tentative="0">
      <w:start w:val="0"/>
      <w:numFmt w:val="bullet"/>
      <w:lvlText w:val="•"/>
      <w:lvlJc w:val="left"/>
      <w:pPr>
        <w:ind w:left="6369" w:hanging="216"/>
      </w:pPr>
      <w:rPr>
        <w:rFonts w:hint="default"/>
        <w:lang w:val="en-US" w:eastAsia="zh-CN" w:bidi="ar-SA"/>
      </w:rPr>
    </w:lvl>
    <w:lvl w:ilvl="7" w:tentative="0">
      <w:start w:val="0"/>
      <w:numFmt w:val="bullet"/>
      <w:lvlText w:val="•"/>
      <w:lvlJc w:val="left"/>
      <w:pPr>
        <w:ind w:left="7180" w:hanging="216"/>
      </w:pPr>
      <w:rPr>
        <w:rFonts w:hint="default"/>
        <w:lang w:val="en-US" w:eastAsia="zh-CN" w:bidi="ar-SA"/>
      </w:rPr>
    </w:lvl>
    <w:lvl w:ilvl="8" w:tentative="0">
      <w:start w:val="0"/>
      <w:numFmt w:val="bullet"/>
      <w:lvlText w:val="•"/>
      <w:lvlJc w:val="left"/>
      <w:pPr>
        <w:ind w:left="7992" w:hanging="216"/>
      </w:pPr>
      <w:rPr>
        <w:rFonts w:hint="default"/>
        <w:lang w:val="en-US" w:eastAsia="zh-CN" w:bidi="ar-SA"/>
      </w:rPr>
    </w:lvl>
  </w:abstractNum>
  <w:abstractNum w:abstractNumId="31">
    <w:nsid w:val="60382F6E"/>
    <w:multiLevelType w:val="multilevel"/>
    <w:tmpl w:val="60382F6E"/>
    <w:lvl w:ilvl="0" w:tentative="0">
      <w:start w:val="7"/>
      <w:numFmt w:val="decimal"/>
      <w:lvlText w:val="%1"/>
      <w:lvlJc w:val="left"/>
      <w:pPr>
        <w:ind w:left="1361" w:hanging="1261"/>
        <w:jc w:val="left"/>
      </w:pPr>
      <w:rPr>
        <w:rFonts w:hint="default"/>
        <w:lang w:val="en-US" w:eastAsia="zh-CN" w:bidi="ar-SA"/>
      </w:rPr>
    </w:lvl>
    <w:lvl w:ilvl="1" w:tentative="0">
      <w:start w:val="5"/>
      <w:numFmt w:val="decimal"/>
      <w:lvlText w:val="%1.%2"/>
      <w:lvlJc w:val="left"/>
      <w:pPr>
        <w:ind w:left="1361" w:hanging="1261"/>
        <w:jc w:val="left"/>
      </w:pPr>
      <w:rPr>
        <w:rFonts w:hint="default"/>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4217" w:hanging="1261"/>
      </w:pPr>
      <w:rPr>
        <w:rFonts w:hint="default"/>
        <w:lang w:val="en-US" w:eastAsia="zh-CN" w:bidi="ar-SA"/>
      </w:rPr>
    </w:lvl>
    <w:lvl w:ilvl="4" w:tentative="0">
      <w:start w:val="0"/>
      <w:numFmt w:val="bullet"/>
      <w:lvlText w:val="•"/>
      <w:lvlJc w:val="left"/>
      <w:pPr>
        <w:ind w:left="5170" w:hanging="1261"/>
      </w:pPr>
      <w:rPr>
        <w:rFonts w:hint="default"/>
        <w:lang w:val="en-US" w:eastAsia="zh-CN" w:bidi="ar-SA"/>
      </w:rPr>
    </w:lvl>
    <w:lvl w:ilvl="5" w:tentative="0">
      <w:start w:val="0"/>
      <w:numFmt w:val="bullet"/>
      <w:lvlText w:val="•"/>
      <w:lvlJc w:val="left"/>
      <w:pPr>
        <w:ind w:left="6123" w:hanging="1261"/>
      </w:pPr>
      <w:rPr>
        <w:rFonts w:hint="default"/>
        <w:lang w:val="en-US" w:eastAsia="zh-CN" w:bidi="ar-SA"/>
      </w:rPr>
    </w:lvl>
    <w:lvl w:ilvl="6" w:tentative="0">
      <w:start w:val="0"/>
      <w:numFmt w:val="bullet"/>
      <w:lvlText w:val="•"/>
      <w:lvlJc w:val="left"/>
      <w:pPr>
        <w:ind w:left="7075" w:hanging="1261"/>
      </w:pPr>
      <w:rPr>
        <w:rFonts w:hint="default"/>
        <w:lang w:val="en-US" w:eastAsia="zh-CN" w:bidi="ar-SA"/>
      </w:rPr>
    </w:lvl>
    <w:lvl w:ilvl="7" w:tentative="0">
      <w:start w:val="0"/>
      <w:numFmt w:val="bullet"/>
      <w:lvlText w:val="•"/>
      <w:lvlJc w:val="left"/>
      <w:pPr>
        <w:ind w:left="8028" w:hanging="1261"/>
      </w:pPr>
      <w:rPr>
        <w:rFonts w:hint="default"/>
        <w:lang w:val="en-US" w:eastAsia="zh-CN" w:bidi="ar-SA"/>
      </w:rPr>
    </w:lvl>
    <w:lvl w:ilvl="8" w:tentative="0">
      <w:start w:val="0"/>
      <w:numFmt w:val="bullet"/>
      <w:lvlText w:val="•"/>
      <w:lvlJc w:val="left"/>
      <w:pPr>
        <w:ind w:left="8981" w:hanging="1261"/>
      </w:pPr>
      <w:rPr>
        <w:rFonts w:hint="default"/>
        <w:lang w:val="en-US" w:eastAsia="zh-CN" w:bidi="ar-SA"/>
      </w:rPr>
    </w:lvl>
  </w:abstractNum>
  <w:abstractNum w:abstractNumId="32">
    <w:nsid w:val="629F7852"/>
    <w:multiLevelType w:val="multilevel"/>
    <w:tmpl w:val="629F7852"/>
    <w:lvl w:ilvl="0" w:tentative="0">
      <w:start w:val="9"/>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1"/>
      <w:numFmt w:val="lowerLetter"/>
      <w:lvlText w:val="%4."/>
      <w:lvlJc w:val="left"/>
      <w:pPr>
        <w:ind w:left="703" w:hanging="184"/>
        <w:jc w:val="left"/>
      </w:pPr>
      <w:rPr>
        <w:rFonts w:hint="default"/>
        <w:spacing w:val="-1"/>
        <w:w w:val="100"/>
        <w:lang w:val="en-US" w:eastAsia="zh-CN" w:bidi="ar-SA"/>
      </w:rPr>
    </w:lvl>
    <w:lvl w:ilvl="4" w:tentative="0">
      <w:start w:val="0"/>
      <w:numFmt w:val="bullet"/>
      <w:lvlText w:val="•"/>
      <w:lvlJc w:val="left"/>
      <w:pPr>
        <w:ind w:left="3741" w:hanging="184"/>
      </w:pPr>
      <w:rPr>
        <w:rFonts w:hint="default"/>
        <w:lang w:val="en-US" w:eastAsia="zh-CN" w:bidi="ar-SA"/>
      </w:rPr>
    </w:lvl>
    <w:lvl w:ilvl="5" w:tentative="0">
      <w:start w:val="0"/>
      <w:numFmt w:val="bullet"/>
      <w:lvlText w:val="•"/>
      <w:lvlJc w:val="left"/>
      <w:pPr>
        <w:ind w:left="4932" w:hanging="184"/>
      </w:pPr>
      <w:rPr>
        <w:rFonts w:hint="default"/>
        <w:lang w:val="en-US" w:eastAsia="zh-CN" w:bidi="ar-SA"/>
      </w:rPr>
    </w:lvl>
    <w:lvl w:ilvl="6" w:tentative="0">
      <w:start w:val="0"/>
      <w:numFmt w:val="bullet"/>
      <w:lvlText w:val="•"/>
      <w:lvlJc w:val="left"/>
      <w:pPr>
        <w:ind w:left="6123" w:hanging="184"/>
      </w:pPr>
      <w:rPr>
        <w:rFonts w:hint="default"/>
        <w:lang w:val="en-US" w:eastAsia="zh-CN" w:bidi="ar-SA"/>
      </w:rPr>
    </w:lvl>
    <w:lvl w:ilvl="7" w:tentative="0">
      <w:start w:val="0"/>
      <w:numFmt w:val="bullet"/>
      <w:lvlText w:val="•"/>
      <w:lvlJc w:val="left"/>
      <w:pPr>
        <w:ind w:left="7314" w:hanging="184"/>
      </w:pPr>
      <w:rPr>
        <w:rFonts w:hint="default"/>
        <w:lang w:val="en-US" w:eastAsia="zh-CN" w:bidi="ar-SA"/>
      </w:rPr>
    </w:lvl>
    <w:lvl w:ilvl="8" w:tentative="0">
      <w:start w:val="0"/>
      <w:numFmt w:val="bullet"/>
      <w:lvlText w:val="•"/>
      <w:lvlJc w:val="left"/>
      <w:pPr>
        <w:ind w:left="8504" w:hanging="184"/>
      </w:pPr>
      <w:rPr>
        <w:rFonts w:hint="default"/>
        <w:lang w:val="en-US" w:eastAsia="zh-CN" w:bidi="ar-SA"/>
      </w:rPr>
    </w:lvl>
  </w:abstractNum>
  <w:abstractNum w:abstractNumId="33">
    <w:nsid w:val="72183CF9"/>
    <w:multiLevelType w:val="multilevel"/>
    <w:tmpl w:val="72183CF9"/>
    <w:lvl w:ilvl="0" w:tentative="0">
      <w:start w:val="0"/>
      <w:numFmt w:val="bullet"/>
      <w:lvlText w:val="*"/>
      <w:lvlJc w:val="left"/>
      <w:pPr>
        <w:ind w:left="1366" w:hanging="197"/>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2041" w:hanging="197"/>
      </w:pPr>
      <w:rPr>
        <w:rFonts w:hint="default"/>
        <w:lang w:val="en-US" w:eastAsia="zh-CN" w:bidi="ar-SA"/>
      </w:rPr>
    </w:lvl>
    <w:lvl w:ilvl="2" w:tentative="0">
      <w:start w:val="0"/>
      <w:numFmt w:val="bullet"/>
      <w:lvlText w:val="•"/>
      <w:lvlJc w:val="left"/>
      <w:pPr>
        <w:ind w:left="2723" w:hanging="197"/>
      </w:pPr>
      <w:rPr>
        <w:rFonts w:hint="default"/>
        <w:lang w:val="en-US" w:eastAsia="zh-CN" w:bidi="ar-SA"/>
      </w:rPr>
    </w:lvl>
    <w:lvl w:ilvl="3" w:tentative="0">
      <w:start w:val="0"/>
      <w:numFmt w:val="bullet"/>
      <w:lvlText w:val="•"/>
      <w:lvlJc w:val="left"/>
      <w:pPr>
        <w:ind w:left="3404" w:hanging="197"/>
      </w:pPr>
      <w:rPr>
        <w:rFonts w:hint="default"/>
        <w:lang w:val="en-US" w:eastAsia="zh-CN" w:bidi="ar-SA"/>
      </w:rPr>
    </w:lvl>
    <w:lvl w:ilvl="4" w:tentative="0">
      <w:start w:val="0"/>
      <w:numFmt w:val="bullet"/>
      <w:lvlText w:val="•"/>
      <w:lvlJc w:val="left"/>
      <w:pPr>
        <w:ind w:left="4086" w:hanging="197"/>
      </w:pPr>
      <w:rPr>
        <w:rFonts w:hint="default"/>
        <w:lang w:val="en-US" w:eastAsia="zh-CN" w:bidi="ar-SA"/>
      </w:rPr>
    </w:lvl>
    <w:lvl w:ilvl="5" w:tentative="0">
      <w:start w:val="0"/>
      <w:numFmt w:val="bullet"/>
      <w:lvlText w:val="•"/>
      <w:lvlJc w:val="left"/>
      <w:pPr>
        <w:ind w:left="4768" w:hanging="197"/>
      </w:pPr>
      <w:rPr>
        <w:rFonts w:hint="default"/>
        <w:lang w:val="en-US" w:eastAsia="zh-CN" w:bidi="ar-SA"/>
      </w:rPr>
    </w:lvl>
    <w:lvl w:ilvl="6" w:tentative="0">
      <w:start w:val="0"/>
      <w:numFmt w:val="bullet"/>
      <w:lvlText w:val="•"/>
      <w:lvlJc w:val="left"/>
      <w:pPr>
        <w:ind w:left="5449" w:hanging="197"/>
      </w:pPr>
      <w:rPr>
        <w:rFonts w:hint="default"/>
        <w:lang w:val="en-US" w:eastAsia="zh-CN" w:bidi="ar-SA"/>
      </w:rPr>
    </w:lvl>
    <w:lvl w:ilvl="7" w:tentative="0">
      <w:start w:val="0"/>
      <w:numFmt w:val="bullet"/>
      <w:lvlText w:val="•"/>
      <w:lvlJc w:val="left"/>
      <w:pPr>
        <w:ind w:left="6131" w:hanging="197"/>
      </w:pPr>
      <w:rPr>
        <w:rFonts w:hint="default"/>
        <w:lang w:val="en-US" w:eastAsia="zh-CN" w:bidi="ar-SA"/>
      </w:rPr>
    </w:lvl>
    <w:lvl w:ilvl="8" w:tentative="0">
      <w:start w:val="0"/>
      <w:numFmt w:val="bullet"/>
      <w:lvlText w:val="•"/>
      <w:lvlJc w:val="left"/>
      <w:pPr>
        <w:ind w:left="6813" w:hanging="197"/>
      </w:pPr>
      <w:rPr>
        <w:rFonts w:hint="default"/>
        <w:lang w:val="en-US" w:eastAsia="zh-CN" w:bidi="ar-SA"/>
      </w:rPr>
    </w:lvl>
  </w:abstractNum>
  <w:abstractNum w:abstractNumId="34">
    <w:nsid w:val="77ECEA79"/>
    <w:multiLevelType w:val="multilevel"/>
    <w:tmpl w:val="77ECEA79"/>
    <w:lvl w:ilvl="0" w:tentative="0">
      <w:start w:val="0"/>
      <w:numFmt w:val="bullet"/>
      <w:lvlText w:val="*"/>
      <w:lvlJc w:val="left"/>
      <w:pPr>
        <w:ind w:left="1025" w:hanging="216"/>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1874" w:hanging="216"/>
      </w:pPr>
      <w:rPr>
        <w:rFonts w:hint="default"/>
        <w:lang w:val="en-US" w:eastAsia="zh-CN" w:bidi="ar-SA"/>
      </w:rPr>
    </w:lvl>
    <w:lvl w:ilvl="2" w:tentative="0">
      <w:start w:val="0"/>
      <w:numFmt w:val="bullet"/>
      <w:lvlText w:val="•"/>
      <w:lvlJc w:val="left"/>
      <w:pPr>
        <w:ind w:left="2728" w:hanging="216"/>
      </w:pPr>
      <w:rPr>
        <w:rFonts w:hint="default"/>
        <w:lang w:val="en-US" w:eastAsia="zh-CN" w:bidi="ar-SA"/>
      </w:rPr>
    </w:lvl>
    <w:lvl w:ilvl="3" w:tentative="0">
      <w:start w:val="0"/>
      <w:numFmt w:val="bullet"/>
      <w:lvlText w:val="•"/>
      <w:lvlJc w:val="left"/>
      <w:pPr>
        <w:ind w:left="3582" w:hanging="216"/>
      </w:pPr>
      <w:rPr>
        <w:rFonts w:hint="default"/>
        <w:lang w:val="en-US" w:eastAsia="zh-CN" w:bidi="ar-SA"/>
      </w:rPr>
    </w:lvl>
    <w:lvl w:ilvl="4" w:tentative="0">
      <w:start w:val="0"/>
      <w:numFmt w:val="bullet"/>
      <w:lvlText w:val="•"/>
      <w:lvlJc w:val="left"/>
      <w:pPr>
        <w:ind w:left="4436" w:hanging="216"/>
      </w:pPr>
      <w:rPr>
        <w:rFonts w:hint="default"/>
        <w:lang w:val="en-US" w:eastAsia="zh-CN" w:bidi="ar-SA"/>
      </w:rPr>
    </w:lvl>
    <w:lvl w:ilvl="5" w:tentative="0">
      <w:start w:val="0"/>
      <w:numFmt w:val="bullet"/>
      <w:lvlText w:val="•"/>
      <w:lvlJc w:val="left"/>
      <w:pPr>
        <w:ind w:left="5290" w:hanging="216"/>
      </w:pPr>
      <w:rPr>
        <w:rFonts w:hint="default"/>
        <w:lang w:val="en-US" w:eastAsia="zh-CN" w:bidi="ar-SA"/>
      </w:rPr>
    </w:lvl>
    <w:lvl w:ilvl="6" w:tentative="0">
      <w:start w:val="0"/>
      <w:numFmt w:val="bullet"/>
      <w:lvlText w:val="•"/>
      <w:lvlJc w:val="left"/>
      <w:pPr>
        <w:ind w:left="6144" w:hanging="216"/>
      </w:pPr>
      <w:rPr>
        <w:rFonts w:hint="default"/>
        <w:lang w:val="en-US" w:eastAsia="zh-CN" w:bidi="ar-SA"/>
      </w:rPr>
    </w:lvl>
    <w:lvl w:ilvl="7" w:tentative="0">
      <w:start w:val="0"/>
      <w:numFmt w:val="bullet"/>
      <w:lvlText w:val="•"/>
      <w:lvlJc w:val="left"/>
      <w:pPr>
        <w:ind w:left="6998" w:hanging="216"/>
      </w:pPr>
      <w:rPr>
        <w:rFonts w:hint="default"/>
        <w:lang w:val="en-US" w:eastAsia="zh-CN" w:bidi="ar-SA"/>
      </w:rPr>
    </w:lvl>
    <w:lvl w:ilvl="8" w:tentative="0">
      <w:start w:val="0"/>
      <w:numFmt w:val="bullet"/>
      <w:lvlText w:val="•"/>
      <w:lvlJc w:val="left"/>
      <w:pPr>
        <w:ind w:left="7853" w:hanging="216"/>
      </w:pPr>
      <w:rPr>
        <w:rFonts w:hint="default"/>
        <w:lang w:val="en-US" w:eastAsia="zh-CN" w:bidi="ar-SA"/>
      </w:rPr>
    </w:lvl>
  </w:abstractNum>
  <w:abstractNum w:abstractNumId="35">
    <w:nsid w:val="7C246926"/>
    <w:multiLevelType w:val="multilevel"/>
    <w:tmpl w:val="7C246926"/>
    <w:lvl w:ilvl="0" w:tentative="0">
      <w:start w:val="0"/>
      <w:numFmt w:val="bullet"/>
      <w:lvlText w:val="*"/>
      <w:lvlJc w:val="left"/>
      <w:pPr>
        <w:ind w:left="674" w:hanging="197"/>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1558" w:hanging="197"/>
      </w:pPr>
      <w:rPr>
        <w:rFonts w:hint="default"/>
        <w:lang w:val="en-US" w:eastAsia="zh-CN" w:bidi="ar-SA"/>
      </w:rPr>
    </w:lvl>
    <w:lvl w:ilvl="2" w:tentative="0">
      <w:start w:val="0"/>
      <w:numFmt w:val="bullet"/>
      <w:lvlText w:val="•"/>
      <w:lvlJc w:val="left"/>
      <w:pPr>
        <w:ind w:left="2437" w:hanging="197"/>
      </w:pPr>
      <w:rPr>
        <w:rFonts w:hint="default"/>
        <w:lang w:val="en-US" w:eastAsia="zh-CN" w:bidi="ar-SA"/>
      </w:rPr>
    </w:lvl>
    <w:lvl w:ilvl="3" w:tentative="0">
      <w:start w:val="0"/>
      <w:numFmt w:val="bullet"/>
      <w:lvlText w:val="•"/>
      <w:lvlJc w:val="left"/>
      <w:pPr>
        <w:ind w:left="3316" w:hanging="197"/>
      </w:pPr>
      <w:rPr>
        <w:rFonts w:hint="default"/>
        <w:lang w:val="en-US" w:eastAsia="zh-CN" w:bidi="ar-SA"/>
      </w:rPr>
    </w:lvl>
    <w:lvl w:ilvl="4" w:tentative="0">
      <w:start w:val="0"/>
      <w:numFmt w:val="bullet"/>
      <w:lvlText w:val="•"/>
      <w:lvlJc w:val="left"/>
      <w:pPr>
        <w:ind w:left="4195" w:hanging="197"/>
      </w:pPr>
      <w:rPr>
        <w:rFonts w:hint="default"/>
        <w:lang w:val="en-US" w:eastAsia="zh-CN" w:bidi="ar-SA"/>
      </w:rPr>
    </w:lvl>
    <w:lvl w:ilvl="5" w:tentative="0">
      <w:start w:val="0"/>
      <w:numFmt w:val="bullet"/>
      <w:lvlText w:val="•"/>
      <w:lvlJc w:val="left"/>
      <w:pPr>
        <w:ind w:left="5073" w:hanging="197"/>
      </w:pPr>
      <w:rPr>
        <w:rFonts w:hint="default"/>
        <w:lang w:val="en-US" w:eastAsia="zh-CN" w:bidi="ar-SA"/>
      </w:rPr>
    </w:lvl>
    <w:lvl w:ilvl="6" w:tentative="0">
      <w:start w:val="0"/>
      <w:numFmt w:val="bullet"/>
      <w:lvlText w:val="•"/>
      <w:lvlJc w:val="left"/>
      <w:pPr>
        <w:ind w:left="5952" w:hanging="197"/>
      </w:pPr>
      <w:rPr>
        <w:rFonts w:hint="default"/>
        <w:lang w:val="en-US" w:eastAsia="zh-CN" w:bidi="ar-SA"/>
      </w:rPr>
    </w:lvl>
    <w:lvl w:ilvl="7" w:tentative="0">
      <w:start w:val="0"/>
      <w:numFmt w:val="bullet"/>
      <w:lvlText w:val="•"/>
      <w:lvlJc w:val="left"/>
      <w:pPr>
        <w:ind w:left="6831" w:hanging="197"/>
      </w:pPr>
      <w:rPr>
        <w:rFonts w:hint="default"/>
        <w:lang w:val="en-US" w:eastAsia="zh-CN" w:bidi="ar-SA"/>
      </w:rPr>
    </w:lvl>
    <w:lvl w:ilvl="8" w:tentative="0">
      <w:start w:val="0"/>
      <w:numFmt w:val="bullet"/>
      <w:lvlText w:val="•"/>
      <w:lvlJc w:val="left"/>
      <w:pPr>
        <w:ind w:left="7710" w:hanging="197"/>
      </w:pPr>
      <w:rPr>
        <w:rFonts w:hint="default"/>
        <w:lang w:val="en-US" w:eastAsia="zh-CN" w:bidi="ar-SA"/>
      </w:rPr>
    </w:lvl>
  </w:abstractNum>
  <w:abstractNum w:abstractNumId="36">
    <w:nsid w:val="7DEC2089"/>
    <w:multiLevelType w:val="multilevel"/>
    <w:tmpl w:val="7DEC2089"/>
    <w:lvl w:ilvl="0" w:tentative="0">
      <w:start w:val="3"/>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194" w:hanging="188"/>
      </w:pPr>
      <w:rPr>
        <w:rFonts w:hint="default"/>
        <w:lang w:val="en-US" w:eastAsia="zh-CN" w:bidi="ar-SA"/>
      </w:rPr>
    </w:lvl>
    <w:lvl w:ilvl="2" w:tentative="0">
      <w:start w:val="0"/>
      <w:numFmt w:val="bullet"/>
      <w:lvlText w:val="•"/>
      <w:lvlJc w:val="left"/>
      <w:pPr>
        <w:ind w:left="2088" w:hanging="188"/>
      </w:pPr>
      <w:rPr>
        <w:rFonts w:hint="default"/>
        <w:lang w:val="en-US" w:eastAsia="zh-CN" w:bidi="ar-SA"/>
      </w:rPr>
    </w:lvl>
    <w:lvl w:ilvl="3" w:tentative="0">
      <w:start w:val="0"/>
      <w:numFmt w:val="bullet"/>
      <w:lvlText w:val="•"/>
      <w:lvlJc w:val="left"/>
      <w:pPr>
        <w:ind w:left="2982" w:hanging="188"/>
      </w:pPr>
      <w:rPr>
        <w:rFonts w:hint="default"/>
        <w:lang w:val="en-US" w:eastAsia="zh-CN" w:bidi="ar-SA"/>
      </w:rPr>
    </w:lvl>
    <w:lvl w:ilvl="4" w:tentative="0">
      <w:start w:val="0"/>
      <w:numFmt w:val="bullet"/>
      <w:lvlText w:val="•"/>
      <w:lvlJc w:val="left"/>
      <w:pPr>
        <w:ind w:left="3876" w:hanging="188"/>
      </w:pPr>
      <w:rPr>
        <w:rFonts w:hint="default"/>
        <w:lang w:val="en-US" w:eastAsia="zh-CN" w:bidi="ar-SA"/>
      </w:rPr>
    </w:lvl>
    <w:lvl w:ilvl="5" w:tentative="0">
      <w:start w:val="0"/>
      <w:numFmt w:val="bullet"/>
      <w:lvlText w:val="•"/>
      <w:lvlJc w:val="left"/>
      <w:pPr>
        <w:ind w:left="4770" w:hanging="188"/>
      </w:pPr>
      <w:rPr>
        <w:rFonts w:hint="default"/>
        <w:lang w:val="en-US" w:eastAsia="zh-CN" w:bidi="ar-SA"/>
      </w:rPr>
    </w:lvl>
    <w:lvl w:ilvl="6" w:tentative="0">
      <w:start w:val="0"/>
      <w:numFmt w:val="bullet"/>
      <w:lvlText w:val="•"/>
      <w:lvlJc w:val="left"/>
      <w:pPr>
        <w:ind w:left="5664" w:hanging="188"/>
      </w:pPr>
      <w:rPr>
        <w:rFonts w:hint="default"/>
        <w:lang w:val="en-US" w:eastAsia="zh-CN" w:bidi="ar-SA"/>
      </w:rPr>
    </w:lvl>
    <w:lvl w:ilvl="7" w:tentative="0">
      <w:start w:val="0"/>
      <w:numFmt w:val="bullet"/>
      <w:lvlText w:val="•"/>
      <w:lvlJc w:val="left"/>
      <w:pPr>
        <w:ind w:left="6559" w:hanging="188"/>
      </w:pPr>
      <w:rPr>
        <w:rFonts w:hint="default"/>
        <w:lang w:val="en-US" w:eastAsia="zh-CN" w:bidi="ar-SA"/>
      </w:rPr>
    </w:lvl>
    <w:lvl w:ilvl="8" w:tentative="0">
      <w:start w:val="0"/>
      <w:numFmt w:val="bullet"/>
      <w:lvlText w:val="•"/>
      <w:lvlJc w:val="left"/>
      <w:pPr>
        <w:ind w:left="7453" w:hanging="188"/>
      </w:pPr>
      <w:rPr>
        <w:rFonts w:hint="default"/>
        <w:lang w:val="en-US" w:eastAsia="zh-CN" w:bidi="ar-SA"/>
      </w:rPr>
    </w:lvl>
  </w:abstractNum>
  <w:num w:numId="1">
    <w:abstractNumId w:val="15"/>
  </w:num>
  <w:num w:numId="2">
    <w:abstractNumId w:val="10"/>
  </w:num>
  <w:num w:numId="3">
    <w:abstractNumId w:val="29"/>
  </w:num>
  <w:num w:numId="4">
    <w:abstractNumId w:val="8"/>
  </w:num>
  <w:num w:numId="5">
    <w:abstractNumId w:val="6"/>
  </w:num>
  <w:num w:numId="6">
    <w:abstractNumId w:val="17"/>
  </w:num>
  <w:num w:numId="7">
    <w:abstractNumId w:val="21"/>
  </w:num>
  <w:num w:numId="8">
    <w:abstractNumId w:val="33"/>
  </w:num>
  <w:num w:numId="9">
    <w:abstractNumId w:val="16"/>
  </w:num>
  <w:num w:numId="10">
    <w:abstractNumId w:val="2"/>
  </w:num>
  <w:num w:numId="11">
    <w:abstractNumId w:val="22"/>
  </w:num>
  <w:num w:numId="12">
    <w:abstractNumId w:val="30"/>
  </w:num>
  <w:num w:numId="13">
    <w:abstractNumId w:val="9"/>
  </w:num>
  <w:num w:numId="14">
    <w:abstractNumId w:val="26"/>
  </w:num>
  <w:num w:numId="15">
    <w:abstractNumId w:val="13"/>
  </w:num>
  <w:num w:numId="16">
    <w:abstractNumId w:val="20"/>
  </w:num>
  <w:num w:numId="17">
    <w:abstractNumId w:val="12"/>
  </w:num>
  <w:num w:numId="18">
    <w:abstractNumId w:val="11"/>
  </w:num>
  <w:num w:numId="19">
    <w:abstractNumId w:val="4"/>
  </w:num>
  <w:num w:numId="20">
    <w:abstractNumId w:val="25"/>
  </w:num>
  <w:num w:numId="21">
    <w:abstractNumId w:val="31"/>
  </w:num>
  <w:num w:numId="22">
    <w:abstractNumId w:val="18"/>
  </w:num>
  <w:num w:numId="23">
    <w:abstractNumId w:val="24"/>
  </w:num>
  <w:num w:numId="24">
    <w:abstractNumId w:val="5"/>
  </w:num>
  <w:num w:numId="25">
    <w:abstractNumId w:val="35"/>
  </w:num>
  <w:num w:numId="26">
    <w:abstractNumId w:val="34"/>
  </w:num>
  <w:num w:numId="27">
    <w:abstractNumId w:val="7"/>
  </w:num>
  <w:num w:numId="28">
    <w:abstractNumId w:val="32"/>
  </w:num>
  <w:num w:numId="29">
    <w:abstractNumId w:val="3"/>
  </w:num>
  <w:num w:numId="30">
    <w:abstractNumId w:val="23"/>
  </w:num>
  <w:num w:numId="31">
    <w:abstractNumId w:val="1"/>
  </w:num>
  <w:num w:numId="32">
    <w:abstractNumId w:val="28"/>
  </w:num>
  <w:num w:numId="33">
    <w:abstractNumId w:val="36"/>
  </w:num>
  <w:num w:numId="34">
    <w:abstractNumId w:val="0"/>
  </w:num>
  <w:num w:numId="35">
    <w:abstractNumId w:val="19"/>
  </w:num>
  <w:num w:numId="36">
    <w:abstractNumId w:val="27"/>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rsids>
    <w:rsidRoot w:val="00000000"/>
    <w:rsid w:val="0F577526"/>
    <w:rsid w:val="55C6197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微软雅黑" w:hAnsi="微软雅黑" w:eastAsia="微软雅黑" w:cs="微软雅黑"/>
      <w:sz w:val="22"/>
      <w:szCs w:val="22"/>
      <w:lang w:val="en-US" w:eastAsia="zh-CN" w:bidi="ar-SA"/>
    </w:rPr>
  </w:style>
  <w:style w:type="paragraph" w:styleId="2">
    <w:name w:val="heading 1"/>
    <w:basedOn w:val="1"/>
    <w:next w:val="1"/>
    <w:qFormat/>
    <w:uiPriority w:val="1"/>
    <w:pPr>
      <w:ind w:left="4489" w:hanging="421"/>
      <w:outlineLvl w:val="1"/>
    </w:pPr>
    <w:rPr>
      <w:rFonts w:ascii="Calibri" w:hAnsi="Calibri" w:eastAsia="Calibri" w:cs="Calibri"/>
      <w:b/>
      <w:bCs/>
      <w:sz w:val="44"/>
      <w:szCs w:val="44"/>
      <w:lang w:val="en-US" w:eastAsia="zh-CN" w:bidi="ar-SA"/>
    </w:rPr>
  </w:style>
  <w:style w:type="paragraph" w:styleId="3">
    <w:name w:val="heading 2"/>
    <w:basedOn w:val="1"/>
    <w:next w:val="1"/>
    <w:qFormat/>
    <w:uiPriority w:val="1"/>
    <w:pPr>
      <w:spacing w:before="91"/>
      <w:ind w:left="941" w:hanging="842"/>
      <w:outlineLvl w:val="2"/>
    </w:pPr>
    <w:rPr>
      <w:rFonts w:ascii="Arial" w:hAnsi="Arial" w:eastAsia="Arial" w:cs="Arial"/>
      <w:b/>
      <w:bCs/>
      <w:sz w:val="32"/>
      <w:szCs w:val="32"/>
      <w:lang w:val="en-US" w:eastAsia="zh-CN" w:bidi="ar-SA"/>
    </w:rPr>
  </w:style>
  <w:style w:type="paragraph" w:styleId="4">
    <w:name w:val="heading 3"/>
    <w:basedOn w:val="1"/>
    <w:next w:val="1"/>
    <w:qFormat/>
    <w:uiPriority w:val="1"/>
    <w:pPr>
      <w:ind w:left="1361" w:hanging="1262"/>
      <w:outlineLvl w:val="3"/>
    </w:pPr>
    <w:rPr>
      <w:rFonts w:ascii="黑体" w:hAnsi="黑体" w:eastAsia="黑体" w:cs="黑体"/>
      <w:b/>
      <w:bCs/>
      <w:sz w:val="28"/>
      <w:szCs w:val="28"/>
      <w:lang w:val="en-US" w:eastAsia="zh-CN" w:bidi="ar-SA"/>
    </w:rPr>
  </w:style>
  <w:style w:type="paragraph" w:styleId="5">
    <w:name w:val="heading 4"/>
    <w:basedOn w:val="1"/>
    <w:next w:val="1"/>
    <w:qFormat/>
    <w:uiPriority w:val="1"/>
    <w:pPr>
      <w:spacing w:before="1"/>
      <w:ind w:left="799"/>
      <w:outlineLvl w:val="4"/>
    </w:pPr>
    <w:rPr>
      <w:rFonts w:ascii="宋体" w:hAnsi="宋体" w:eastAsia="宋体" w:cs="宋体"/>
      <w:b/>
      <w:bCs/>
      <w:sz w:val="24"/>
      <w:szCs w:val="24"/>
      <w:lang w:val="en-US" w:eastAsia="zh-CN" w:bidi="ar-SA"/>
    </w:rPr>
  </w:style>
  <w:style w:type="paragraph" w:styleId="6">
    <w:name w:val="heading 5"/>
    <w:basedOn w:val="1"/>
    <w:next w:val="1"/>
    <w:qFormat/>
    <w:uiPriority w:val="1"/>
    <w:pPr>
      <w:ind w:left="941"/>
      <w:outlineLvl w:val="5"/>
    </w:pPr>
    <w:rPr>
      <w:rFonts w:ascii="微软雅黑" w:hAnsi="微软雅黑" w:eastAsia="微软雅黑" w:cs="微软雅黑"/>
      <w:b/>
      <w:bCs/>
      <w:sz w:val="22"/>
      <w:szCs w:val="22"/>
      <w:lang w:val="en-US" w:eastAsia="zh-CN" w:bidi="ar-SA"/>
    </w:rPr>
  </w:style>
  <w:style w:type="character" w:default="1" w:styleId="9">
    <w:name w:val="Default Paragraph Font"/>
    <w:semiHidden/>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微软雅黑" w:hAnsi="微软雅黑" w:eastAsia="微软雅黑" w:cs="微软雅黑"/>
      <w:sz w:val="22"/>
      <w:szCs w:val="22"/>
      <w:lang w:val="en-US" w:eastAsia="zh-CN" w:bidi="ar-SA"/>
    </w:r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361" w:hanging="1262"/>
    </w:pPr>
    <w:rPr>
      <w:rFonts w:ascii="黑体" w:hAnsi="黑体" w:eastAsia="黑体" w:cs="黑体"/>
      <w:lang w:val="en-US" w:eastAsia="zh-CN" w:bidi="ar-SA"/>
    </w:rPr>
  </w:style>
  <w:style w:type="paragraph" w:customStyle="1" w:styleId="12">
    <w:name w:val="Table Paragraph"/>
    <w:basedOn w:val="1"/>
    <w:qFormat/>
    <w:uiPriority w:val="1"/>
    <w:rPr>
      <w:rFonts w:ascii="Courier New" w:hAnsi="Courier New" w:eastAsia="Courier New" w:cs="Courier New"/>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jpeg"/><Relationship Id="rId93" Type="http://schemas.openxmlformats.org/officeDocument/2006/relationships/image" Target="media/image88.png"/><Relationship Id="rId92" Type="http://schemas.openxmlformats.org/officeDocument/2006/relationships/image" Target="media/image87.jpeg"/><Relationship Id="rId91" Type="http://schemas.openxmlformats.org/officeDocument/2006/relationships/image" Target="media/image86.jpe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jpe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jpe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jpe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jpe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jpe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jpe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png"/><Relationship Id="rId6" Type="http://schemas.openxmlformats.org/officeDocument/2006/relationships/theme" Target="theme/theme1.xml"/><Relationship Id="rId59" Type="http://schemas.openxmlformats.org/officeDocument/2006/relationships/image" Target="media/image54.jpe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png"/><Relationship Id="rId55" Type="http://schemas.openxmlformats.org/officeDocument/2006/relationships/image" Target="media/image50.jpe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header" Target="header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6"/>
    <customShpInfo spid="_x0000_s1030"/>
    <customShpInfo spid="_x0000_s1031"/>
    <customShpInfo spid="_x0000_s1032"/>
    <customShpInfo spid="_x0000_s1033"/>
    <customShpInfo spid="_x0000_s1034"/>
    <customShpInfo spid="_x0000_s1029"/>
    <customShpInfo spid="_x0000_s1036"/>
    <customShpInfo spid="_x0000_s1037"/>
    <customShpInfo spid="_x0000_s1035"/>
    <customShpInfo spid="_x0000_s1039"/>
    <customShpInfo spid="_x0000_s1040"/>
    <customShpInfo spid="_x0000_s1041"/>
    <customShpInfo spid="_x0000_s1042"/>
    <customShpInfo spid="_x0000_s1043"/>
    <customShpInfo spid="_x0000_s1038"/>
    <customShpInfo spid="_x0000_s1045"/>
    <customShpInfo spid="_x0000_s1046"/>
    <customShpInfo spid="_x0000_s1044"/>
    <customShpInfo spid="_x0000_s1048"/>
    <customShpInfo spid="_x0000_s1049"/>
    <customShpInfo spid="_x0000_s1047"/>
    <customShpInfo spid="_x0000_s1051"/>
    <customShpInfo spid="_x0000_s1052"/>
    <customShpInfo spid="_x0000_s1053"/>
    <customShpInfo spid="_x0000_s1054"/>
    <customShpInfo spid="_x0000_s1055"/>
    <customShpInfo spid="_x0000_s1050"/>
    <customShpInfo spid="_x0000_s1057"/>
    <customShpInfo spid="_x0000_s1058"/>
    <customShpInfo spid="_x0000_s1056"/>
    <customShpInfo spid="_x0000_s1060"/>
    <customShpInfo spid="_x0000_s1061"/>
    <customShpInfo spid="_x0000_s1059"/>
    <customShpInfo spid="_x0000_s1062"/>
    <customShpInfo spid="_x0000_s1064"/>
    <customShpInfo spid="_x0000_s1065"/>
    <customShpInfo spid="_x0000_s1066"/>
    <customShpInfo spid="_x0000_s1067"/>
    <customShpInfo spid="_x0000_s1068"/>
    <customShpInfo spid="_x0000_s1069"/>
    <customShpInfo spid="_x0000_s1070"/>
    <customShpInfo spid="_x0000_s1063"/>
    <customShpInfo spid="_x0000_s1072"/>
    <customShpInfo spid="_x0000_s1073"/>
    <customShpInfo spid="_x0000_s1071"/>
    <customShpInfo spid="_x0000_s1075"/>
    <customShpInfo spid="_x0000_s1076"/>
    <customShpInfo spid="_x0000_s1077"/>
    <customShpInfo spid="_x0000_s1078"/>
    <customShpInfo spid="_x0000_s1079"/>
    <customShpInfo spid="_x0000_s1074"/>
    <customShpInfo spid="_x0000_s1081"/>
    <customShpInfo spid="_x0000_s1082"/>
    <customShpInfo spid="_x0000_s1080"/>
    <customShpInfo spid="_x0000_s1084"/>
    <customShpInfo spid="_x0000_s1085"/>
    <customShpInfo spid="_x0000_s1083"/>
    <customShpInfo spid="_x0000_s1087"/>
    <customShpInfo spid="_x0000_s1088"/>
    <customShpInfo spid="_x0000_s1086"/>
    <customShpInfo spid="_x0000_s1090"/>
    <customShpInfo spid="_x0000_s1091"/>
    <customShpInfo spid="_x0000_s1089"/>
    <customShpInfo spid="_x0000_s1093"/>
    <customShpInfo spid="_x0000_s1094"/>
    <customShpInfo spid="_x0000_s1092"/>
    <customShpInfo spid="_x0000_s1096"/>
    <customShpInfo spid="_x0000_s1097"/>
    <customShpInfo spid="_x0000_s1095"/>
    <customShpInfo spid="_x0000_s1098"/>
    <customShpInfo spid="_x0000_s1100"/>
    <customShpInfo spid="_x0000_s1101"/>
    <customShpInfo spid="_x0000_s1099"/>
    <customShpInfo spid="_x0000_s1103"/>
    <customShpInfo spid="_x0000_s1104"/>
    <customShpInfo spid="_x0000_s1102"/>
    <customShpInfo spid="_x0000_s1106"/>
    <customShpInfo spid="_x0000_s1107"/>
    <customShpInfo spid="_x0000_s1105"/>
    <customShpInfo spid="_x0000_s1109"/>
    <customShpInfo spid="_x0000_s1110"/>
    <customShpInfo spid="_x0000_s1108"/>
    <customShpInfo spid="_x0000_s1112"/>
    <customShpInfo spid="_x0000_s1113"/>
    <customShpInfo spid="_x0000_s1111"/>
    <customShpInfo spid="_x0000_s1115"/>
    <customShpInfo spid="_x0000_s1116"/>
    <customShpInfo spid="_x0000_s1114"/>
    <customShpInfo spid="_x0000_s1118"/>
    <customShpInfo spid="_x0000_s1119"/>
    <customShpInfo spid="_x0000_s1120"/>
    <customShpInfo spid="_x0000_s1121"/>
    <customShpInfo spid="_x0000_s1122"/>
    <customShpInfo spid="_x0000_s1123"/>
    <customShpInfo spid="_x0000_s1117"/>
    <customShpInfo spid="_x0000_s1125"/>
    <customShpInfo spid="_x0000_s1126"/>
    <customShpInfo spid="_x0000_s1127"/>
    <customShpInfo spid="_x0000_s1128"/>
    <customShpInfo spid="_x0000_s1129"/>
    <customShpInfo spid="_x0000_s1130"/>
    <customShpInfo spid="_x0000_s1124"/>
    <customShpInfo spid="_x0000_s1132"/>
    <customShpInfo spid="_x0000_s1133"/>
    <customShpInfo spid="_x0000_s1134"/>
    <customShpInfo spid="_x0000_s1135"/>
    <customShpInfo spid="_x0000_s1136"/>
    <customShpInfo spid="_x0000_s1137"/>
    <customShpInfo spid="_x0000_s1138"/>
    <customShpInfo spid="_x0000_s1139"/>
    <customShpInfo spid="_x0000_s1131"/>
    <customShpInfo spid="_x0000_s1141"/>
    <customShpInfo spid="_x0000_s1142"/>
    <customShpInfo spid="_x0000_s1140"/>
    <customShpInfo spid="_x0000_s1144"/>
    <customShpInfo spid="_x0000_s1145"/>
    <customShpInfo spid="_x0000_s1143"/>
    <customShpInfo spid="_x0000_s1147"/>
    <customShpInfo spid="_x0000_s1148"/>
    <customShpInfo spid="_x0000_s1146"/>
    <customShpInfo spid="_x0000_s1150"/>
    <customShpInfo spid="_x0000_s1151"/>
    <customShpInfo spid="_x0000_s1152"/>
    <customShpInfo spid="_x0000_s1153"/>
    <customShpInfo spid="_x0000_s1154"/>
    <customShpInfo spid="_x0000_s1155"/>
    <customShpInfo spid="_x0000_s1149"/>
    <customShpInfo spid="_x0000_s1157"/>
    <customShpInfo spid="_x0000_s1158"/>
    <customShpInfo spid="_x0000_s1156"/>
    <customShpInfo spid="_x0000_s1160"/>
    <customShpInfo spid="_x0000_s1161"/>
    <customShpInfo spid="_x0000_s1159"/>
    <customShpInfo spid="_x0000_s1163"/>
    <customShpInfo spid="_x0000_s1164"/>
    <customShpInfo spid="_x0000_s1165"/>
    <customShpInfo spid="_x0000_s1166"/>
    <customShpInfo spid="_x0000_s1167"/>
    <customShpInfo spid="_x0000_s1162"/>
    <customShpInfo spid="_x0000_s1169"/>
    <customShpInfo spid="_x0000_s1170"/>
    <customShpInfo spid="_x0000_s1171"/>
    <customShpInfo spid="_x0000_s1168"/>
    <customShpInfo spid="_x0000_s1173"/>
    <customShpInfo spid="_x0000_s1174"/>
    <customShpInfo spid="_x0000_s1172"/>
    <customShpInfo spid="_x0000_s1176"/>
    <customShpInfo spid="_x0000_s1177"/>
    <customShpInfo spid="_x0000_s1175"/>
    <customShpInfo spid="_x0000_s1179"/>
    <customShpInfo spid="_x0000_s1180"/>
    <customShpInfo spid="_x0000_s1178"/>
    <customShpInfo spid="_x0000_s1366"/>
    <customShpInfo spid="_x0000_s1367"/>
    <customShpInfo spid="_x0000_s1368"/>
    <customShpInfo spid="_x0000_s1369"/>
    <customShpInfo spid="_x0000_s1370"/>
    <customShpInfo spid="_x0000_s1371"/>
    <customShpInfo spid="_x0000_s1365"/>
    <customShpInfo spid="_x0000_s1189"/>
    <customShpInfo spid="_x0000_s1190"/>
    <customShpInfo spid="_x0000_s1188"/>
    <customShpInfo spid="_x0000_s1191"/>
    <customShpInfo spid="_x0000_s1192"/>
    <customShpInfo spid="_x0000_s1194"/>
    <customShpInfo spid="_x0000_s1195"/>
    <customShpInfo spid="_x0000_s1193"/>
    <customShpInfo spid="_x0000_s1197"/>
    <customShpInfo spid="_x0000_s1198"/>
    <customShpInfo spid="_x0000_s1196"/>
    <customShpInfo spid="_x0000_s1200"/>
    <customShpInfo spid="_x0000_s1201"/>
    <customShpInfo spid="_x0000_s1199"/>
    <customShpInfo spid="_x0000_s1203"/>
    <customShpInfo spid="_x0000_s1204"/>
    <customShpInfo spid="_x0000_s1202"/>
    <customShpInfo spid="_x0000_s1206"/>
    <customShpInfo spid="_x0000_s1207"/>
    <customShpInfo spid="_x0000_s1205"/>
    <customShpInfo spid="_x0000_s1209"/>
    <customShpInfo spid="_x0000_s1210"/>
    <customShpInfo spid="_x0000_s1208"/>
    <customShpInfo spid="_x0000_s1212"/>
    <customShpInfo spid="_x0000_s1213"/>
    <customShpInfo spid="_x0000_s1211"/>
    <customShpInfo spid="_x0000_s1215"/>
    <customShpInfo spid="_x0000_s1216"/>
    <customShpInfo spid="_x0000_s1214"/>
    <customShpInfo spid="_x0000_s1218"/>
    <customShpInfo spid="_x0000_s1219"/>
    <customShpInfo spid="_x0000_s1217"/>
    <customShpInfo spid="_x0000_s1221"/>
    <customShpInfo spid="_x0000_s1222"/>
    <customShpInfo spid="_x0000_s1220"/>
    <customShpInfo spid="_x0000_s1224"/>
    <customShpInfo spid="_x0000_s1225"/>
    <customShpInfo spid="_x0000_s1226"/>
    <customShpInfo spid="_x0000_s1227"/>
    <customShpInfo spid="_x0000_s1228"/>
    <customShpInfo spid="_x0000_s1229"/>
    <customShpInfo spid="_x0000_s1230"/>
    <customShpInfo spid="_x0000_s1231"/>
    <customShpInfo spid="_x0000_s1223"/>
    <customShpInfo spid="_x0000_s1233"/>
    <customShpInfo spid="_x0000_s1234"/>
    <customShpInfo spid="_x0000_s1232"/>
    <customShpInfo spid="_x0000_s1236"/>
    <customShpInfo spid="_x0000_s1237"/>
    <customShpInfo spid="_x0000_s1235"/>
    <customShpInfo spid="_x0000_s1239"/>
    <customShpInfo spid="_x0000_s1240"/>
    <customShpInfo spid="_x0000_s1238"/>
    <customShpInfo spid="_x0000_s1242"/>
    <customShpInfo spid="_x0000_s1243"/>
    <customShpInfo spid="_x0000_s1241"/>
    <customShpInfo spid="_x0000_s1245"/>
    <customShpInfo spid="_x0000_s1246"/>
    <customShpInfo spid="_x0000_s1244"/>
    <customShpInfo spid="_x0000_s1248"/>
    <customShpInfo spid="_x0000_s1249"/>
    <customShpInfo spid="_x0000_s1247"/>
    <customShpInfo spid="_x0000_s1251"/>
    <customShpInfo spid="_x0000_s1252"/>
    <customShpInfo spid="_x0000_s1253"/>
    <customShpInfo spid="_x0000_s1254"/>
    <customShpInfo spid="_x0000_s1255"/>
    <customShpInfo spid="_x0000_s1256"/>
    <customShpInfo spid="_x0000_s1257"/>
    <customShpInfo spid="_x0000_s1258"/>
    <customShpInfo spid="_x0000_s1250"/>
    <customShpInfo spid="_x0000_s1260"/>
    <customShpInfo spid="_x0000_s1261"/>
    <customShpInfo spid="_x0000_s1259"/>
    <customShpInfo spid="_x0000_s1263"/>
    <customShpInfo spid="_x0000_s1264"/>
    <customShpInfo spid="_x0000_s1265"/>
    <customShpInfo spid="_x0000_s1266"/>
    <customShpInfo spid="_x0000_s1267"/>
    <customShpInfo spid="_x0000_s1268"/>
    <customShpInfo spid="_x0000_s1269"/>
    <customShpInfo spid="_x0000_s1262"/>
    <customShpInfo spid="_x0000_s1271"/>
    <customShpInfo spid="_x0000_s1272"/>
    <customShpInfo spid="_x0000_s1270"/>
    <customShpInfo spid="_x0000_s1274"/>
    <customShpInfo spid="_x0000_s1275"/>
    <customShpInfo spid="_x0000_s1273"/>
    <customShpInfo spid="_x0000_s1277"/>
    <customShpInfo spid="_x0000_s1278"/>
    <customShpInfo spid="_x0000_s1276"/>
    <customShpInfo spid="_x0000_s1280"/>
    <customShpInfo spid="_x0000_s1281"/>
    <customShpInfo spid="_x0000_s1279"/>
    <customShpInfo spid="_x0000_s1283"/>
    <customShpInfo spid="_x0000_s1284"/>
    <customShpInfo spid="_x0000_s1285"/>
    <customShpInfo spid="_x0000_s1282"/>
    <customShpInfo spid="_x0000_s1287"/>
    <customShpInfo spid="_x0000_s1288"/>
    <customShpInfo spid="_x0000_s1289"/>
    <customShpInfo spid="_x0000_s1290"/>
    <customShpInfo spid="_x0000_s1291"/>
    <customShpInfo spid="_x0000_s1292"/>
    <customShpInfo spid="_x0000_s1293"/>
    <customShpInfo spid="_x0000_s1286"/>
    <customShpInfo spid="_x0000_s1295"/>
    <customShpInfo spid="_x0000_s1296"/>
    <customShpInfo spid="_x0000_s1297"/>
    <customShpInfo spid="_x0000_s1298"/>
    <customShpInfo spid="_x0000_s1299"/>
    <customShpInfo spid="_x0000_s1300"/>
    <customShpInfo spid="_x0000_s1294"/>
    <customShpInfo spid="_x0000_s1302"/>
    <customShpInfo spid="_x0000_s1303"/>
    <customShpInfo spid="_x0000_s1301"/>
    <customShpInfo spid="_x0000_s1305"/>
    <customShpInfo spid="_x0000_s1306"/>
    <customShpInfo spid="_x0000_s1304"/>
    <customShpInfo spid="_x0000_s1308"/>
    <customShpInfo spid="_x0000_s1309"/>
    <customShpInfo spid="_x0000_s1307"/>
    <customShpInfo spid="_x0000_s1310"/>
    <customShpInfo spid="_x0000_s1312"/>
    <customShpInfo spid="_x0000_s1313"/>
    <customShpInfo spid="_x0000_s1311"/>
    <customShpInfo spid="_x0000_s1315"/>
    <customShpInfo spid="_x0000_s1316"/>
    <customShpInfo spid="_x0000_s1314"/>
    <customShpInfo spid="_x0000_s1317"/>
    <customShpInfo spid="_x0000_s1319"/>
    <customShpInfo spid="_x0000_s1320"/>
    <customShpInfo spid="_x0000_s1318"/>
    <customShpInfo spid="_x0000_s1321"/>
    <customShpInfo spid="_x0000_s1322"/>
    <customShpInfo spid="_x0000_s1324"/>
    <customShpInfo spid="_x0000_s1325"/>
    <customShpInfo spid="_x0000_s1323"/>
    <customShpInfo spid="_x0000_s1327"/>
    <customShpInfo spid="_x0000_s1328"/>
    <customShpInfo spid="_x0000_s1326"/>
    <customShpInfo spid="_x0000_s1330"/>
    <customShpInfo spid="_x0000_s1331"/>
    <customShpInfo spid="_x0000_s1329"/>
    <customShpInfo spid="_x0000_s1333"/>
    <customShpInfo spid="_x0000_s1334"/>
    <customShpInfo spid="_x0000_s1332"/>
    <customShpInfo spid="_x0000_s1336"/>
    <customShpInfo spid="_x0000_s1337"/>
    <customShpInfo spid="_x0000_s1335"/>
    <customShpInfo spid="_x0000_s1339"/>
    <customShpInfo spid="_x0000_s1340"/>
    <customShpInfo spid="_x0000_s1338"/>
    <customShpInfo spid="_x0000_s1342"/>
    <customShpInfo spid="_x0000_s1343"/>
    <customShpInfo spid="_x0000_s13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314</TotalTime>
  <ScaleCrop>false</ScaleCrop>
  <LinksUpToDate>false</LinksUpToDate>
  <Application>WPS Office_11.1.0.11411_F1E327BC-269C-435d-A152-05C5408002CA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2022-04-08T03:21:00Z</dcterms:created>
  <dc:creator>Administrator</dc:creator>
  <cp:lastModifiedBy>Administrator</cp:lastModifiedBy>
  <dcterms:modified xsi:type="dcterms:W3CDTF">2022-05-03T06:30:35Z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y fmtid="{D5CDD505-2E9C-101B-9397-08002B2CF9AE}" pid="3" name="KSOProductBuildVer">
    <vt:lpwstr>2052-11.1.0.11411</vt:lpwstr>
  </property>
  <property fmtid="{D5CDD505-2E9C-101B-9397-08002B2CF9AE}" pid="4" name="ICV">
    <vt:lpwstr>DD2604ABB7B3424997D8172DD5E47618</vt:lpwstr>
  </property>
</Properties>
</file>